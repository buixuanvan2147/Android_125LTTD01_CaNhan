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F4226" w:rsidRDefault="00000000">
      <w:pPr>
        <w:pStyle w:val="Binhthng1"/>
        <w:jc w:val="both"/>
      </w:pPr>
      <w:bookmarkStart w:id="0" w:name="_Toc4682592"/>
      <w:bookmarkEnd w:id="0"/>
      <w:r>
        <w:rPr>
          <w:rStyle w:val="Phngmcinhcuaoanvn1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-42545</wp:posOffset>
                </wp:positionV>
                <wp:extent cx="6248400" cy="9205595"/>
                <wp:effectExtent l="0" t="0" r="0" b="14605"/>
                <wp:wrapNone/>
                <wp:docPr id="3119686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5" cy="9205592"/>
                          <a:chOff x="0" y="0"/>
                          <a:chExt cx="6248405" cy="9205592"/>
                        </a:xfrm>
                      </wpg:grpSpPr>
                      <wps:wsp>
                        <wps:cNvPr id="886866044" name="Freeform 139"/>
                        <wps:cNvSpPr/>
                        <wps:spPr>
                          <a:xfrm>
                            <a:off x="5256355" y="0"/>
                            <a:ext cx="560161" cy="53541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821"/>
                              <a:gd name="f8" fmla="val 854"/>
                              <a:gd name="f9" fmla="val 446"/>
                              <a:gd name="f10" fmla="val 110"/>
                              <a:gd name="f11" fmla="val 427"/>
                              <a:gd name="f12" fmla="val 100"/>
                              <a:gd name="f13" fmla="val 408"/>
                              <a:gd name="f14" fmla="val 96"/>
                              <a:gd name="f15" fmla="val 393"/>
                              <a:gd name="f16" fmla="val 379"/>
                              <a:gd name="f17" fmla="val 365"/>
                              <a:gd name="f18" fmla="val 105"/>
                              <a:gd name="f19" fmla="val 350"/>
                              <a:gd name="f20" fmla="val 336"/>
                              <a:gd name="f21" fmla="val 115"/>
                              <a:gd name="f22" fmla="val 321"/>
                              <a:gd name="f23" fmla="val 326"/>
                              <a:gd name="f24" fmla="val 124"/>
                              <a:gd name="f25" fmla="val 331"/>
                              <a:gd name="f26" fmla="val 148"/>
                              <a:gd name="f27" fmla="val 341"/>
                              <a:gd name="f28" fmla="val 177"/>
                              <a:gd name="f29" fmla="val 355"/>
                              <a:gd name="f30" fmla="val 201"/>
                              <a:gd name="f31" fmla="val 374"/>
                              <a:gd name="f32" fmla="val 230"/>
                              <a:gd name="f33" fmla="val 403"/>
                              <a:gd name="f34" fmla="val 254"/>
                              <a:gd name="f35" fmla="val 273"/>
                              <a:gd name="f36" fmla="val 461"/>
                              <a:gd name="f37" fmla="val 283"/>
                              <a:gd name="f38" fmla="val 489"/>
                              <a:gd name="f39" fmla="val 292"/>
                              <a:gd name="f40" fmla="val 518"/>
                              <a:gd name="f41" fmla="val 307"/>
                              <a:gd name="f42" fmla="val 547"/>
                              <a:gd name="f43" fmla="val 571"/>
                              <a:gd name="f44" fmla="val 340"/>
                              <a:gd name="f45" fmla="val 595"/>
                              <a:gd name="f46" fmla="val 369"/>
                              <a:gd name="f47" fmla="val 614"/>
                              <a:gd name="f48" fmla="val 398"/>
                              <a:gd name="f49" fmla="val 633"/>
                              <a:gd name="f50" fmla="val 432"/>
                              <a:gd name="f51" fmla="val 648"/>
                              <a:gd name="f52" fmla="val 465"/>
                              <a:gd name="f53" fmla="val 662"/>
                              <a:gd name="f54" fmla="val 499"/>
                              <a:gd name="f55" fmla="val 672"/>
                              <a:gd name="f56" fmla="val 532"/>
                              <a:gd name="f57" fmla="val 681"/>
                              <a:gd name="f58" fmla="val 686"/>
                              <a:gd name="f59" fmla="val 609"/>
                              <a:gd name="f60" fmla="val 691"/>
                              <a:gd name="f61" fmla="val 715"/>
                              <a:gd name="f62" fmla="val 677"/>
                              <a:gd name="f63" fmla="val 748"/>
                              <a:gd name="f64" fmla="val 768"/>
                              <a:gd name="f65" fmla="val 782"/>
                              <a:gd name="f66" fmla="val 653"/>
                              <a:gd name="f67" fmla="val 796"/>
                              <a:gd name="f68" fmla="val 643"/>
                              <a:gd name="f69" fmla="val 806"/>
                              <a:gd name="f70" fmla="val 816"/>
                              <a:gd name="f71" fmla="val 624"/>
                              <a:gd name="f72" fmla="val 820"/>
                              <a:gd name="f73" fmla="val 619"/>
                              <a:gd name="f74" fmla="val 825"/>
                              <a:gd name="f75" fmla="val 600"/>
                              <a:gd name="f76" fmla="val 590"/>
                              <a:gd name="f77" fmla="val 557"/>
                              <a:gd name="f78" fmla="val 811"/>
                              <a:gd name="f79" fmla="val 537"/>
                              <a:gd name="f80" fmla="val 523"/>
                              <a:gd name="f81" fmla="val 777"/>
                              <a:gd name="f82" fmla="val 513"/>
                              <a:gd name="f83" fmla="val 753"/>
                              <a:gd name="f84" fmla="val 509"/>
                              <a:gd name="f85" fmla="val 676"/>
                              <a:gd name="f86" fmla="val 638"/>
                              <a:gd name="f87" fmla="val 480"/>
                              <a:gd name="f88" fmla="val 604"/>
                              <a:gd name="f89" fmla="val 542"/>
                              <a:gd name="f90" fmla="val 422"/>
                              <a:gd name="f91" fmla="val 484"/>
                              <a:gd name="f92" fmla="val 470"/>
                              <a:gd name="f93" fmla="val 460"/>
                              <a:gd name="f94" fmla="val 302"/>
                              <a:gd name="f95" fmla="val 278"/>
                              <a:gd name="f96" fmla="val 211"/>
                              <a:gd name="f97" fmla="val 504"/>
                              <a:gd name="f98" fmla="val 187"/>
                              <a:gd name="f99" fmla="val 556"/>
                              <a:gd name="f100" fmla="val 173"/>
                              <a:gd name="f101" fmla="val 580"/>
                              <a:gd name="f102" fmla="val 149"/>
                              <a:gd name="f103" fmla="val 628"/>
                              <a:gd name="f104" fmla="val 125"/>
                              <a:gd name="f105" fmla="val 72"/>
                              <a:gd name="f106" fmla="val 48"/>
                              <a:gd name="f107" fmla="val 33"/>
                              <a:gd name="f108" fmla="val 561"/>
                              <a:gd name="f109" fmla="val 24"/>
                              <a:gd name="f110" fmla="val 528"/>
                              <a:gd name="f111" fmla="val 29"/>
                              <a:gd name="f112" fmla="val 38"/>
                              <a:gd name="f113" fmla="val 441"/>
                              <a:gd name="f114" fmla="val 62"/>
                              <a:gd name="f115" fmla="val 417"/>
                              <a:gd name="f116" fmla="val 77"/>
                              <a:gd name="f117" fmla="val 144"/>
                              <a:gd name="f118" fmla="val 436"/>
                              <a:gd name="f119" fmla="val 134"/>
                              <a:gd name="f120" fmla="val 120"/>
                              <a:gd name="f121" fmla="val 475"/>
                              <a:gd name="f122" fmla="val 91"/>
                              <a:gd name="f123" fmla="val 129"/>
                              <a:gd name="f124" fmla="val 552"/>
                              <a:gd name="f125" fmla="val 139"/>
                              <a:gd name="f126" fmla="val 153"/>
                              <a:gd name="f127" fmla="val 163"/>
                              <a:gd name="f128" fmla="val 168"/>
                              <a:gd name="f129" fmla="val 384"/>
                              <a:gd name="f130" fmla="val 86"/>
                              <a:gd name="f131" fmla="val 43"/>
                              <a:gd name="f132" fmla="val 388"/>
                              <a:gd name="f133" fmla="val 14"/>
                              <a:gd name="f134" fmla="val 9"/>
                              <a:gd name="f135" fmla="val 5"/>
                              <a:gd name="f136" fmla="val 19"/>
                              <a:gd name="f137" fmla="val 585"/>
                              <a:gd name="f138" fmla="val 652"/>
                              <a:gd name="f139" fmla="val 197"/>
                              <a:gd name="f140" fmla="val 216"/>
                              <a:gd name="f141" fmla="val 245"/>
                              <a:gd name="f142" fmla="val 710"/>
                              <a:gd name="f143" fmla="val 269"/>
                              <a:gd name="f144" fmla="val 724"/>
                              <a:gd name="f145" fmla="val 293"/>
                              <a:gd name="f146" fmla="val 729"/>
                              <a:gd name="f147" fmla="val 317"/>
                              <a:gd name="f148" fmla="val 734"/>
                              <a:gd name="f149" fmla="val 705"/>
                              <a:gd name="f150" fmla="val 312"/>
                              <a:gd name="f151" fmla="val 700"/>
                              <a:gd name="f152" fmla="val 297"/>
                              <a:gd name="f153" fmla="val 259"/>
                              <a:gd name="f154" fmla="val 240"/>
                              <a:gd name="f155" fmla="val 221"/>
                              <a:gd name="f156" fmla="val 206"/>
                              <a:gd name="f157" fmla="val 566"/>
                              <a:gd name="f158" fmla="val 264"/>
                              <a:gd name="f159" fmla="val 437"/>
                              <a:gd name="f160" fmla="val 657"/>
                              <a:gd name="f161" fmla="val 485"/>
                              <a:gd name="f162" fmla="val 494"/>
                              <a:gd name="f163" fmla="val 533"/>
                              <a:gd name="f164" fmla="val 844"/>
                              <a:gd name="f165" fmla="val 830"/>
                              <a:gd name="f166" fmla="val 701"/>
                              <a:gd name="f167" fmla="val 801"/>
                              <a:gd name="f168" fmla="val 725"/>
                              <a:gd name="f169" fmla="val 739"/>
                              <a:gd name="f170" fmla="val 720"/>
                              <a:gd name="f171" fmla="val 749"/>
                              <a:gd name="f172" fmla="val 744"/>
                              <a:gd name="f173" fmla="val 696"/>
                              <a:gd name="f174" fmla="val 667"/>
                              <a:gd name="f175" fmla="val 629"/>
                              <a:gd name="f176" fmla="val 220"/>
                              <a:gd name="f177" fmla="val 182"/>
                              <a:gd name="f178" fmla="val 172"/>
                              <a:gd name="f179" fmla="val 158"/>
                              <a:gd name="f180" fmla="val 244"/>
                              <a:gd name="f181" fmla="val 758"/>
                              <a:gd name="f182" fmla="val 792"/>
                              <a:gd name="f183" fmla="val 773"/>
                              <a:gd name="f184" fmla="val 249"/>
                              <a:gd name="f185" fmla="val 235"/>
                              <a:gd name="f186" fmla="val 225"/>
                              <a:gd name="f187" fmla="val 76"/>
                              <a:gd name="f188" fmla="val 57"/>
                              <a:gd name="f189" fmla="val 52"/>
                              <a:gd name="f190" fmla="val 67"/>
                              <a:gd name="f191" fmla="val 581"/>
                              <a:gd name="f192" fmla="val 576"/>
                              <a:gd name="f193" fmla="val 28"/>
                              <a:gd name="f194" fmla="val 456"/>
                              <a:gd name="f195" fmla="val 451"/>
                              <a:gd name="f196" fmla="val 192"/>
                              <a:gd name="f197" fmla="+- 0 0 -90"/>
                              <a:gd name="f198" fmla="*/ f4 1 821"/>
                              <a:gd name="f199" fmla="*/ f5 1 854"/>
                              <a:gd name="f200" fmla="+- f8 0 f6"/>
                              <a:gd name="f201" fmla="+- f7 0 f6"/>
                              <a:gd name="f202" fmla="*/ f197 f0 1"/>
                              <a:gd name="f203" fmla="*/ f201 1 821"/>
                              <a:gd name="f204" fmla="*/ f200 1 854"/>
                              <a:gd name="f205" fmla="*/ 365 f201 1"/>
                              <a:gd name="f206" fmla="*/ 105 f200 1"/>
                              <a:gd name="f207" fmla="*/ 341 f201 1"/>
                              <a:gd name="f208" fmla="*/ 177 f200 1"/>
                              <a:gd name="f209" fmla="*/ 489 f201 1"/>
                              <a:gd name="f210" fmla="*/ 292 f200 1"/>
                              <a:gd name="f211" fmla="*/ 633 f201 1"/>
                              <a:gd name="f212" fmla="*/ 432 f200 1"/>
                              <a:gd name="f213" fmla="*/ 691 f201 1"/>
                              <a:gd name="f214" fmla="*/ 648 f200 1"/>
                              <a:gd name="f215" fmla="*/ 653 f201 1"/>
                              <a:gd name="f216" fmla="*/ 796 f200 1"/>
                              <a:gd name="f217" fmla="*/ 600 f201 1"/>
                              <a:gd name="f218" fmla="*/ 825 f200 1"/>
                              <a:gd name="f219" fmla="*/ 513 f201 1"/>
                              <a:gd name="f220" fmla="*/ 753 f200 1"/>
                              <a:gd name="f221" fmla="*/ 446 f201 1"/>
                              <a:gd name="f222" fmla="*/ 542 f200 1"/>
                              <a:gd name="f223" fmla="*/ 302 f201 1"/>
                              <a:gd name="f224" fmla="*/ 460 f200 1"/>
                              <a:gd name="f225" fmla="*/ 177 f201 1"/>
                              <a:gd name="f226" fmla="*/ 556 f200 1"/>
                              <a:gd name="f227" fmla="*/ 96 f201 1"/>
                              <a:gd name="f228" fmla="*/ 624 f200 1"/>
                              <a:gd name="f229" fmla="*/ 29 f201 1"/>
                              <a:gd name="f230" fmla="*/ 110 f201 1"/>
                              <a:gd name="f231" fmla="*/ 417 f200 1"/>
                              <a:gd name="f232" fmla="*/ 134 f201 1"/>
                              <a:gd name="f233" fmla="*/ 513 f200 1"/>
                              <a:gd name="f234" fmla="*/ 489 f200 1"/>
                              <a:gd name="f235" fmla="*/ 120 f201 1"/>
                              <a:gd name="f236" fmla="*/ 547 f200 1"/>
                              <a:gd name="f237" fmla="*/ 168 f201 1"/>
                              <a:gd name="f238" fmla="*/ 504 f200 1"/>
                              <a:gd name="f239" fmla="*/ 129 f201 1"/>
                              <a:gd name="f240" fmla="*/ 393 f200 1"/>
                              <a:gd name="f241" fmla="*/ 14 f201 1"/>
                              <a:gd name="f242" fmla="*/ 422 f200 1"/>
                              <a:gd name="f243" fmla="*/ 38 f201 1"/>
                              <a:gd name="f244" fmla="*/ 614 f200 1"/>
                              <a:gd name="f245" fmla="*/ 216 f201 1"/>
                              <a:gd name="f246" fmla="*/ 691 f200 1"/>
                              <a:gd name="f247" fmla="*/ 350 f201 1"/>
                              <a:gd name="f248" fmla="*/ 705 f200 1"/>
                              <a:gd name="f249" fmla="*/ 321 f201 1"/>
                              <a:gd name="f250" fmla="*/ 604 f200 1"/>
                              <a:gd name="f251" fmla="*/ 273 f201 1"/>
                              <a:gd name="f252" fmla="*/ 633 f200 1"/>
                              <a:gd name="f253" fmla="*/ 312 f201 1"/>
                              <a:gd name="f254" fmla="*/ 628 f200 1"/>
                              <a:gd name="f255" fmla="*/ 331 f201 1"/>
                              <a:gd name="f256" fmla="*/ 240 f201 1"/>
                              <a:gd name="f257" fmla="*/ 681 f200 1"/>
                              <a:gd name="f258" fmla="*/ 201 f201 1"/>
                              <a:gd name="f259" fmla="*/ 566 f200 1"/>
                              <a:gd name="f260" fmla="*/ 264 f201 1"/>
                              <a:gd name="f261" fmla="*/ 532 f200 1"/>
                              <a:gd name="f262" fmla="*/ 293 f201 1"/>
                              <a:gd name="f263" fmla="*/ 523 f200 1"/>
                              <a:gd name="f264" fmla="*/ 403 f201 1"/>
                              <a:gd name="f265" fmla="*/ 494 f201 1"/>
                              <a:gd name="f266" fmla="*/ 677 f201 1"/>
                              <a:gd name="f267" fmla="*/ 830 f200 1"/>
                              <a:gd name="f268" fmla="*/ 753 f201 1"/>
                              <a:gd name="f269" fmla="*/ 528 f200 1"/>
                              <a:gd name="f270" fmla="*/ 696 f201 1"/>
                              <a:gd name="f271" fmla="*/ 350 f200 1"/>
                              <a:gd name="f272" fmla="*/ 240 f200 1"/>
                              <a:gd name="f273" fmla="*/ 643 f201 1"/>
                              <a:gd name="f274" fmla="*/ 201 f200 1"/>
                              <a:gd name="f275" fmla="*/ 749 f201 1"/>
                              <a:gd name="f276" fmla="*/ 821 f201 1"/>
                              <a:gd name="f277" fmla="*/ 369 f200 1"/>
                              <a:gd name="f278" fmla="*/ 273 f200 1"/>
                              <a:gd name="f279" fmla="*/ 792 f201 1"/>
                              <a:gd name="f280" fmla="*/ 220 f200 1"/>
                              <a:gd name="f281" fmla="*/ 806 f201 1"/>
                              <a:gd name="f282" fmla="*/ 120 f200 1"/>
                              <a:gd name="f283" fmla="*/ 720 f201 1"/>
                              <a:gd name="f284" fmla="*/ 86 f200 1"/>
                              <a:gd name="f285" fmla="*/ 681 f201 1"/>
                              <a:gd name="f286" fmla="*/ 100 f200 1"/>
                              <a:gd name="f287" fmla="*/ 638 f201 1"/>
                              <a:gd name="f288" fmla="*/ 52 f200 1"/>
                              <a:gd name="f289" fmla="*/ 581 f201 1"/>
                              <a:gd name="f290" fmla="*/ 557 f201 1"/>
                              <a:gd name="f291" fmla="*/ 57 f200 1"/>
                              <a:gd name="f292" fmla="*/ 504 f201 1"/>
                              <a:gd name="f293" fmla="*/ 43 f200 1"/>
                              <a:gd name="f294" fmla="*/ 451 f201 1"/>
                              <a:gd name="f295" fmla="*/ 0 f200 1"/>
                              <a:gd name="f296" fmla="*/ 480 f201 1"/>
                              <a:gd name="f297" fmla="*/ 124 f200 1"/>
                              <a:gd name="f298" fmla="*/ 547 f201 1"/>
                              <a:gd name="f299" fmla="*/ 211 f200 1"/>
                              <a:gd name="f300" fmla="*/ 509 f201 1"/>
                              <a:gd name="f301" fmla="*/ 192 f200 1"/>
                              <a:gd name="f302" fmla="*/ 110 f200 1"/>
                              <a:gd name="f303" fmla="*/ f202 1 f3"/>
                              <a:gd name="f304" fmla="*/ f205 1 821"/>
                              <a:gd name="f305" fmla="*/ f206 1 854"/>
                              <a:gd name="f306" fmla="*/ f207 1 821"/>
                              <a:gd name="f307" fmla="*/ f208 1 854"/>
                              <a:gd name="f308" fmla="*/ f209 1 821"/>
                              <a:gd name="f309" fmla="*/ f210 1 854"/>
                              <a:gd name="f310" fmla="*/ f211 1 821"/>
                              <a:gd name="f311" fmla="*/ f212 1 854"/>
                              <a:gd name="f312" fmla="*/ f213 1 821"/>
                              <a:gd name="f313" fmla="*/ f214 1 854"/>
                              <a:gd name="f314" fmla="*/ f215 1 821"/>
                              <a:gd name="f315" fmla="*/ f216 1 854"/>
                              <a:gd name="f316" fmla="*/ f217 1 821"/>
                              <a:gd name="f317" fmla="*/ f218 1 854"/>
                              <a:gd name="f318" fmla="*/ f219 1 821"/>
                              <a:gd name="f319" fmla="*/ f220 1 854"/>
                              <a:gd name="f320" fmla="*/ f221 1 821"/>
                              <a:gd name="f321" fmla="*/ f222 1 854"/>
                              <a:gd name="f322" fmla="*/ f223 1 821"/>
                              <a:gd name="f323" fmla="*/ f224 1 854"/>
                              <a:gd name="f324" fmla="*/ f225 1 821"/>
                              <a:gd name="f325" fmla="*/ f226 1 854"/>
                              <a:gd name="f326" fmla="*/ f227 1 821"/>
                              <a:gd name="f327" fmla="*/ f228 1 854"/>
                              <a:gd name="f328" fmla="*/ f229 1 821"/>
                              <a:gd name="f329" fmla="*/ f230 1 821"/>
                              <a:gd name="f330" fmla="*/ f231 1 854"/>
                              <a:gd name="f331" fmla="*/ f232 1 821"/>
                              <a:gd name="f332" fmla="*/ f233 1 854"/>
                              <a:gd name="f333" fmla="*/ f234 1 854"/>
                              <a:gd name="f334" fmla="*/ f235 1 821"/>
                              <a:gd name="f335" fmla="*/ f236 1 854"/>
                              <a:gd name="f336" fmla="*/ f237 1 821"/>
                              <a:gd name="f337" fmla="*/ f238 1 854"/>
                              <a:gd name="f338" fmla="*/ f239 1 821"/>
                              <a:gd name="f339" fmla="*/ f240 1 854"/>
                              <a:gd name="f340" fmla="*/ f241 1 821"/>
                              <a:gd name="f341" fmla="*/ f242 1 854"/>
                              <a:gd name="f342" fmla="*/ f243 1 821"/>
                              <a:gd name="f343" fmla="*/ f244 1 854"/>
                              <a:gd name="f344" fmla="*/ f245 1 821"/>
                              <a:gd name="f345" fmla="*/ f246 1 854"/>
                              <a:gd name="f346" fmla="*/ f247 1 821"/>
                              <a:gd name="f347" fmla="*/ f248 1 854"/>
                              <a:gd name="f348" fmla="*/ f249 1 821"/>
                              <a:gd name="f349" fmla="*/ f250 1 854"/>
                              <a:gd name="f350" fmla="*/ f251 1 821"/>
                              <a:gd name="f351" fmla="*/ f252 1 854"/>
                              <a:gd name="f352" fmla="*/ f253 1 821"/>
                              <a:gd name="f353" fmla="*/ f254 1 854"/>
                              <a:gd name="f354" fmla="*/ f255 1 821"/>
                              <a:gd name="f355" fmla="*/ f256 1 821"/>
                              <a:gd name="f356" fmla="*/ f257 1 854"/>
                              <a:gd name="f357" fmla="*/ f258 1 821"/>
                              <a:gd name="f358" fmla="*/ f259 1 854"/>
                              <a:gd name="f359" fmla="*/ f260 1 821"/>
                              <a:gd name="f360" fmla="*/ f261 1 854"/>
                              <a:gd name="f361" fmla="*/ f262 1 821"/>
                              <a:gd name="f362" fmla="*/ f263 1 854"/>
                              <a:gd name="f363" fmla="*/ f264 1 821"/>
                              <a:gd name="f364" fmla="*/ f265 1 821"/>
                              <a:gd name="f365" fmla="*/ f266 1 821"/>
                              <a:gd name="f366" fmla="*/ f267 1 854"/>
                              <a:gd name="f367" fmla="*/ f268 1 821"/>
                              <a:gd name="f368" fmla="*/ f269 1 854"/>
                              <a:gd name="f369" fmla="*/ f270 1 821"/>
                              <a:gd name="f370" fmla="*/ f271 1 854"/>
                              <a:gd name="f371" fmla="*/ f272 1 854"/>
                              <a:gd name="f372" fmla="*/ f273 1 821"/>
                              <a:gd name="f373" fmla="*/ f274 1 854"/>
                              <a:gd name="f374" fmla="*/ f275 1 821"/>
                              <a:gd name="f375" fmla="*/ f276 1 821"/>
                              <a:gd name="f376" fmla="*/ f277 1 854"/>
                              <a:gd name="f377" fmla="*/ f278 1 854"/>
                              <a:gd name="f378" fmla="*/ f279 1 821"/>
                              <a:gd name="f379" fmla="*/ f280 1 854"/>
                              <a:gd name="f380" fmla="*/ f281 1 821"/>
                              <a:gd name="f381" fmla="*/ f282 1 854"/>
                              <a:gd name="f382" fmla="*/ f283 1 821"/>
                              <a:gd name="f383" fmla="*/ f284 1 854"/>
                              <a:gd name="f384" fmla="*/ f285 1 821"/>
                              <a:gd name="f385" fmla="*/ f286 1 854"/>
                              <a:gd name="f386" fmla="*/ f287 1 821"/>
                              <a:gd name="f387" fmla="*/ f288 1 854"/>
                              <a:gd name="f388" fmla="*/ f289 1 821"/>
                              <a:gd name="f389" fmla="*/ f290 1 821"/>
                              <a:gd name="f390" fmla="*/ f291 1 854"/>
                              <a:gd name="f391" fmla="*/ f292 1 821"/>
                              <a:gd name="f392" fmla="*/ f293 1 854"/>
                              <a:gd name="f393" fmla="*/ f294 1 821"/>
                              <a:gd name="f394" fmla="*/ f295 1 854"/>
                              <a:gd name="f395" fmla="*/ f296 1 821"/>
                              <a:gd name="f396" fmla="*/ f297 1 854"/>
                              <a:gd name="f397" fmla="*/ f298 1 821"/>
                              <a:gd name="f398" fmla="*/ f299 1 854"/>
                              <a:gd name="f399" fmla="*/ f300 1 821"/>
                              <a:gd name="f400" fmla="*/ f301 1 854"/>
                              <a:gd name="f401" fmla="*/ f302 1 854"/>
                              <a:gd name="f402" fmla="*/ 0 1 f203"/>
                              <a:gd name="f403" fmla="*/ f7 1 f203"/>
                              <a:gd name="f404" fmla="*/ 0 1 f204"/>
                              <a:gd name="f405" fmla="*/ f8 1 f204"/>
                              <a:gd name="f406" fmla="+- f303 0 f1"/>
                              <a:gd name="f407" fmla="*/ f304 1 f203"/>
                              <a:gd name="f408" fmla="*/ f305 1 f204"/>
                              <a:gd name="f409" fmla="*/ f306 1 f203"/>
                              <a:gd name="f410" fmla="*/ f307 1 f204"/>
                              <a:gd name="f411" fmla="*/ f308 1 f203"/>
                              <a:gd name="f412" fmla="*/ f309 1 f204"/>
                              <a:gd name="f413" fmla="*/ f310 1 f203"/>
                              <a:gd name="f414" fmla="*/ f311 1 f204"/>
                              <a:gd name="f415" fmla="*/ f312 1 f203"/>
                              <a:gd name="f416" fmla="*/ f313 1 f204"/>
                              <a:gd name="f417" fmla="*/ f314 1 f203"/>
                              <a:gd name="f418" fmla="*/ f315 1 f204"/>
                              <a:gd name="f419" fmla="*/ f316 1 f203"/>
                              <a:gd name="f420" fmla="*/ f317 1 f204"/>
                              <a:gd name="f421" fmla="*/ f318 1 f203"/>
                              <a:gd name="f422" fmla="*/ f319 1 f204"/>
                              <a:gd name="f423" fmla="*/ f320 1 f203"/>
                              <a:gd name="f424" fmla="*/ f321 1 f204"/>
                              <a:gd name="f425" fmla="*/ f322 1 f203"/>
                              <a:gd name="f426" fmla="*/ f323 1 f204"/>
                              <a:gd name="f427" fmla="*/ f324 1 f203"/>
                              <a:gd name="f428" fmla="*/ f325 1 f204"/>
                              <a:gd name="f429" fmla="*/ f326 1 f203"/>
                              <a:gd name="f430" fmla="*/ f327 1 f204"/>
                              <a:gd name="f431" fmla="*/ f328 1 f203"/>
                              <a:gd name="f432" fmla="*/ f329 1 f203"/>
                              <a:gd name="f433" fmla="*/ f330 1 f204"/>
                              <a:gd name="f434" fmla="*/ f331 1 f203"/>
                              <a:gd name="f435" fmla="*/ f332 1 f204"/>
                              <a:gd name="f436" fmla="*/ f333 1 f204"/>
                              <a:gd name="f437" fmla="*/ f334 1 f203"/>
                              <a:gd name="f438" fmla="*/ f335 1 f204"/>
                              <a:gd name="f439" fmla="*/ f336 1 f203"/>
                              <a:gd name="f440" fmla="*/ f337 1 f204"/>
                              <a:gd name="f441" fmla="*/ f338 1 f203"/>
                              <a:gd name="f442" fmla="*/ f339 1 f204"/>
                              <a:gd name="f443" fmla="*/ f340 1 f203"/>
                              <a:gd name="f444" fmla="*/ f341 1 f204"/>
                              <a:gd name="f445" fmla="*/ f342 1 f203"/>
                              <a:gd name="f446" fmla="*/ f343 1 f204"/>
                              <a:gd name="f447" fmla="*/ f344 1 f203"/>
                              <a:gd name="f448" fmla="*/ f345 1 f204"/>
                              <a:gd name="f449" fmla="*/ f346 1 f203"/>
                              <a:gd name="f450" fmla="*/ f347 1 f204"/>
                              <a:gd name="f451" fmla="*/ f348 1 f203"/>
                              <a:gd name="f452" fmla="*/ f349 1 f204"/>
                              <a:gd name="f453" fmla="*/ f350 1 f203"/>
                              <a:gd name="f454" fmla="*/ f351 1 f204"/>
                              <a:gd name="f455" fmla="*/ f352 1 f203"/>
                              <a:gd name="f456" fmla="*/ f353 1 f204"/>
                              <a:gd name="f457" fmla="*/ f354 1 f203"/>
                              <a:gd name="f458" fmla="*/ f355 1 f203"/>
                              <a:gd name="f459" fmla="*/ f356 1 f204"/>
                              <a:gd name="f460" fmla="*/ f357 1 f203"/>
                              <a:gd name="f461" fmla="*/ f358 1 f204"/>
                              <a:gd name="f462" fmla="*/ f359 1 f203"/>
                              <a:gd name="f463" fmla="*/ f360 1 f204"/>
                              <a:gd name="f464" fmla="*/ f361 1 f203"/>
                              <a:gd name="f465" fmla="*/ f362 1 f204"/>
                              <a:gd name="f466" fmla="*/ f363 1 f203"/>
                              <a:gd name="f467" fmla="*/ f364 1 f203"/>
                              <a:gd name="f468" fmla="*/ f365 1 f203"/>
                              <a:gd name="f469" fmla="*/ f366 1 f204"/>
                              <a:gd name="f470" fmla="*/ f367 1 f203"/>
                              <a:gd name="f471" fmla="*/ f368 1 f204"/>
                              <a:gd name="f472" fmla="*/ f369 1 f203"/>
                              <a:gd name="f473" fmla="*/ f370 1 f204"/>
                              <a:gd name="f474" fmla="*/ f371 1 f204"/>
                              <a:gd name="f475" fmla="*/ f372 1 f203"/>
                              <a:gd name="f476" fmla="*/ f373 1 f204"/>
                              <a:gd name="f477" fmla="*/ f374 1 f203"/>
                              <a:gd name="f478" fmla="*/ f375 1 f203"/>
                              <a:gd name="f479" fmla="*/ f376 1 f204"/>
                              <a:gd name="f480" fmla="*/ f377 1 f204"/>
                              <a:gd name="f481" fmla="*/ f378 1 f203"/>
                              <a:gd name="f482" fmla="*/ f379 1 f204"/>
                              <a:gd name="f483" fmla="*/ f380 1 f203"/>
                              <a:gd name="f484" fmla="*/ f381 1 f204"/>
                              <a:gd name="f485" fmla="*/ f382 1 f203"/>
                              <a:gd name="f486" fmla="*/ f383 1 f204"/>
                              <a:gd name="f487" fmla="*/ f384 1 f203"/>
                              <a:gd name="f488" fmla="*/ f385 1 f204"/>
                              <a:gd name="f489" fmla="*/ f386 1 f203"/>
                              <a:gd name="f490" fmla="*/ f387 1 f204"/>
                              <a:gd name="f491" fmla="*/ f388 1 f203"/>
                              <a:gd name="f492" fmla="*/ f389 1 f203"/>
                              <a:gd name="f493" fmla="*/ f390 1 f204"/>
                              <a:gd name="f494" fmla="*/ f391 1 f203"/>
                              <a:gd name="f495" fmla="*/ f392 1 f204"/>
                              <a:gd name="f496" fmla="*/ f393 1 f203"/>
                              <a:gd name="f497" fmla="*/ f394 1 f204"/>
                              <a:gd name="f498" fmla="*/ f395 1 f203"/>
                              <a:gd name="f499" fmla="*/ f396 1 f204"/>
                              <a:gd name="f500" fmla="*/ f397 1 f203"/>
                              <a:gd name="f501" fmla="*/ f398 1 f204"/>
                              <a:gd name="f502" fmla="*/ f399 1 f203"/>
                              <a:gd name="f503" fmla="*/ f400 1 f204"/>
                              <a:gd name="f504" fmla="*/ f401 1 f204"/>
                              <a:gd name="f505" fmla="*/ f402 f198 1"/>
                              <a:gd name="f506" fmla="*/ f403 f198 1"/>
                              <a:gd name="f507" fmla="*/ f405 f199 1"/>
                              <a:gd name="f508" fmla="*/ f404 f199 1"/>
                              <a:gd name="f509" fmla="*/ f407 f198 1"/>
                              <a:gd name="f510" fmla="*/ f408 f199 1"/>
                              <a:gd name="f511" fmla="*/ f409 f198 1"/>
                              <a:gd name="f512" fmla="*/ f410 f199 1"/>
                              <a:gd name="f513" fmla="*/ f411 f198 1"/>
                              <a:gd name="f514" fmla="*/ f412 f199 1"/>
                              <a:gd name="f515" fmla="*/ f413 f198 1"/>
                              <a:gd name="f516" fmla="*/ f414 f199 1"/>
                              <a:gd name="f517" fmla="*/ f415 f198 1"/>
                              <a:gd name="f518" fmla="*/ f416 f199 1"/>
                              <a:gd name="f519" fmla="*/ f417 f198 1"/>
                              <a:gd name="f520" fmla="*/ f418 f199 1"/>
                              <a:gd name="f521" fmla="*/ f419 f198 1"/>
                              <a:gd name="f522" fmla="*/ f420 f199 1"/>
                              <a:gd name="f523" fmla="*/ f421 f198 1"/>
                              <a:gd name="f524" fmla="*/ f422 f199 1"/>
                              <a:gd name="f525" fmla="*/ f423 f198 1"/>
                              <a:gd name="f526" fmla="*/ f424 f199 1"/>
                              <a:gd name="f527" fmla="*/ f425 f198 1"/>
                              <a:gd name="f528" fmla="*/ f426 f199 1"/>
                              <a:gd name="f529" fmla="*/ f427 f198 1"/>
                              <a:gd name="f530" fmla="*/ f428 f199 1"/>
                              <a:gd name="f531" fmla="*/ f429 f198 1"/>
                              <a:gd name="f532" fmla="*/ f430 f199 1"/>
                              <a:gd name="f533" fmla="*/ f431 f198 1"/>
                              <a:gd name="f534" fmla="*/ f432 f198 1"/>
                              <a:gd name="f535" fmla="*/ f433 f199 1"/>
                              <a:gd name="f536" fmla="*/ f434 f198 1"/>
                              <a:gd name="f537" fmla="*/ f435 f199 1"/>
                              <a:gd name="f538" fmla="*/ f436 f199 1"/>
                              <a:gd name="f539" fmla="*/ f437 f198 1"/>
                              <a:gd name="f540" fmla="*/ f438 f199 1"/>
                              <a:gd name="f541" fmla="*/ f439 f198 1"/>
                              <a:gd name="f542" fmla="*/ f440 f199 1"/>
                              <a:gd name="f543" fmla="*/ f441 f198 1"/>
                              <a:gd name="f544" fmla="*/ f442 f199 1"/>
                              <a:gd name="f545" fmla="*/ f443 f198 1"/>
                              <a:gd name="f546" fmla="*/ f444 f199 1"/>
                              <a:gd name="f547" fmla="*/ f445 f198 1"/>
                              <a:gd name="f548" fmla="*/ f446 f199 1"/>
                              <a:gd name="f549" fmla="*/ f447 f198 1"/>
                              <a:gd name="f550" fmla="*/ f448 f199 1"/>
                              <a:gd name="f551" fmla="*/ f449 f198 1"/>
                              <a:gd name="f552" fmla="*/ f450 f199 1"/>
                              <a:gd name="f553" fmla="*/ f451 f198 1"/>
                              <a:gd name="f554" fmla="*/ f452 f199 1"/>
                              <a:gd name="f555" fmla="*/ f453 f198 1"/>
                              <a:gd name="f556" fmla="*/ f454 f199 1"/>
                              <a:gd name="f557" fmla="*/ f455 f198 1"/>
                              <a:gd name="f558" fmla="*/ f456 f199 1"/>
                              <a:gd name="f559" fmla="*/ f457 f198 1"/>
                              <a:gd name="f560" fmla="*/ f458 f198 1"/>
                              <a:gd name="f561" fmla="*/ f459 f199 1"/>
                              <a:gd name="f562" fmla="*/ f460 f198 1"/>
                              <a:gd name="f563" fmla="*/ f461 f199 1"/>
                              <a:gd name="f564" fmla="*/ f462 f198 1"/>
                              <a:gd name="f565" fmla="*/ f463 f199 1"/>
                              <a:gd name="f566" fmla="*/ f464 f198 1"/>
                              <a:gd name="f567" fmla="*/ f465 f199 1"/>
                              <a:gd name="f568" fmla="*/ f466 f198 1"/>
                              <a:gd name="f569" fmla="*/ f467 f198 1"/>
                              <a:gd name="f570" fmla="*/ f468 f198 1"/>
                              <a:gd name="f571" fmla="*/ f469 f199 1"/>
                              <a:gd name="f572" fmla="*/ f470 f198 1"/>
                              <a:gd name="f573" fmla="*/ f471 f199 1"/>
                              <a:gd name="f574" fmla="*/ f472 f198 1"/>
                              <a:gd name="f575" fmla="*/ f473 f199 1"/>
                              <a:gd name="f576" fmla="*/ f474 f199 1"/>
                              <a:gd name="f577" fmla="*/ f475 f198 1"/>
                              <a:gd name="f578" fmla="*/ f476 f199 1"/>
                              <a:gd name="f579" fmla="*/ f477 f198 1"/>
                              <a:gd name="f580" fmla="*/ f478 f198 1"/>
                              <a:gd name="f581" fmla="*/ f479 f199 1"/>
                              <a:gd name="f582" fmla="*/ f480 f199 1"/>
                              <a:gd name="f583" fmla="*/ f481 f198 1"/>
                              <a:gd name="f584" fmla="*/ f482 f199 1"/>
                              <a:gd name="f585" fmla="*/ f483 f198 1"/>
                              <a:gd name="f586" fmla="*/ f484 f199 1"/>
                              <a:gd name="f587" fmla="*/ f485 f198 1"/>
                              <a:gd name="f588" fmla="*/ f486 f199 1"/>
                              <a:gd name="f589" fmla="*/ f487 f198 1"/>
                              <a:gd name="f590" fmla="*/ f488 f199 1"/>
                              <a:gd name="f591" fmla="*/ f489 f198 1"/>
                              <a:gd name="f592" fmla="*/ f490 f199 1"/>
                              <a:gd name="f593" fmla="*/ f491 f198 1"/>
                              <a:gd name="f594" fmla="*/ f492 f198 1"/>
                              <a:gd name="f595" fmla="*/ f493 f199 1"/>
                              <a:gd name="f596" fmla="*/ f494 f198 1"/>
                              <a:gd name="f597" fmla="*/ f495 f199 1"/>
                              <a:gd name="f598" fmla="*/ f496 f198 1"/>
                              <a:gd name="f599" fmla="*/ f497 f199 1"/>
                              <a:gd name="f600" fmla="*/ f498 f198 1"/>
                              <a:gd name="f601" fmla="*/ f499 f199 1"/>
                              <a:gd name="f602" fmla="*/ f500 f198 1"/>
                              <a:gd name="f603" fmla="*/ f501 f199 1"/>
                              <a:gd name="f604" fmla="*/ f502 f198 1"/>
                              <a:gd name="f605" fmla="*/ f503 f199 1"/>
                              <a:gd name="f606" fmla="*/ f504 f19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6">
                                <a:pos x="f509" y="f510"/>
                              </a:cxn>
                              <a:cxn ang="f406">
                                <a:pos x="f511" y="f512"/>
                              </a:cxn>
                              <a:cxn ang="f406">
                                <a:pos x="f513" y="f514"/>
                              </a:cxn>
                              <a:cxn ang="f406">
                                <a:pos x="f515" y="f516"/>
                              </a:cxn>
                              <a:cxn ang="f406">
                                <a:pos x="f517" y="f518"/>
                              </a:cxn>
                              <a:cxn ang="f406">
                                <a:pos x="f519" y="f520"/>
                              </a:cxn>
                              <a:cxn ang="f406">
                                <a:pos x="f521" y="f522"/>
                              </a:cxn>
                              <a:cxn ang="f406">
                                <a:pos x="f523" y="f524"/>
                              </a:cxn>
                              <a:cxn ang="f406">
                                <a:pos x="f525" y="f526"/>
                              </a:cxn>
                              <a:cxn ang="f406">
                                <a:pos x="f527" y="f528"/>
                              </a:cxn>
                              <a:cxn ang="f406">
                                <a:pos x="f529" y="f530"/>
                              </a:cxn>
                              <a:cxn ang="f406">
                                <a:pos x="f531" y="f532"/>
                              </a:cxn>
                              <a:cxn ang="f406">
                                <a:pos x="f533" y="f528"/>
                              </a:cxn>
                              <a:cxn ang="f406">
                                <a:pos x="f534" y="f535"/>
                              </a:cxn>
                              <a:cxn ang="f406">
                                <a:pos x="f536" y="f537"/>
                              </a:cxn>
                              <a:cxn ang="f406">
                                <a:pos x="f531" y="f538"/>
                              </a:cxn>
                              <a:cxn ang="f406">
                                <a:pos x="f539" y="f540"/>
                              </a:cxn>
                              <a:cxn ang="f406">
                                <a:pos x="f541" y="f542"/>
                              </a:cxn>
                              <a:cxn ang="f406">
                                <a:pos x="f543" y="f544"/>
                              </a:cxn>
                              <a:cxn ang="f406">
                                <a:pos x="f545" y="f546"/>
                              </a:cxn>
                              <a:cxn ang="f406">
                                <a:pos x="f547" y="f548"/>
                              </a:cxn>
                              <a:cxn ang="f406">
                                <a:pos x="f549" y="f550"/>
                              </a:cxn>
                              <a:cxn ang="f406">
                                <a:pos x="f551" y="f552"/>
                              </a:cxn>
                              <a:cxn ang="f406">
                                <a:pos x="f553" y="f554"/>
                              </a:cxn>
                              <a:cxn ang="f406">
                                <a:pos x="f555" y="f556"/>
                              </a:cxn>
                              <a:cxn ang="f406">
                                <a:pos x="f557" y="f558"/>
                              </a:cxn>
                              <a:cxn ang="f406">
                                <a:pos x="f559" y="f550"/>
                              </a:cxn>
                              <a:cxn ang="f406">
                                <a:pos x="f560" y="f561"/>
                              </a:cxn>
                              <a:cxn ang="f406">
                                <a:pos x="f562" y="f563"/>
                              </a:cxn>
                              <a:cxn ang="f406">
                                <a:pos x="f564" y="f565"/>
                              </a:cxn>
                              <a:cxn ang="f406">
                                <a:pos x="f566" y="f567"/>
                              </a:cxn>
                              <a:cxn ang="f406">
                                <a:pos x="f568" y="f565"/>
                              </a:cxn>
                              <a:cxn ang="f406">
                                <a:pos x="f569" y="f524"/>
                              </a:cxn>
                              <a:cxn ang="f406">
                                <a:pos x="f570" y="f571"/>
                              </a:cxn>
                              <a:cxn ang="f406">
                                <a:pos x="f572" y="f573"/>
                              </a:cxn>
                              <a:cxn ang="f406">
                                <a:pos x="f574" y="f575"/>
                              </a:cxn>
                              <a:cxn ang="f406">
                                <a:pos x="f515" y="f576"/>
                              </a:cxn>
                              <a:cxn ang="f406">
                                <a:pos x="f577" y="f578"/>
                              </a:cxn>
                              <a:cxn ang="f406">
                                <a:pos x="f579" y="f516"/>
                              </a:cxn>
                              <a:cxn ang="f406">
                                <a:pos x="f580" y="f581"/>
                              </a:cxn>
                              <a:cxn ang="f406">
                                <a:pos x="f572" y="f582"/>
                              </a:cxn>
                              <a:cxn ang="f406">
                                <a:pos x="f583" y="f584"/>
                              </a:cxn>
                              <a:cxn ang="f406">
                                <a:pos x="f585" y="f586"/>
                              </a:cxn>
                              <a:cxn ang="f406">
                                <a:pos x="f587" y="f588"/>
                              </a:cxn>
                              <a:cxn ang="f406">
                                <a:pos x="f589" y="f590"/>
                              </a:cxn>
                              <a:cxn ang="f406">
                                <a:pos x="f591" y="f592"/>
                              </a:cxn>
                              <a:cxn ang="f406">
                                <a:pos x="f593" y="f510"/>
                              </a:cxn>
                              <a:cxn ang="f406">
                                <a:pos x="f594" y="f595"/>
                              </a:cxn>
                              <a:cxn ang="f406">
                                <a:pos x="f596" y="f597"/>
                              </a:cxn>
                              <a:cxn ang="f406">
                                <a:pos x="f598" y="f599"/>
                              </a:cxn>
                              <a:cxn ang="f406">
                                <a:pos x="f600" y="f601"/>
                              </a:cxn>
                              <a:cxn ang="f406">
                                <a:pos x="f602" y="f603"/>
                              </a:cxn>
                              <a:cxn ang="f406">
                                <a:pos x="f604" y="f605"/>
                              </a:cxn>
                              <a:cxn ang="f406">
                                <a:pos x="f525" y="f606"/>
                              </a:cxn>
                            </a:cxnLst>
                            <a:rect l="f505" t="f508" r="f506" b="f507"/>
                            <a:pathLst>
                              <a:path w="821" h="85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2"/>
                                </a:lnTo>
                                <a:lnTo>
                                  <a:pt x="f16" y="f12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10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11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2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43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51"/>
                                </a:lnTo>
                                <a:lnTo>
                                  <a:pt x="f58" y="f57"/>
                                </a:lnTo>
                                <a:lnTo>
                                  <a:pt x="f58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55" y="f64"/>
                                </a:lnTo>
                                <a:lnTo>
                                  <a:pt x="f53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49" y="f70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47" y="f74"/>
                                </a:lnTo>
                                <a:lnTo>
                                  <a:pt x="f75" y="f74"/>
                                </a:lnTo>
                                <a:lnTo>
                                  <a:pt x="f76" y="f74"/>
                                </a:lnTo>
                                <a:lnTo>
                                  <a:pt x="f43" y="f72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67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61"/>
                                </a:lnTo>
                                <a:lnTo>
                                  <a:pt x="f54" y="f85"/>
                                </a:lnTo>
                                <a:lnTo>
                                  <a:pt x="f38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36" y="f43"/>
                                </a:lnTo>
                                <a:lnTo>
                                  <a:pt x="f9" y="f89"/>
                                </a:lnTo>
                                <a:lnTo>
                                  <a:pt x="f90" y="f40"/>
                                </a:lnTo>
                                <a:lnTo>
                                  <a:pt x="f33" y="f54"/>
                                </a:lnTo>
                                <a:lnTo>
                                  <a:pt x="f16" y="f91"/>
                                </a:lnTo>
                                <a:lnTo>
                                  <a:pt x="f29" y="f92"/>
                                </a:lnTo>
                                <a:lnTo>
                                  <a:pt x="f25" y="f93"/>
                                </a:lnTo>
                                <a:lnTo>
                                  <a:pt x="f94" y="f93"/>
                                </a:lnTo>
                                <a:lnTo>
                                  <a:pt x="f95" y="f52"/>
                                </a:lnTo>
                                <a:lnTo>
                                  <a:pt x="f34" y="f92"/>
                                </a:lnTo>
                                <a:lnTo>
                                  <a:pt x="f32" y="f91"/>
                                </a:lnTo>
                                <a:lnTo>
                                  <a:pt x="f96" y="f97"/>
                                </a:lnTo>
                                <a:lnTo>
                                  <a:pt x="f98" y="f56"/>
                                </a:lnTo>
                                <a:lnTo>
                                  <a:pt x="f28" y="f99"/>
                                </a:lnTo>
                                <a:lnTo>
                                  <a:pt x="f100" y="f101"/>
                                </a:lnTo>
                                <a:lnTo>
                                  <a:pt x="f100" y="f88"/>
                                </a:lnTo>
                                <a:lnTo>
                                  <a:pt x="f100" y="f71"/>
                                </a:lnTo>
                                <a:lnTo>
                                  <a:pt x="f102" y="f103"/>
                                </a:lnTo>
                                <a:lnTo>
                                  <a:pt x="f104" y="f103"/>
                                </a:lnTo>
                                <a:lnTo>
                                  <a:pt x="f14" y="f71"/>
                                </a:lnTo>
                                <a:lnTo>
                                  <a:pt x="f105" y="f59"/>
                                </a:lnTo>
                                <a:lnTo>
                                  <a:pt x="f106" y="f76"/>
                                </a:lnTo>
                                <a:lnTo>
                                  <a:pt x="f107" y="f108"/>
                                </a:lnTo>
                                <a:lnTo>
                                  <a:pt x="f109" y="f110"/>
                                </a:lnTo>
                                <a:lnTo>
                                  <a:pt x="f109" y="f91"/>
                                </a:lnTo>
                                <a:lnTo>
                                  <a:pt x="f111" y="f93"/>
                                </a:lnTo>
                                <a:lnTo>
                                  <a:pt x="f112" y="f113"/>
                                </a:lnTo>
                                <a:lnTo>
                                  <a:pt x="f106" y="f11"/>
                                </a:lnTo>
                                <a:lnTo>
                                  <a:pt x="f114" y="f115"/>
                                </a:lnTo>
                                <a:lnTo>
                                  <a:pt x="f116" y="f115"/>
                                </a:lnTo>
                                <a:lnTo>
                                  <a:pt x="f14" y="f115"/>
                                </a:lnTo>
                                <a:lnTo>
                                  <a:pt x="f10" y="f115"/>
                                </a:lnTo>
                                <a:lnTo>
                                  <a:pt x="f104" y="f90"/>
                                </a:lnTo>
                                <a:lnTo>
                                  <a:pt x="f117" y="f118"/>
                                </a:lnTo>
                                <a:lnTo>
                                  <a:pt x="f102" y="f93"/>
                                </a:lnTo>
                                <a:lnTo>
                                  <a:pt x="f102" y="f91"/>
                                </a:lnTo>
                                <a:lnTo>
                                  <a:pt x="f117" y="f97"/>
                                </a:lnTo>
                                <a:lnTo>
                                  <a:pt x="f119" y="f82"/>
                                </a:lnTo>
                                <a:lnTo>
                                  <a:pt x="f104" y="f82"/>
                                </a:lnTo>
                                <a:lnTo>
                                  <a:pt x="f120" y="f97"/>
                                </a:lnTo>
                                <a:lnTo>
                                  <a:pt x="f104" y="f91"/>
                                </a:lnTo>
                                <a:lnTo>
                                  <a:pt x="f120" y="f52"/>
                                </a:lnTo>
                                <a:lnTo>
                                  <a:pt x="f10" y="f121"/>
                                </a:lnTo>
                                <a:lnTo>
                                  <a:pt x="f14" y="f38"/>
                                </a:lnTo>
                                <a:lnTo>
                                  <a:pt x="f122" y="f97"/>
                                </a:lnTo>
                                <a:lnTo>
                                  <a:pt x="f122" y="f40"/>
                                </a:lnTo>
                                <a:lnTo>
                                  <a:pt x="f14" y="f110"/>
                                </a:lnTo>
                                <a:lnTo>
                                  <a:pt x="f18" y="f79"/>
                                </a:lnTo>
                                <a:lnTo>
                                  <a:pt x="f10" y="f89"/>
                                </a:lnTo>
                                <a:lnTo>
                                  <a:pt x="f120" y="f42"/>
                                </a:lnTo>
                                <a:lnTo>
                                  <a:pt x="f123" y="f124"/>
                                </a:lnTo>
                                <a:lnTo>
                                  <a:pt x="f125" y="f124"/>
                                </a:lnTo>
                                <a:lnTo>
                                  <a:pt x="f102" y="f89"/>
                                </a:lnTo>
                                <a:lnTo>
                                  <a:pt x="f126" y="f56"/>
                                </a:lnTo>
                                <a:lnTo>
                                  <a:pt x="f127" y="f80"/>
                                </a:lnTo>
                                <a:lnTo>
                                  <a:pt x="f128" y="f97"/>
                                </a:lnTo>
                                <a:lnTo>
                                  <a:pt x="f100" y="f91"/>
                                </a:lnTo>
                                <a:lnTo>
                                  <a:pt x="f100" y="f52"/>
                                </a:lnTo>
                                <a:lnTo>
                                  <a:pt x="f128" y="f9"/>
                                </a:lnTo>
                                <a:lnTo>
                                  <a:pt x="f127" y="f11"/>
                                </a:lnTo>
                                <a:lnTo>
                                  <a:pt x="f102" y="f13"/>
                                </a:lnTo>
                                <a:lnTo>
                                  <a:pt x="f123" y="f15"/>
                                </a:lnTo>
                                <a:lnTo>
                                  <a:pt x="f18" y="f129"/>
                                </a:lnTo>
                                <a:lnTo>
                                  <a:pt x="f130" y="f16"/>
                                </a:lnTo>
                                <a:lnTo>
                                  <a:pt x="f114" y="f129"/>
                                </a:lnTo>
                                <a:lnTo>
                                  <a:pt x="f131" y="f132"/>
                                </a:lnTo>
                                <a:lnTo>
                                  <a:pt x="f111" y="f33"/>
                                </a:lnTo>
                                <a:lnTo>
                                  <a:pt x="f133" y="f90"/>
                                </a:lnTo>
                                <a:lnTo>
                                  <a:pt x="f134" y="f9"/>
                                </a:lnTo>
                                <a:lnTo>
                                  <a:pt x="f6" y="f87"/>
                                </a:lnTo>
                                <a:lnTo>
                                  <a:pt x="f6" y="f40"/>
                                </a:lnTo>
                                <a:lnTo>
                                  <a:pt x="f135" y="f124"/>
                                </a:lnTo>
                                <a:lnTo>
                                  <a:pt x="f136" y="f137"/>
                                </a:lnTo>
                                <a:lnTo>
                                  <a:pt x="f112" y="f47"/>
                                </a:lnTo>
                                <a:lnTo>
                                  <a:pt x="f114" y="f49"/>
                                </a:lnTo>
                                <a:lnTo>
                                  <a:pt x="f14" y="f138"/>
                                </a:lnTo>
                                <a:lnTo>
                                  <a:pt x="f119" y="f138"/>
                                </a:lnTo>
                                <a:lnTo>
                                  <a:pt x="f98" y="f51"/>
                                </a:lnTo>
                                <a:lnTo>
                                  <a:pt x="f139" y="f55"/>
                                </a:lnTo>
                                <a:lnTo>
                                  <a:pt x="f140" y="f60"/>
                                </a:lnTo>
                                <a:lnTo>
                                  <a:pt x="f141" y="f142"/>
                                </a:lnTo>
                                <a:lnTo>
                                  <a:pt x="f143" y="f144"/>
                                </a:lnTo>
                                <a:lnTo>
                                  <a:pt x="f145" y="f146"/>
                                </a:lnTo>
                                <a:lnTo>
                                  <a:pt x="f147" y="f148"/>
                                </a:lnTo>
                                <a:lnTo>
                                  <a:pt x="f20" y="f144"/>
                                </a:lnTo>
                                <a:lnTo>
                                  <a:pt x="f19" y="f149"/>
                                </a:lnTo>
                                <a:lnTo>
                                  <a:pt x="f29" y="f85"/>
                                </a:lnTo>
                                <a:lnTo>
                                  <a:pt x="f29" y="f51"/>
                                </a:lnTo>
                                <a:lnTo>
                                  <a:pt x="f19" y="f71"/>
                                </a:lnTo>
                                <a:lnTo>
                                  <a:pt x="f20" y="f59"/>
                                </a:lnTo>
                                <a:lnTo>
                                  <a:pt x="f25" y="f88"/>
                                </a:lnTo>
                                <a:lnTo>
                                  <a:pt x="f22" y="f88"/>
                                </a:lnTo>
                                <a:lnTo>
                                  <a:pt x="f150" y="f88"/>
                                </a:lnTo>
                                <a:lnTo>
                                  <a:pt x="f94" y="f59"/>
                                </a:lnTo>
                                <a:lnTo>
                                  <a:pt x="f145" y="f47"/>
                                </a:lnTo>
                                <a:lnTo>
                                  <a:pt x="f37" y="f73"/>
                                </a:lnTo>
                                <a:lnTo>
                                  <a:pt x="f95" y="f103"/>
                                </a:lnTo>
                                <a:lnTo>
                                  <a:pt x="f35" y="f49"/>
                                </a:lnTo>
                                <a:lnTo>
                                  <a:pt x="f95" y="f51"/>
                                </a:lnTo>
                                <a:lnTo>
                                  <a:pt x="f95" y="f138"/>
                                </a:lnTo>
                                <a:lnTo>
                                  <a:pt x="f37" y="f51"/>
                                </a:lnTo>
                                <a:lnTo>
                                  <a:pt x="f145" y="f68"/>
                                </a:lnTo>
                                <a:lnTo>
                                  <a:pt x="f94" y="f49"/>
                                </a:lnTo>
                                <a:lnTo>
                                  <a:pt x="f150" y="f103"/>
                                </a:lnTo>
                                <a:lnTo>
                                  <a:pt x="f22" y="f49"/>
                                </a:lnTo>
                                <a:lnTo>
                                  <a:pt x="f25" y="f86"/>
                                </a:lnTo>
                                <a:lnTo>
                                  <a:pt x="f20" y="f51"/>
                                </a:lnTo>
                                <a:lnTo>
                                  <a:pt x="f20" y="f53"/>
                                </a:lnTo>
                                <a:lnTo>
                                  <a:pt x="f20" y="f85"/>
                                </a:lnTo>
                                <a:lnTo>
                                  <a:pt x="f25" y="f60"/>
                                </a:lnTo>
                                <a:lnTo>
                                  <a:pt x="f23" y="f151"/>
                                </a:lnTo>
                                <a:lnTo>
                                  <a:pt x="f150" y="f149"/>
                                </a:lnTo>
                                <a:lnTo>
                                  <a:pt x="f152" y="f149"/>
                                </a:lnTo>
                                <a:lnTo>
                                  <a:pt x="f95" y="f149"/>
                                </a:lnTo>
                                <a:lnTo>
                                  <a:pt x="f153" y="f151"/>
                                </a:lnTo>
                                <a:lnTo>
                                  <a:pt x="f154" y="f57"/>
                                </a:lnTo>
                                <a:lnTo>
                                  <a:pt x="f155" y="f53"/>
                                </a:lnTo>
                                <a:lnTo>
                                  <a:pt x="f156" y="f86"/>
                                </a:lnTo>
                                <a:lnTo>
                                  <a:pt x="f30" y="f71"/>
                                </a:lnTo>
                                <a:lnTo>
                                  <a:pt x="f139" y="f88"/>
                                </a:lnTo>
                                <a:lnTo>
                                  <a:pt x="f139" y="f137"/>
                                </a:lnTo>
                                <a:lnTo>
                                  <a:pt x="f30" y="f157"/>
                                </a:lnTo>
                                <a:lnTo>
                                  <a:pt x="f156" y="f42"/>
                                </a:lnTo>
                                <a:lnTo>
                                  <a:pt x="f155" y="f110"/>
                                </a:lnTo>
                                <a:lnTo>
                                  <a:pt x="f154" y="f82"/>
                                </a:lnTo>
                                <a:lnTo>
                                  <a:pt x="f143" y="f54"/>
                                </a:lnTo>
                                <a:lnTo>
                                  <a:pt x="f158" y="f40"/>
                                </a:lnTo>
                                <a:lnTo>
                                  <a:pt x="f158" y="f56"/>
                                </a:lnTo>
                                <a:lnTo>
                                  <a:pt x="f158" y="f89"/>
                                </a:lnTo>
                                <a:lnTo>
                                  <a:pt x="f158" y="f124"/>
                                </a:lnTo>
                                <a:lnTo>
                                  <a:pt x="f158" y="f124"/>
                                </a:lnTo>
                                <a:lnTo>
                                  <a:pt x="f143" y="f89"/>
                                </a:lnTo>
                                <a:lnTo>
                                  <a:pt x="f95" y="f56"/>
                                </a:lnTo>
                                <a:lnTo>
                                  <a:pt x="f145" y="f80"/>
                                </a:lnTo>
                                <a:lnTo>
                                  <a:pt x="f150" y="f40"/>
                                </a:lnTo>
                                <a:lnTo>
                                  <a:pt x="f25" y="f82"/>
                                </a:lnTo>
                                <a:lnTo>
                                  <a:pt x="f19" y="f82"/>
                                </a:lnTo>
                                <a:lnTo>
                                  <a:pt x="f46" y="f82"/>
                                </a:lnTo>
                                <a:lnTo>
                                  <a:pt x="f129" y="f40"/>
                                </a:lnTo>
                                <a:lnTo>
                                  <a:pt x="f33" y="f56"/>
                                </a:lnTo>
                                <a:lnTo>
                                  <a:pt x="f90" y="f42"/>
                                </a:lnTo>
                                <a:lnTo>
                                  <a:pt x="f159" y="f157"/>
                                </a:lnTo>
                                <a:lnTo>
                                  <a:pt x="f36" y="f59"/>
                                </a:lnTo>
                                <a:lnTo>
                                  <a:pt x="f121" y="f160"/>
                                </a:lnTo>
                                <a:lnTo>
                                  <a:pt x="f161" y="f149"/>
                                </a:lnTo>
                                <a:lnTo>
                                  <a:pt x="f162" y="f83"/>
                                </a:lnTo>
                                <a:lnTo>
                                  <a:pt x="f82" y="f67"/>
                                </a:lnTo>
                                <a:lnTo>
                                  <a:pt x="f163" y="f74"/>
                                </a:lnTo>
                                <a:lnTo>
                                  <a:pt x="f157" y="f164"/>
                                </a:lnTo>
                                <a:lnTo>
                                  <a:pt x="f59" y="f8"/>
                                </a:lnTo>
                                <a:lnTo>
                                  <a:pt x="f51" y="f164"/>
                                </a:lnTo>
                                <a:lnTo>
                                  <a:pt x="f62" y="f165"/>
                                </a:lnTo>
                                <a:lnTo>
                                  <a:pt x="f166" y="f167"/>
                                </a:lnTo>
                                <a:lnTo>
                                  <a:pt x="f168" y="f64"/>
                                </a:lnTo>
                                <a:lnTo>
                                  <a:pt x="f169" y="f170"/>
                                </a:lnTo>
                                <a:lnTo>
                                  <a:pt x="f171" y="f53"/>
                                </a:lnTo>
                                <a:lnTo>
                                  <a:pt x="f83" y="f75"/>
                                </a:lnTo>
                                <a:lnTo>
                                  <a:pt x="f83" y="f110"/>
                                </a:lnTo>
                                <a:lnTo>
                                  <a:pt x="f171" y="f97"/>
                                </a:lnTo>
                                <a:lnTo>
                                  <a:pt x="f172" y="f92"/>
                                </a:lnTo>
                                <a:lnTo>
                                  <a:pt x="f148" y="f113"/>
                                </a:lnTo>
                                <a:lnTo>
                                  <a:pt x="f170" y="f13"/>
                                </a:lnTo>
                                <a:lnTo>
                                  <a:pt x="f142" y="f16"/>
                                </a:lnTo>
                                <a:lnTo>
                                  <a:pt x="f173" y="f19"/>
                                </a:lnTo>
                                <a:lnTo>
                                  <a:pt x="f57" y="f23"/>
                                </a:lnTo>
                                <a:lnTo>
                                  <a:pt x="f174" y="f150"/>
                                </a:lnTo>
                                <a:lnTo>
                                  <a:pt x="f160" y="f152"/>
                                </a:lnTo>
                                <a:lnTo>
                                  <a:pt x="f51" y="f95"/>
                                </a:lnTo>
                                <a:lnTo>
                                  <a:pt x="f86" y="f153"/>
                                </a:lnTo>
                                <a:lnTo>
                                  <a:pt x="f49" y="f154"/>
                                </a:lnTo>
                                <a:lnTo>
                                  <a:pt x="f175" y="f176"/>
                                </a:lnTo>
                                <a:lnTo>
                                  <a:pt x="f175" y="f30"/>
                                </a:lnTo>
                                <a:lnTo>
                                  <a:pt x="f71" y="f177"/>
                                </a:lnTo>
                                <a:lnTo>
                                  <a:pt x="f71" y="f178"/>
                                </a:lnTo>
                                <a:lnTo>
                                  <a:pt x="f49" y="f179"/>
                                </a:lnTo>
                                <a:lnTo>
                                  <a:pt x="f68" y="f30"/>
                                </a:lnTo>
                                <a:lnTo>
                                  <a:pt x="f160" y="f180"/>
                                </a:lnTo>
                                <a:lnTo>
                                  <a:pt x="f62" y="f37"/>
                                </a:lnTo>
                                <a:lnTo>
                                  <a:pt x="f173" y="f23"/>
                                </a:lnTo>
                                <a:lnTo>
                                  <a:pt x="f61" y="f2"/>
                                </a:lnTo>
                                <a:lnTo>
                                  <a:pt x="f148" y="f48"/>
                                </a:lnTo>
                                <a:lnTo>
                                  <a:pt x="f171" y="f50"/>
                                </a:lnTo>
                                <a:lnTo>
                                  <a:pt x="f181" y="f52"/>
                                </a:lnTo>
                                <a:lnTo>
                                  <a:pt x="f64" y="f9"/>
                                </a:lnTo>
                                <a:lnTo>
                                  <a:pt x="f182" y="f11"/>
                                </a:lnTo>
                                <a:lnTo>
                                  <a:pt x="f69" y="f13"/>
                                </a:lnTo>
                                <a:lnTo>
                                  <a:pt x="f70" y="f132"/>
                                </a:lnTo>
                                <a:lnTo>
                                  <a:pt x="f7" y="f46"/>
                                </a:lnTo>
                                <a:lnTo>
                                  <a:pt x="f70" y="f19"/>
                                </a:lnTo>
                                <a:lnTo>
                                  <a:pt x="f69" y="f25"/>
                                </a:lnTo>
                                <a:lnTo>
                                  <a:pt x="f182" y="f150"/>
                                </a:lnTo>
                                <a:lnTo>
                                  <a:pt x="f183" y="f152"/>
                                </a:lnTo>
                                <a:lnTo>
                                  <a:pt x="f181" y="f37"/>
                                </a:lnTo>
                                <a:lnTo>
                                  <a:pt x="f83" y="f35"/>
                                </a:lnTo>
                                <a:lnTo>
                                  <a:pt x="f171" y="f153"/>
                                </a:lnTo>
                                <a:lnTo>
                                  <a:pt x="f83" y="f184"/>
                                </a:lnTo>
                                <a:lnTo>
                                  <a:pt x="f181" y="f154"/>
                                </a:lnTo>
                                <a:lnTo>
                                  <a:pt x="f64" y="f185"/>
                                </a:lnTo>
                                <a:lnTo>
                                  <a:pt x="f81" y="f186"/>
                                </a:lnTo>
                                <a:lnTo>
                                  <a:pt x="f182" y="f176"/>
                                </a:lnTo>
                                <a:lnTo>
                                  <a:pt x="f167" y="f140"/>
                                </a:lnTo>
                                <a:lnTo>
                                  <a:pt x="f69" y="f30"/>
                                </a:lnTo>
                                <a:lnTo>
                                  <a:pt x="f78" y="f177"/>
                                </a:lnTo>
                                <a:lnTo>
                                  <a:pt x="f70" y="f127"/>
                                </a:lnTo>
                                <a:lnTo>
                                  <a:pt x="f78" y="f117"/>
                                </a:lnTo>
                                <a:lnTo>
                                  <a:pt x="f69" y="f120"/>
                                </a:lnTo>
                                <a:lnTo>
                                  <a:pt x="f182" y="f12"/>
                                </a:lnTo>
                                <a:lnTo>
                                  <a:pt x="f81" y="f130"/>
                                </a:lnTo>
                                <a:lnTo>
                                  <a:pt x="f181" y="f187"/>
                                </a:lnTo>
                                <a:lnTo>
                                  <a:pt x="f172" y="f187"/>
                                </a:lnTo>
                                <a:lnTo>
                                  <a:pt x="f146" y="f187"/>
                                </a:lnTo>
                                <a:lnTo>
                                  <a:pt x="f170" y="f130"/>
                                </a:lnTo>
                                <a:lnTo>
                                  <a:pt x="f142" y="f14"/>
                                </a:lnTo>
                                <a:lnTo>
                                  <a:pt x="f166" y="f10"/>
                                </a:lnTo>
                                <a:lnTo>
                                  <a:pt x="f60" y="f120"/>
                                </a:lnTo>
                                <a:lnTo>
                                  <a:pt x="f58" y="f119"/>
                                </a:lnTo>
                                <a:lnTo>
                                  <a:pt x="f57" y="f21"/>
                                </a:lnTo>
                                <a:lnTo>
                                  <a:pt x="f57" y="f12"/>
                                </a:lnTo>
                                <a:lnTo>
                                  <a:pt x="f62" y="f130"/>
                                </a:lnTo>
                                <a:lnTo>
                                  <a:pt x="f55" y="f105"/>
                                </a:lnTo>
                                <a:lnTo>
                                  <a:pt x="f174" y="f114"/>
                                </a:lnTo>
                                <a:lnTo>
                                  <a:pt x="f160" y="f188"/>
                                </a:lnTo>
                                <a:lnTo>
                                  <a:pt x="f51" y="f189"/>
                                </a:lnTo>
                                <a:lnTo>
                                  <a:pt x="f86" y="f189"/>
                                </a:lnTo>
                                <a:lnTo>
                                  <a:pt x="f175" y="f189"/>
                                </a:lnTo>
                                <a:lnTo>
                                  <a:pt x="f73" y="f188"/>
                                </a:lnTo>
                                <a:lnTo>
                                  <a:pt x="f59" y="f190"/>
                                </a:lnTo>
                                <a:lnTo>
                                  <a:pt x="f45" y="f187"/>
                                </a:lnTo>
                                <a:lnTo>
                                  <a:pt x="f76" y="f122"/>
                                </a:lnTo>
                                <a:lnTo>
                                  <a:pt x="f191" y="f18"/>
                                </a:lnTo>
                                <a:lnTo>
                                  <a:pt x="f192" y="f24"/>
                                </a:lnTo>
                                <a:lnTo>
                                  <a:pt x="f43" y="f26"/>
                                </a:lnTo>
                                <a:lnTo>
                                  <a:pt x="f43" y="f120"/>
                                </a:lnTo>
                                <a:lnTo>
                                  <a:pt x="f157" y="f14"/>
                                </a:lnTo>
                                <a:lnTo>
                                  <a:pt x="f108" y="f187"/>
                                </a:lnTo>
                                <a:lnTo>
                                  <a:pt x="f77" y="f188"/>
                                </a:lnTo>
                                <a:lnTo>
                                  <a:pt x="f42" y="f189"/>
                                </a:lnTo>
                                <a:lnTo>
                                  <a:pt x="f89" y="f106"/>
                                </a:lnTo>
                                <a:lnTo>
                                  <a:pt x="f163" y="f131"/>
                                </a:lnTo>
                                <a:lnTo>
                                  <a:pt x="f80" y="f106"/>
                                </a:lnTo>
                                <a:lnTo>
                                  <a:pt x="f82" y="f131"/>
                                </a:lnTo>
                                <a:lnTo>
                                  <a:pt x="f97" y="f131"/>
                                </a:lnTo>
                                <a:lnTo>
                                  <a:pt x="f162" y="f131"/>
                                </a:lnTo>
                                <a:lnTo>
                                  <a:pt x="f87" y="f112"/>
                                </a:lnTo>
                                <a:lnTo>
                                  <a:pt x="f92" y="f107"/>
                                </a:lnTo>
                                <a:lnTo>
                                  <a:pt x="f36" y="f193"/>
                                </a:lnTo>
                                <a:lnTo>
                                  <a:pt x="f194" y="f133"/>
                                </a:lnTo>
                                <a:lnTo>
                                  <a:pt x="f195" y="f6"/>
                                </a:lnTo>
                                <a:lnTo>
                                  <a:pt x="f159" y="f109"/>
                                </a:lnTo>
                                <a:lnTo>
                                  <a:pt x="f113" y="f189"/>
                                </a:lnTo>
                                <a:lnTo>
                                  <a:pt x="f9" y="f187"/>
                                </a:lnTo>
                                <a:lnTo>
                                  <a:pt x="f194" y="f12"/>
                                </a:lnTo>
                                <a:lnTo>
                                  <a:pt x="f52" y="f21"/>
                                </a:lnTo>
                                <a:lnTo>
                                  <a:pt x="f87" y="f24"/>
                                </a:lnTo>
                                <a:lnTo>
                                  <a:pt x="f162" y="f117"/>
                                </a:lnTo>
                                <a:lnTo>
                                  <a:pt x="f84" y="f179"/>
                                </a:lnTo>
                                <a:lnTo>
                                  <a:pt x="f40" y="f178"/>
                                </a:lnTo>
                                <a:lnTo>
                                  <a:pt x="f110" y="f98"/>
                                </a:lnTo>
                                <a:lnTo>
                                  <a:pt x="f89" y="f30"/>
                                </a:lnTo>
                                <a:lnTo>
                                  <a:pt x="f42" y="f96"/>
                                </a:lnTo>
                                <a:lnTo>
                                  <a:pt x="f124" y="f176"/>
                                </a:lnTo>
                                <a:lnTo>
                                  <a:pt x="f42" y="f32"/>
                                </a:lnTo>
                                <a:lnTo>
                                  <a:pt x="f79" y="f32"/>
                                </a:lnTo>
                                <a:lnTo>
                                  <a:pt x="f110" y="f140"/>
                                </a:lnTo>
                                <a:lnTo>
                                  <a:pt x="f40" y="f156"/>
                                </a:lnTo>
                                <a:lnTo>
                                  <a:pt x="f84" y="f196"/>
                                </a:lnTo>
                                <a:lnTo>
                                  <a:pt x="f54" y="f28"/>
                                </a:lnTo>
                                <a:lnTo>
                                  <a:pt x="f38" y="f179"/>
                                </a:lnTo>
                                <a:lnTo>
                                  <a:pt x="f121" y="f117"/>
                                </a:lnTo>
                                <a:lnTo>
                                  <a:pt x="f52" y="f24"/>
                                </a:lnTo>
                                <a:lnTo>
                                  <a:pt x="f194" y="f21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22439712" name="Freeform 140"/>
                        <wps:cNvSpPr/>
                        <wps:spPr>
                          <a:xfrm>
                            <a:off x="5564059" y="297800"/>
                            <a:ext cx="52532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7"/>
                              <a:gd name="f7" fmla="val 182"/>
                              <a:gd name="f8" fmla="val 38"/>
                              <a:gd name="f9" fmla="val 48"/>
                              <a:gd name="f10" fmla="val 173"/>
                              <a:gd name="f11" fmla="val 58"/>
                              <a:gd name="f12" fmla="val 153"/>
                              <a:gd name="f13" fmla="val 67"/>
                              <a:gd name="f14" fmla="val 134"/>
                              <a:gd name="f15" fmla="val 105"/>
                              <a:gd name="f16" fmla="val 81"/>
                              <a:gd name="f17" fmla="val 53"/>
                              <a:gd name="f18" fmla="val 29"/>
                              <a:gd name="f19" fmla="val 72"/>
                              <a:gd name="f20" fmla="val 19"/>
                              <a:gd name="f21" fmla="val 62"/>
                              <a:gd name="f22" fmla="val 43"/>
                              <a:gd name="f23" fmla="val 57"/>
                              <a:gd name="f24" fmla="val 86"/>
                              <a:gd name="f25" fmla="val 34"/>
                              <a:gd name="f26" fmla="val 96"/>
                              <a:gd name="f27" fmla="val 91"/>
                              <a:gd name="f28" fmla="+- 0 0 -90"/>
                              <a:gd name="f29" fmla="*/ f3 1 77"/>
                              <a:gd name="f30" fmla="*/ f4 1 182"/>
                              <a:gd name="f31" fmla="+- f7 0 f5"/>
                              <a:gd name="f32" fmla="+- f6 0 f5"/>
                              <a:gd name="f33" fmla="*/ f28 f0 1"/>
                              <a:gd name="f34" fmla="*/ f32 1 77"/>
                              <a:gd name="f35" fmla="*/ f31 1 182"/>
                              <a:gd name="f36" fmla="*/ 38 f32 1"/>
                              <a:gd name="f37" fmla="*/ 182 f31 1"/>
                              <a:gd name="f38" fmla="*/ 48 f32 1"/>
                              <a:gd name="f39" fmla="*/ 173 f31 1"/>
                              <a:gd name="f40" fmla="*/ 58 f32 1"/>
                              <a:gd name="f41" fmla="*/ 153 f31 1"/>
                              <a:gd name="f42" fmla="*/ 67 f32 1"/>
                              <a:gd name="f43" fmla="*/ 134 f31 1"/>
                              <a:gd name="f44" fmla="*/ 77 f32 1"/>
                              <a:gd name="f45" fmla="*/ 105 f31 1"/>
                              <a:gd name="f46" fmla="*/ 81 f31 1"/>
                              <a:gd name="f47" fmla="*/ 53 f31 1"/>
                              <a:gd name="f48" fmla="*/ 29 f31 1"/>
                              <a:gd name="f49" fmla="*/ 72 f32 1"/>
                              <a:gd name="f50" fmla="*/ 0 f31 1"/>
                              <a:gd name="f51" fmla="*/ 19 f31 1"/>
                              <a:gd name="f52" fmla="*/ 62 f32 1"/>
                              <a:gd name="f53" fmla="*/ 43 f31 1"/>
                              <a:gd name="f54" fmla="*/ 57 f31 1"/>
                              <a:gd name="f55" fmla="*/ 53 f32 1"/>
                              <a:gd name="f56" fmla="*/ 77 f31 1"/>
                              <a:gd name="f57" fmla="*/ 43 f32 1"/>
                              <a:gd name="f58" fmla="*/ 86 f31 1"/>
                              <a:gd name="f59" fmla="*/ 34 f32 1"/>
                              <a:gd name="f60" fmla="*/ 96 f31 1"/>
                              <a:gd name="f61" fmla="*/ 19 f32 1"/>
                              <a:gd name="f62" fmla="*/ 0 f32 1"/>
                              <a:gd name="f63" fmla="*/ 91 f31 1"/>
                              <a:gd name="f64" fmla="*/ f33 1 f2"/>
                              <a:gd name="f65" fmla="*/ f36 1 77"/>
                              <a:gd name="f66" fmla="*/ f37 1 182"/>
                              <a:gd name="f67" fmla="*/ f38 1 77"/>
                              <a:gd name="f68" fmla="*/ f39 1 182"/>
                              <a:gd name="f69" fmla="*/ f40 1 77"/>
                              <a:gd name="f70" fmla="*/ f41 1 182"/>
                              <a:gd name="f71" fmla="*/ f42 1 77"/>
                              <a:gd name="f72" fmla="*/ f43 1 182"/>
                              <a:gd name="f73" fmla="*/ f44 1 77"/>
                              <a:gd name="f74" fmla="*/ f45 1 182"/>
                              <a:gd name="f75" fmla="*/ f46 1 182"/>
                              <a:gd name="f76" fmla="*/ f47 1 182"/>
                              <a:gd name="f77" fmla="*/ f48 1 182"/>
                              <a:gd name="f78" fmla="*/ f49 1 77"/>
                              <a:gd name="f79" fmla="*/ f50 1 182"/>
                              <a:gd name="f80" fmla="*/ f51 1 182"/>
                              <a:gd name="f81" fmla="*/ f52 1 77"/>
                              <a:gd name="f82" fmla="*/ f53 1 182"/>
                              <a:gd name="f83" fmla="*/ f54 1 182"/>
                              <a:gd name="f84" fmla="*/ f55 1 77"/>
                              <a:gd name="f85" fmla="*/ f56 1 182"/>
                              <a:gd name="f86" fmla="*/ f57 1 77"/>
                              <a:gd name="f87" fmla="*/ f58 1 182"/>
                              <a:gd name="f88" fmla="*/ f59 1 77"/>
                              <a:gd name="f89" fmla="*/ f60 1 182"/>
                              <a:gd name="f90" fmla="*/ f61 1 77"/>
                              <a:gd name="f91" fmla="*/ f62 1 77"/>
                              <a:gd name="f92" fmla="*/ f63 1 182"/>
                              <a:gd name="f93" fmla="*/ 0 1 f34"/>
                              <a:gd name="f94" fmla="*/ f6 1 f34"/>
                              <a:gd name="f95" fmla="*/ 0 1 f35"/>
                              <a:gd name="f96" fmla="*/ f7 1 f35"/>
                              <a:gd name="f97" fmla="+- f64 0 f1"/>
                              <a:gd name="f98" fmla="*/ f65 1 f34"/>
                              <a:gd name="f99" fmla="*/ f66 1 f35"/>
                              <a:gd name="f100" fmla="*/ f67 1 f34"/>
                              <a:gd name="f101" fmla="*/ f68 1 f35"/>
                              <a:gd name="f102" fmla="*/ f69 1 f34"/>
                              <a:gd name="f103" fmla="*/ f70 1 f35"/>
                              <a:gd name="f104" fmla="*/ f71 1 f34"/>
                              <a:gd name="f105" fmla="*/ f72 1 f35"/>
                              <a:gd name="f106" fmla="*/ f73 1 f34"/>
                              <a:gd name="f107" fmla="*/ f74 1 f35"/>
                              <a:gd name="f108" fmla="*/ f75 1 f35"/>
                              <a:gd name="f109" fmla="*/ f76 1 f35"/>
                              <a:gd name="f110" fmla="*/ f77 1 f35"/>
                              <a:gd name="f111" fmla="*/ f78 1 f34"/>
                              <a:gd name="f112" fmla="*/ f79 1 f35"/>
                              <a:gd name="f113" fmla="*/ f80 1 f35"/>
                              <a:gd name="f114" fmla="*/ f81 1 f34"/>
                              <a:gd name="f115" fmla="*/ f82 1 f35"/>
                              <a:gd name="f116" fmla="*/ f83 1 f35"/>
                              <a:gd name="f117" fmla="*/ f84 1 f34"/>
                              <a:gd name="f118" fmla="*/ f85 1 f35"/>
                              <a:gd name="f119" fmla="*/ f86 1 f34"/>
                              <a:gd name="f120" fmla="*/ f87 1 f35"/>
                              <a:gd name="f121" fmla="*/ f88 1 f34"/>
                              <a:gd name="f122" fmla="*/ f89 1 f35"/>
                              <a:gd name="f123" fmla="*/ f90 1 f34"/>
                              <a:gd name="f124" fmla="*/ f91 1 f34"/>
                              <a:gd name="f125" fmla="*/ f92 1 f35"/>
                              <a:gd name="f126" fmla="*/ f93 f29 1"/>
                              <a:gd name="f127" fmla="*/ f94 f29 1"/>
                              <a:gd name="f128" fmla="*/ f96 f30 1"/>
                              <a:gd name="f129" fmla="*/ f95 f30 1"/>
                              <a:gd name="f130" fmla="*/ f98 f29 1"/>
                              <a:gd name="f131" fmla="*/ f99 f30 1"/>
                              <a:gd name="f132" fmla="*/ f100 f29 1"/>
                              <a:gd name="f133" fmla="*/ f101 f30 1"/>
                              <a:gd name="f134" fmla="*/ f102 f29 1"/>
                              <a:gd name="f135" fmla="*/ f103 f30 1"/>
                              <a:gd name="f136" fmla="*/ f104 f29 1"/>
                              <a:gd name="f137" fmla="*/ f105 f30 1"/>
                              <a:gd name="f138" fmla="*/ f106 f29 1"/>
                              <a:gd name="f139" fmla="*/ f107 f30 1"/>
                              <a:gd name="f140" fmla="*/ f108 f30 1"/>
                              <a:gd name="f141" fmla="*/ f109 f30 1"/>
                              <a:gd name="f142" fmla="*/ f110 f30 1"/>
                              <a:gd name="f143" fmla="*/ f111 f29 1"/>
                              <a:gd name="f144" fmla="*/ f112 f30 1"/>
                              <a:gd name="f145" fmla="*/ f113 f30 1"/>
                              <a:gd name="f146" fmla="*/ f114 f29 1"/>
                              <a:gd name="f147" fmla="*/ f115 f30 1"/>
                              <a:gd name="f148" fmla="*/ f116 f30 1"/>
                              <a:gd name="f149" fmla="*/ f117 f29 1"/>
                              <a:gd name="f150" fmla="*/ f118 f30 1"/>
                              <a:gd name="f151" fmla="*/ f119 f29 1"/>
                              <a:gd name="f152" fmla="*/ f120 f30 1"/>
                              <a:gd name="f153" fmla="*/ f121 f29 1"/>
                              <a:gd name="f154" fmla="*/ f122 f30 1"/>
                              <a:gd name="f155" fmla="*/ f123 f29 1"/>
                              <a:gd name="f156" fmla="*/ f124 f29 1"/>
                              <a:gd name="f157" fmla="*/ f125 f3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7">
                                <a:pos x="f130" y="f131"/>
                              </a:cxn>
                              <a:cxn ang="f97">
                                <a:pos x="f132" y="f133"/>
                              </a:cxn>
                              <a:cxn ang="f97">
                                <a:pos x="f134" y="f135"/>
                              </a:cxn>
                              <a:cxn ang="f97">
                                <a:pos x="f136" y="f137"/>
                              </a:cxn>
                              <a:cxn ang="f97">
                                <a:pos x="f138" y="f139"/>
                              </a:cxn>
                              <a:cxn ang="f97">
                                <a:pos x="f138" y="f140"/>
                              </a:cxn>
                              <a:cxn ang="f97">
                                <a:pos x="f138" y="f141"/>
                              </a:cxn>
                              <a:cxn ang="f97">
                                <a:pos x="f138" y="f142"/>
                              </a:cxn>
                              <a:cxn ang="f97">
                                <a:pos x="f143" y="f144"/>
                              </a:cxn>
                              <a:cxn ang="f97">
                                <a:pos x="f136" y="f145"/>
                              </a:cxn>
                              <a:cxn ang="f97">
                                <a:pos x="f146" y="f147"/>
                              </a:cxn>
                              <a:cxn ang="f97">
                                <a:pos x="f134" y="f148"/>
                              </a:cxn>
                              <a:cxn ang="f97">
                                <a:pos x="f149" y="f150"/>
                              </a:cxn>
                              <a:cxn ang="f97">
                                <a:pos x="f151" y="f152"/>
                              </a:cxn>
                              <a:cxn ang="f97">
                                <a:pos x="f153" y="f154"/>
                              </a:cxn>
                              <a:cxn ang="f97">
                                <a:pos x="f155" y="f154"/>
                              </a:cxn>
                              <a:cxn ang="f97">
                                <a:pos x="f156" y="f157"/>
                              </a:cxn>
                              <a:cxn ang="f97">
                                <a:pos x="f130" y="f131"/>
                              </a:cxn>
                            </a:cxnLst>
                            <a:rect l="f126" t="f129" r="f127" b="f128"/>
                            <a:pathLst>
                              <a:path w="77" h="182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6" y="f15"/>
                                </a:lnTo>
                                <a:lnTo>
                                  <a:pt x="f6" y="f16"/>
                                </a:lnTo>
                                <a:lnTo>
                                  <a:pt x="f6" y="f17"/>
                                </a:lnTo>
                                <a:lnTo>
                                  <a:pt x="f6" y="f18"/>
                                </a:lnTo>
                                <a:lnTo>
                                  <a:pt x="f19" y="f5"/>
                                </a:lnTo>
                                <a:lnTo>
                                  <a:pt x="f13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11" y="f23"/>
                                </a:lnTo>
                                <a:lnTo>
                                  <a:pt x="f17" y="f6"/>
                                </a:lnTo>
                                <a:lnTo>
                                  <a:pt x="f22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0" y="f26"/>
                                </a:lnTo>
                                <a:lnTo>
                                  <a:pt x="f5" y="f27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18685501" name="Freeform 141"/>
                        <wps:cNvSpPr/>
                        <wps:spPr>
                          <a:xfrm>
                            <a:off x="5616601" y="408772"/>
                            <a:ext cx="42300" cy="5454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2"/>
                              <a:gd name="f7" fmla="val 87"/>
                              <a:gd name="f8" fmla="val 53"/>
                              <a:gd name="f9" fmla="val 77"/>
                              <a:gd name="f10" fmla="val 57"/>
                              <a:gd name="f11" fmla="val 39"/>
                              <a:gd name="f12" fmla="val 20"/>
                              <a:gd name="f13" fmla="val 5"/>
                              <a:gd name="f14" fmla="val 43"/>
                              <a:gd name="f15" fmla="val 38"/>
                              <a:gd name="f16" fmla="val 33"/>
                              <a:gd name="f17" fmla="val 29"/>
                              <a:gd name="f18" fmla="val 24"/>
                              <a:gd name="f19" fmla="val 19"/>
                              <a:gd name="f20" fmla="val 10"/>
                              <a:gd name="f21" fmla="val 14"/>
                              <a:gd name="f22" fmla="val 15"/>
                              <a:gd name="f23" fmla="val 9"/>
                              <a:gd name="f24" fmla="val 48"/>
                              <a:gd name="f25" fmla="val 63"/>
                              <a:gd name="f26" fmla="val 82"/>
                              <a:gd name="f27" fmla="+- 0 0 -90"/>
                              <a:gd name="f28" fmla="*/ f3 1 62"/>
                              <a:gd name="f29" fmla="*/ f4 1 87"/>
                              <a:gd name="f30" fmla="+- f7 0 f5"/>
                              <a:gd name="f31" fmla="+- f6 0 f5"/>
                              <a:gd name="f32" fmla="*/ f27 f0 1"/>
                              <a:gd name="f33" fmla="*/ f31 1 62"/>
                              <a:gd name="f34" fmla="*/ f30 1 87"/>
                              <a:gd name="f35" fmla="*/ 53 f31 1"/>
                              <a:gd name="f36" fmla="*/ 77 f30 1"/>
                              <a:gd name="f37" fmla="*/ 57 f31 1"/>
                              <a:gd name="f38" fmla="*/ 53 f30 1"/>
                              <a:gd name="f39" fmla="*/ 62 f31 1"/>
                              <a:gd name="f40" fmla="*/ 39 f30 1"/>
                              <a:gd name="f41" fmla="*/ 20 f30 1"/>
                              <a:gd name="f42" fmla="*/ 5 f30 1"/>
                              <a:gd name="f43" fmla="*/ 43 f31 1"/>
                              <a:gd name="f44" fmla="*/ 38 f31 1"/>
                              <a:gd name="f45" fmla="*/ 0 f30 1"/>
                              <a:gd name="f46" fmla="*/ 33 f31 1"/>
                              <a:gd name="f47" fmla="*/ 29 f31 1"/>
                              <a:gd name="f48" fmla="*/ 24 f31 1"/>
                              <a:gd name="f49" fmla="*/ 19 f31 1"/>
                              <a:gd name="f50" fmla="*/ 10 f30 1"/>
                              <a:gd name="f51" fmla="*/ 14 f31 1"/>
                              <a:gd name="f52" fmla="*/ 15 f30 1"/>
                              <a:gd name="f53" fmla="*/ 9 f31 1"/>
                              <a:gd name="f54" fmla="*/ 0 f31 1"/>
                              <a:gd name="f55" fmla="*/ 29 f30 1"/>
                              <a:gd name="f56" fmla="*/ 48 f30 1"/>
                              <a:gd name="f57" fmla="*/ 5 f31 1"/>
                              <a:gd name="f58" fmla="*/ 63 f30 1"/>
                              <a:gd name="f59" fmla="*/ 82 f30 1"/>
                              <a:gd name="f60" fmla="*/ 87 f30 1"/>
                              <a:gd name="f61" fmla="*/ f32 1 f2"/>
                              <a:gd name="f62" fmla="*/ f35 1 62"/>
                              <a:gd name="f63" fmla="*/ f36 1 87"/>
                              <a:gd name="f64" fmla="*/ f37 1 62"/>
                              <a:gd name="f65" fmla="*/ f38 1 87"/>
                              <a:gd name="f66" fmla="*/ f39 1 62"/>
                              <a:gd name="f67" fmla="*/ f40 1 87"/>
                              <a:gd name="f68" fmla="*/ f41 1 87"/>
                              <a:gd name="f69" fmla="*/ f42 1 87"/>
                              <a:gd name="f70" fmla="*/ f43 1 62"/>
                              <a:gd name="f71" fmla="*/ f44 1 62"/>
                              <a:gd name="f72" fmla="*/ f45 1 87"/>
                              <a:gd name="f73" fmla="*/ f46 1 62"/>
                              <a:gd name="f74" fmla="*/ f47 1 62"/>
                              <a:gd name="f75" fmla="*/ f48 1 62"/>
                              <a:gd name="f76" fmla="*/ f49 1 62"/>
                              <a:gd name="f77" fmla="*/ f50 1 87"/>
                              <a:gd name="f78" fmla="*/ f51 1 62"/>
                              <a:gd name="f79" fmla="*/ f52 1 87"/>
                              <a:gd name="f80" fmla="*/ f53 1 62"/>
                              <a:gd name="f81" fmla="*/ f54 1 62"/>
                              <a:gd name="f82" fmla="*/ f55 1 87"/>
                              <a:gd name="f83" fmla="*/ f56 1 87"/>
                              <a:gd name="f84" fmla="*/ f57 1 62"/>
                              <a:gd name="f85" fmla="*/ f58 1 87"/>
                              <a:gd name="f86" fmla="*/ f59 1 87"/>
                              <a:gd name="f87" fmla="*/ f60 1 87"/>
                              <a:gd name="f88" fmla="*/ 0 1 f33"/>
                              <a:gd name="f89" fmla="*/ f6 1 f33"/>
                              <a:gd name="f90" fmla="*/ 0 1 f34"/>
                              <a:gd name="f91" fmla="*/ f7 1 f34"/>
                              <a:gd name="f92" fmla="+- f61 0 f1"/>
                              <a:gd name="f93" fmla="*/ f62 1 f33"/>
                              <a:gd name="f94" fmla="*/ f63 1 f34"/>
                              <a:gd name="f95" fmla="*/ f64 1 f33"/>
                              <a:gd name="f96" fmla="*/ f65 1 f34"/>
                              <a:gd name="f97" fmla="*/ f66 1 f33"/>
                              <a:gd name="f98" fmla="*/ f67 1 f34"/>
                              <a:gd name="f99" fmla="*/ f68 1 f34"/>
                              <a:gd name="f100" fmla="*/ f69 1 f34"/>
                              <a:gd name="f101" fmla="*/ f70 1 f33"/>
                              <a:gd name="f102" fmla="*/ f71 1 f33"/>
                              <a:gd name="f103" fmla="*/ f72 1 f34"/>
                              <a:gd name="f104" fmla="*/ f73 1 f33"/>
                              <a:gd name="f105" fmla="*/ f74 1 f33"/>
                              <a:gd name="f106" fmla="*/ f75 1 f33"/>
                              <a:gd name="f107" fmla="*/ f76 1 f33"/>
                              <a:gd name="f108" fmla="*/ f77 1 f34"/>
                              <a:gd name="f109" fmla="*/ f78 1 f33"/>
                              <a:gd name="f110" fmla="*/ f79 1 f34"/>
                              <a:gd name="f111" fmla="*/ f80 1 f33"/>
                              <a:gd name="f112" fmla="*/ f81 1 f33"/>
                              <a:gd name="f113" fmla="*/ f82 1 f34"/>
                              <a:gd name="f114" fmla="*/ f83 1 f34"/>
                              <a:gd name="f115" fmla="*/ f84 1 f33"/>
                              <a:gd name="f116" fmla="*/ f85 1 f34"/>
                              <a:gd name="f117" fmla="*/ f86 1 f34"/>
                              <a:gd name="f118" fmla="*/ f87 1 f34"/>
                              <a:gd name="f119" fmla="*/ f88 f28 1"/>
                              <a:gd name="f120" fmla="*/ f89 f28 1"/>
                              <a:gd name="f121" fmla="*/ f91 f29 1"/>
                              <a:gd name="f122" fmla="*/ f90 f29 1"/>
                              <a:gd name="f123" fmla="*/ f93 f28 1"/>
                              <a:gd name="f124" fmla="*/ f94 f29 1"/>
                              <a:gd name="f125" fmla="*/ f95 f28 1"/>
                              <a:gd name="f126" fmla="*/ f96 f29 1"/>
                              <a:gd name="f127" fmla="*/ f97 f28 1"/>
                              <a:gd name="f128" fmla="*/ f98 f29 1"/>
                              <a:gd name="f129" fmla="*/ f99 f29 1"/>
                              <a:gd name="f130" fmla="*/ f100 f29 1"/>
                              <a:gd name="f131" fmla="*/ f101 f28 1"/>
                              <a:gd name="f132" fmla="*/ f102 f28 1"/>
                              <a:gd name="f133" fmla="*/ f103 f29 1"/>
                              <a:gd name="f134" fmla="*/ f104 f28 1"/>
                              <a:gd name="f135" fmla="*/ f105 f28 1"/>
                              <a:gd name="f136" fmla="*/ f106 f28 1"/>
                              <a:gd name="f137" fmla="*/ f107 f28 1"/>
                              <a:gd name="f138" fmla="*/ f108 f29 1"/>
                              <a:gd name="f139" fmla="*/ f109 f28 1"/>
                              <a:gd name="f140" fmla="*/ f110 f29 1"/>
                              <a:gd name="f141" fmla="*/ f111 f28 1"/>
                              <a:gd name="f142" fmla="*/ f112 f28 1"/>
                              <a:gd name="f143" fmla="*/ f113 f29 1"/>
                              <a:gd name="f144" fmla="*/ f114 f29 1"/>
                              <a:gd name="f145" fmla="*/ f115 f28 1"/>
                              <a:gd name="f146" fmla="*/ f116 f29 1"/>
                              <a:gd name="f147" fmla="*/ f117 f29 1"/>
                              <a:gd name="f148" fmla="*/ f118 f2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2">
                                <a:pos x="f123" y="f124"/>
                              </a:cxn>
                              <a:cxn ang="f92">
                                <a:pos x="f125" y="f126"/>
                              </a:cxn>
                              <a:cxn ang="f92">
                                <a:pos x="f127" y="f128"/>
                              </a:cxn>
                              <a:cxn ang="f92">
                                <a:pos x="f125" y="f129"/>
                              </a:cxn>
                              <a:cxn ang="f92">
                                <a:pos x="f123" y="f130"/>
                              </a:cxn>
                              <a:cxn ang="f92">
                                <a:pos x="f131" y="f130"/>
                              </a:cxn>
                              <a:cxn ang="f92">
                                <a:pos x="f132" y="f133"/>
                              </a:cxn>
                              <a:cxn ang="f92">
                                <a:pos x="f134" y="f133"/>
                              </a:cxn>
                              <a:cxn ang="f92">
                                <a:pos x="f135" y="f130"/>
                              </a:cxn>
                              <a:cxn ang="f92">
                                <a:pos x="f136" y="f130"/>
                              </a:cxn>
                              <a:cxn ang="f92">
                                <a:pos x="f137" y="f138"/>
                              </a:cxn>
                              <a:cxn ang="f92">
                                <a:pos x="f139" y="f140"/>
                              </a:cxn>
                              <a:cxn ang="f92">
                                <a:pos x="f141" y="f129"/>
                              </a:cxn>
                              <a:cxn ang="f92">
                                <a:pos x="f142" y="f143"/>
                              </a:cxn>
                              <a:cxn ang="f92">
                                <a:pos x="f142" y="f144"/>
                              </a:cxn>
                              <a:cxn ang="f92">
                                <a:pos x="f145" y="f146"/>
                              </a:cxn>
                              <a:cxn ang="f92">
                                <a:pos x="f141" y="f124"/>
                              </a:cxn>
                              <a:cxn ang="f92">
                                <a:pos x="f137" y="f147"/>
                              </a:cxn>
                              <a:cxn ang="f92">
                                <a:pos x="f135" y="f148"/>
                              </a:cxn>
                              <a:cxn ang="f92">
                                <a:pos x="f131" y="f147"/>
                              </a:cxn>
                              <a:cxn ang="f92">
                                <a:pos x="f123" y="f124"/>
                              </a:cxn>
                            </a:cxnLst>
                            <a:rect l="f119" t="f122" r="f120" b="f121"/>
                            <a:pathLst>
                              <a:path w="62" h="87">
                                <a:moveTo>
                                  <a:pt x="f8" y="f9"/>
                                </a:moveTo>
                                <a:lnTo>
                                  <a:pt x="f10" y="f8"/>
                                </a:lnTo>
                                <a:lnTo>
                                  <a:pt x="f6" y="f11"/>
                                </a:lnTo>
                                <a:lnTo>
                                  <a:pt x="f10" y="f12"/>
                                </a:lnTo>
                                <a:lnTo>
                                  <a:pt x="f8" y="f13"/>
                                </a:lnTo>
                                <a:lnTo>
                                  <a:pt x="f14" y="f13"/>
                                </a:lnTo>
                                <a:lnTo>
                                  <a:pt x="f15" y="f5"/>
                                </a:lnTo>
                                <a:lnTo>
                                  <a:pt x="f16" y="f5"/>
                                </a:lnTo>
                                <a:lnTo>
                                  <a:pt x="f17" y="f13"/>
                                </a:lnTo>
                                <a:lnTo>
                                  <a:pt x="f18" y="f13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12"/>
                                </a:lnTo>
                                <a:lnTo>
                                  <a:pt x="f5" y="f17"/>
                                </a:lnTo>
                                <a:lnTo>
                                  <a:pt x="f5" y="f24"/>
                                </a:lnTo>
                                <a:lnTo>
                                  <a:pt x="f13" y="f25"/>
                                </a:lnTo>
                                <a:lnTo>
                                  <a:pt x="f23" y="f9"/>
                                </a:lnTo>
                                <a:lnTo>
                                  <a:pt x="f19" y="f26"/>
                                </a:lnTo>
                                <a:lnTo>
                                  <a:pt x="f17" y="f7"/>
                                </a:lnTo>
                                <a:lnTo>
                                  <a:pt x="f14" y="f26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01540303" name="Freeform 142"/>
                        <wps:cNvSpPr/>
                        <wps:spPr>
                          <a:xfrm>
                            <a:off x="4699604" y="26956"/>
                            <a:ext cx="811923" cy="38495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0"/>
                              <a:gd name="f8" fmla="val 614"/>
                              <a:gd name="f9" fmla="val 1128"/>
                              <a:gd name="f10" fmla="val 105"/>
                              <a:gd name="f11" fmla="val 1099"/>
                              <a:gd name="f12" fmla="val 101"/>
                              <a:gd name="f13" fmla="val 1070"/>
                              <a:gd name="f14" fmla="val 91"/>
                              <a:gd name="f15" fmla="val 1037"/>
                              <a:gd name="f16" fmla="val 1003"/>
                              <a:gd name="f17" fmla="val 969"/>
                              <a:gd name="f18" fmla="val 96"/>
                              <a:gd name="f19" fmla="val 931"/>
                              <a:gd name="f20" fmla="val 897"/>
                              <a:gd name="f21" fmla="val 110"/>
                              <a:gd name="f22" fmla="val 859"/>
                              <a:gd name="f23" fmla="val 125"/>
                              <a:gd name="f24" fmla="val 825"/>
                              <a:gd name="f25" fmla="val 144"/>
                              <a:gd name="f26" fmla="val 792"/>
                              <a:gd name="f27" fmla="val 163"/>
                              <a:gd name="f28" fmla="val 758"/>
                              <a:gd name="f29" fmla="val 187"/>
                              <a:gd name="f30" fmla="val 729"/>
                              <a:gd name="f31" fmla="val 221"/>
                              <a:gd name="f32" fmla="val 705"/>
                              <a:gd name="f33" fmla="val 254"/>
                              <a:gd name="f34" fmla="val 686"/>
                              <a:gd name="f35" fmla="val 293"/>
                              <a:gd name="f36" fmla="val 667"/>
                              <a:gd name="f37" fmla="val 336"/>
                              <a:gd name="f38" fmla="val 657"/>
                              <a:gd name="f39" fmla="val 389"/>
                              <a:gd name="f40" fmla="val 653"/>
                              <a:gd name="f41" fmla="val 369"/>
                              <a:gd name="f42" fmla="val 302"/>
                              <a:gd name="f43" fmla="val 662"/>
                              <a:gd name="f44" fmla="val 259"/>
                              <a:gd name="f45" fmla="val 240"/>
                              <a:gd name="f46" fmla="val 216"/>
                              <a:gd name="f47" fmla="val 643"/>
                              <a:gd name="f48" fmla="val 192"/>
                              <a:gd name="f49" fmla="val 633"/>
                              <a:gd name="f50" fmla="val 177"/>
                              <a:gd name="f51" fmla="val 619"/>
                              <a:gd name="f52" fmla="val 168"/>
                              <a:gd name="f53" fmla="val 605"/>
                              <a:gd name="f54" fmla="val 590"/>
                              <a:gd name="f55" fmla="val 182"/>
                              <a:gd name="f56" fmla="val 576"/>
                              <a:gd name="f57" fmla="val 211"/>
                              <a:gd name="f58" fmla="val 571"/>
                              <a:gd name="f59" fmla="val 230"/>
                              <a:gd name="f60" fmla="val 561"/>
                              <a:gd name="f61" fmla="val 566"/>
                              <a:gd name="f62" fmla="val 158"/>
                              <a:gd name="f63" fmla="val 115"/>
                              <a:gd name="f64" fmla="val 547"/>
                              <a:gd name="f65" fmla="val 86"/>
                              <a:gd name="f66" fmla="val 533"/>
                              <a:gd name="f67" fmla="val 67"/>
                              <a:gd name="f68" fmla="val 509"/>
                              <a:gd name="f69" fmla="val 53"/>
                              <a:gd name="f70" fmla="val 494"/>
                              <a:gd name="f71" fmla="val 38"/>
                              <a:gd name="f72" fmla="val 480"/>
                              <a:gd name="f73" fmla="val 24"/>
                              <a:gd name="f74" fmla="val 465"/>
                              <a:gd name="f75" fmla="val 9"/>
                              <a:gd name="f76" fmla="val 451"/>
                              <a:gd name="f77" fmla="val 29"/>
                              <a:gd name="f78" fmla="val 441"/>
                              <a:gd name="f79" fmla="val 437"/>
                              <a:gd name="f80" fmla="val 81"/>
                              <a:gd name="f81" fmla="val 432"/>
                              <a:gd name="f82" fmla="val 149"/>
                              <a:gd name="f83" fmla="val 446"/>
                              <a:gd name="f84" fmla="val 470"/>
                              <a:gd name="f85" fmla="val 485"/>
                              <a:gd name="f86" fmla="val 249"/>
                              <a:gd name="f87" fmla="val 408"/>
                              <a:gd name="f88" fmla="val 374"/>
                              <a:gd name="f89" fmla="val 345"/>
                              <a:gd name="f90" fmla="val 312"/>
                              <a:gd name="f91" fmla="val 288"/>
                              <a:gd name="f92" fmla="val 273"/>
                              <a:gd name="f93" fmla="val 269"/>
                              <a:gd name="f94" fmla="val 77"/>
                              <a:gd name="f95" fmla="val 264"/>
                              <a:gd name="f96" fmla="val 129"/>
                              <a:gd name="f97" fmla="val 326"/>
                              <a:gd name="f98" fmla="val 422"/>
                              <a:gd name="f99" fmla="val 278"/>
                              <a:gd name="f100" fmla="val 413"/>
                              <a:gd name="f101" fmla="val 393"/>
                              <a:gd name="f102" fmla="val 355"/>
                              <a:gd name="f103" fmla="val 341"/>
                              <a:gd name="f104" fmla="val 283"/>
                              <a:gd name="f105" fmla="val 321"/>
                              <a:gd name="f106" fmla="val 307"/>
                              <a:gd name="f107" fmla="val 206"/>
                              <a:gd name="f108" fmla="val 173"/>
                              <a:gd name="f109" fmla="val 225"/>
                              <a:gd name="f110" fmla="val 139"/>
                              <a:gd name="f111" fmla="val 120"/>
                              <a:gd name="f112" fmla="val 134"/>
                              <a:gd name="f113" fmla="val 43"/>
                              <a:gd name="f114" fmla="val 19"/>
                              <a:gd name="f115" fmla="val 62"/>
                              <a:gd name="f116" fmla="val 48"/>
                              <a:gd name="f117" fmla="val 33"/>
                              <a:gd name="f118" fmla="val 197"/>
                              <a:gd name="f119" fmla="val 153"/>
                              <a:gd name="f120" fmla="val 317"/>
                              <a:gd name="f121" fmla="val 331"/>
                              <a:gd name="f122" fmla="val 350"/>
                              <a:gd name="f123" fmla="val 417"/>
                              <a:gd name="f124" fmla="val 365"/>
                              <a:gd name="f125" fmla="val 489"/>
                              <a:gd name="f126" fmla="val 379"/>
                              <a:gd name="f127" fmla="val 528"/>
                              <a:gd name="f128" fmla="val 542"/>
                              <a:gd name="f129" fmla="val 552"/>
                              <a:gd name="f130" fmla="val 456"/>
                              <a:gd name="f131" fmla="val 518"/>
                              <a:gd name="f132" fmla="val 537"/>
                              <a:gd name="f133" fmla="val 557"/>
                              <a:gd name="f134" fmla="val 523"/>
                              <a:gd name="f135" fmla="val 504"/>
                              <a:gd name="f136" fmla="val 475"/>
                              <a:gd name="f137" fmla="val 499"/>
                              <a:gd name="f138" fmla="val 461"/>
                              <a:gd name="f139" fmla="val 427"/>
                              <a:gd name="f140" fmla="val 398"/>
                              <a:gd name="f141" fmla="val 384"/>
                              <a:gd name="f142" fmla="val 581"/>
                              <a:gd name="f143" fmla="val 595"/>
                              <a:gd name="f144" fmla="val 609"/>
                              <a:gd name="f145" fmla="val 585"/>
                              <a:gd name="f146" fmla="val 638"/>
                              <a:gd name="f147" fmla="val 701"/>
                              <a:gd name="f148" fmla="val 715"/>
                              <a:gd name="f149" fmla="val 749"/>
                              <a:gd name="f150" fmla="val 763"/>
                              <a:gd name="f151" fmla="val 782"/>
                              <a:gd name="f152" fmla="val 801"/>
                              <a:gd name="f153" fmla="val 821"/>
                              <a:gd name="f154" fmla="val 840"/>
                              <a:gd name="f155" fmla="val 878"/>
                              <a:gd name="f156" fmla="val 902"/>
                              <a:gd name="f157" fmla="val 921"/>
                              <a:gd name="f158" fmla="val 245"/>
                              <a:gd name="f159" fmla="val 945"/>
                              <a:gd name="f160" fmla="val 235"/>
                              <a:gd name="f161" fmla="val 974"/>
                              <a:gd name="f162" fmla="val 1032"/>
                              <a:gd name="f163" fmla="val 1065"/>
                              <a:gd name="f164" fmla="val 1104"/>
                              <a:gd name="f165" fmla="val 1147"/>
                              <a:gd name="f166" fmla="val 1181"/>
                              <a:gd name="f167" fmla="val 201"/>
                              <a:gd name="f168" fmla="val 1166"/>
                              <a:gd name="f169" fmla="val 1157"/>
                              <a:gd name="f170" fmla="val 1142"/>
                              <a:gd name="f171" fmla="val 1137"/>
                              <a:gd name="f172" fmla="val 1133"/>
                              <a:gd name="f173" fmla="+- 0 0 -90"/>
                              <a:gd name="f174" fmla="*/ f4 1 1190"/>
                              <a:gd name="f175" fmla="*/ f5 1 614"/>
                              <a:gd name="f176" fmla="+- f8 0 f6"/>
                              <a:gd name="f177" fmla="+- f7 0 f6"/>
                              <a:gd name="f178" fmla="*/ f173 f0 1"/>
                              <a:gd name="f179" fmla="*/ f177 1 1190"/>
                              <a:gd name="f180" fmla="*/ f176 1 614"/>
                              <a:gd name="f181" fmla="*/ 1037 f177 1"/>
                              <a:gd name="f182" fmla="*/ 91 f176 1"/>
                              <a:gd name="f183" fmla="*/ 897 f177 1"/>
                              <a:gd name="f184" fmla="*/ 110 f176 1"/>
                              <a:gd name="f185" fmla="*/ 758 f177 1"/>
                              <a:gd name="f186" fmla="*/ 187 f176 1"/>
                              <a:gd name="f187" fmla="*/ 667 f177 1"/>
                              <a:gd name="f188" fmla="*/ 336 f176 1"/>
                              <a:gd name="f189" fmla="*/ 657 f177 1"/>
                              <a:gd name="f190" fmla="*/ 302 f176 1"/>
                              <a:gd name="f191" fmla="*/ 643 f177 1"/>
                              <a:gd name="f192" fmla="*/ 192 f176 1"/>
                              <a:gd name="f193" fmla="*/ 590 f177 1"/>
                              <a:gd name="f194" fmla="*/ 182 f176 1"/>
                              <a:gd name="f195" fmla="*/ 566 f177 1"/>
                              <a:gd name="f196" fmla="*/ 158 f176 1"/>
                              <a:gd name="f197" fmla="*/ 509 f177 1"/>
                              <a:gd name="f198" fmla="*/ 53 f176 1"/>
                              <a:gd name="f199" fmla="*/ 465 f177 1"/>
                              <a:gd name="f200" fmla="*/ 9 f176 1"/>
                              <a:gd name="f201" fmla="*/ 432 f177 1"/>
                              <a:gd name="f202" fmla="*/ 115 f176 1"/>
                              <a:gd name="f203" fmla="*/ 485 f177 1"/>
                              <a:gd name="f204" fmla="*/ 249 f176 1"/>
                              <a:gd name="f205" fmla="*/ 374 f177 1"/>
                              <a:gd name="f206" fmla="*/ 125 f176 1"/>
                              <a:gd name="f207" fmla="*/ 273 f177 1"/>
                              <a:gd name="f208" fmla="*/ 345 f177 1"/>
                              <a:gd name="f209" fmla="*/ 259 f176 1"/>
                              <a:gd name="f210" fmla="*/ 393 f177 1"/>
                              <a:gd name="f211" fmla="*/ 293 f176 1"/>
                              <a:gd name="f212" fmla="*/ 321 f177 1"/>
                              <a:gd name="f213" fmla="*/ 283 f176 1"/>
                              <a:gd name="f214" fmla="*/ 254 f177 1"/>
                              <a:gd name="f215" fmla="*/ 273 f176 1"/>
                              <a:gd name="f216" fmla="*/ 187 f177 1"/>
                              <a:gd name="f217" fmla="*/ 240 f176 1"/>
                              <a:gd name="f218" fmla="*/ 129 f177 1"/>
                              <a:gd name="f219" fmla="*/ 91 f177 1"/>
                              <a:gd name="f220" fmla="*/ 77 f177 1"/>
                              <a:gd name="f221" fmla="*/ 163 f176 1"/>
                              <a:gd name="f222" fmla="*/ 110 f177 1"/>
                              <a:gd name="f223" fmla="*/ 168 f176 1"/>
                              <a:gd name="f224" fmla="*/ 144 f177 1"/>
                              <a:gd name="f225" fmla="*/ 139 f176 1"/>
                              <a:gd name="f226" fmla="*/ 67 f176 1"/>
                              <a:gd name="f227" fmla="*/ 96 f177 1"/>
                              <a:gd name="f228" fmla="*/ 19 f176 1"/>
                              <a:gd name="f229" fmla="*/ 33 f177 1"/>
                              <a:gd name="f230" fmla="*/ 38 f176 1"/>
                              <a:gd name="f231" fmla="*/ 0 f177 1"/>
                              <a:gd name="f232" fmla="*/ 129 f176 1"/>
                              <a:gd name="f233" fmla="*/ 264 f176 1"/>
                              <a:gd name="f234" fmla="*/ 182 f177 1"/>
                              <a:gd name="f235" fmla="*/ 326 f176 1"/>
                              <a:gd name="f236" fmla="*/ 302 f177 1"/>
                              <a:gd name="f237" fmla="*/ 345 f176 1"/>
                              <a:gd name="f238" fmla="*/ 417 f177 1"/>
                              <a:gd name="f239" fmla="*/ 355 f176 1"/>
                              <a:gd name="f240" fmla="*/ 379 f176 1"/>
                              <a:gd name="f241" fmla="*/ 561 f177 1"/>
                              <a:gd name="f242" fmla="*/ 456 f176 1"/>
                              <a:gd name="f243" fmla="*/ 557 f177 1"/>
                              <a:gd name="f244" fmla="*/ 557 f176 1"/>
                              <a:gd name="f245" fmla="*/ 561 f176 1"/>
                              <a:gd name="f246" fmla="*/ 475 f177 1"/>
                              <a:gd name="f247" fmla="*/ 499 f176 1"/>
                              <a:gd name="f248" fmla="*/ 494 f177 1"/>
                              <a:gd name="f249" fmla="*/ 461 f176 1"/>
                              <a:gd name="f250" fmla="*/ 456 f177 1"/>
                              <a:gd name="f251" fmla="*/ 465 f176 1"/>
                              <a:gd name="f252" fmla="*/ 437 f177 1"/>
                              <a:gd name="f253" fmla="*/ 470 f176 1"/>
                              <a:gd name="f254" fmla="*/ 413 f177 1"/>
                              <a:gd name="f255" fmla="*/ 446 f176 1"/>
                              <a:gd name="f256" fmla="*/ 384 f177 1"/>
                              <a:gd name="f257" fmla="*/ 408 f177 1"/>
                              <a:gd name="f258" fmla="*/ 528 f176 1"/>
                              <a:gd name="f259" fmla="*/ 461 f177 1"/>
                              <a:gd name="f260" fmla="*/ 590 f176 1"/>
                              <a:gd name="f261" fmla="*/ 542 f177 1"/>
                              <a:gd name="f262" fmla="*/ 614 f176 1"/>
                              <a:gd name="f263" fmla="*/ 638 f177 1"/>
                              <a:gd name="f264" fmla="*/ 581 f176 1"/>
                              <a:gd name="f265" fmla="*/ 715 f177 1"/>
                              <a:gd name="f266" fmla="*/ 782 f177 1"/>
                              <a:gd name="f267" fmla="*/ 365 f176 1"/>
                              <a:gd name="f268" fmla="*/ 859 f177 1"/>
                              <a:gd name="f269" fmla="*/ 945 f177 1"/>
                              <a:gd name="f270" fmla="*/ 235 f176 1"/>
                              <a:gd name="f271" fmla="*/ 1065 f177 1"/>
                              <a:gd name="f272" fmla="*/ 206 f176 1"/>
                              <a:gd name="f273" fmla="*/ 1181 f177 1"/>
                              <a:gd name="f274" fmla="*/ 201 f176 1"/>
                              <a:gd name="f275" fmla="*/ 1142 f177 1"/>
                              <a:gd name="f276" fmla="*/ 153 f176 1"/>
                              <a:gd name="f277" fmla="*/ f178 1 f3"/>
                              <a:gd name="f278" fmla="*/ f181 1 1190"/>
                              <a:gd name="f279" fmla="*/ f182 1 614"/>
                              <a:gd name="f280" fmla="*/ f183 1 1190"/>
                              <a:gd name="f281" fmla="*/ f184 1 614"/>
                              <a:gd name="f282" fmla="*/ f185 1 1190"/>
                              <a:gd name="f283" fmla="*/ f186 1 614"/>
                              <a:gd name="f284" fmla="*/ f187 1 1190"/>
                              <a:gd name="f285" fmla="*/ f188 1 614"/>
                              <a:gd name="f286" fmla="*/ f189 1 1190"/>
                              <a:gd name="f287" fmla="*/ f190 1 614"/>
                              <a:gd name="f288" fmla="*/ f191 1 1190"/>
                              <a:gd name="f289" fmla="*/ f192 1 614"/>
                              <a:gd name="f290" fmla="*/ f193 1 1190"/>
                              <a:gd name="f291" fmla="*/ f194 1 614"/>
                              <a:gd name="f292" fmla="*/ f195 1 1190"/>
                              <a:gd name="f293" fmla="*/ f196 1 614"/>
                              <a:gd name="f294" fmla="*/ f197 1 1190"/>
                              <a:gd name="f295" fmla="*/ f198 1 614"/>
                              <a:gd name="f296" fmla="*/ f199 1 1190"/>
                              <a:gd name="f297" fmla="*/ f200 1 614"/>
                              <a:gd name="f298" fmla="*/ f201 1 1190"/>
                              <a:gd name="f299" fmla="*/ f202 1 614"/>
                              <a:gd name="f300" fmla="*/ f203 1 1190"/>
                              <a:gd name="f301" fmla="*/ f204 1 614"/>
                              <a:gd name="f302" fmla="*/ f205 1 1190"/>
                              <a:gd name="f303" fmla="*/ f206 1 614"/>
                              <a:gd name="f304" fmla="*/ f207 1 1190"/>
                              <a:gd name="f305" fmla="*/ f208 1 1190"/>
                              <a:gd name="f306" fmla="*/ f209 1 614"/>
                              <a:gd name="f307" fmla="*/ f210 1 1190"/>
                              <a:gd name="f308" fmla="*/ f211 1 614"/>
                              <a:gd name="f309" fmla="*/ f212 1 1190"/>
                              <a:gd name="f310" fmla="*/ f213 1 614"/>
                              <a:gd name="f311" fmla="*/ f214 1 1190"/>
                              <a:gd name="f312" fmla="*/ f215 1 614"/>
                              <a:gd name="f313" fmla="*/ f216 1 1190"/>
                              <a:gd name="f314" fmla="*/ f217 1 614"/>
                              <a:gd name="f315" fmla="*/ f218 1 1190"/>
                              <a:gd name="f316" fmla="*/ f219 1 1190"/>
                              <a:gd name="f317" fmla="*/ f220 1 1190"/>
                              <a:gd name="f318" fmla="*/ f221 1 614"/>
                              <a:gd name="f319" fmla="*/ f222 1 1190"/>
                              <a:gd name="f320" fmla="*/ f223 1 614"/>
                              <a:gd name="f321" fmla="*/ f224 1 1190"/>
                              <a:gd name="f322" fmla="*/ f225 1 614"/>
                              <a:gd name="f323" fmla="*/ f226 1 614"/>
                              <a:gd name="f324" fmla="*/ f227 1 1190"/>
                              <a:gd name="f325" fmla="*/ f228 1 614"/>
                              <a:gd name="f326" fmla="*/ f229 1 1190"/>
                              <a:gd name="f327" fmla="*/ f230 1 614"/>
                              <a:gd name="f328" fmla="*/ f231 1 1190"/>
                              <a:gd name="f329" fmla="*/ f232 1 614"/>
                              <a:gd name="f330" fmla="*/ f233 1 614"/>
                              <a:gd name="f331" fmla="*/ f234 1 1190"/>
                              <a:gd name="f332" fmla="*/ f235 1 614"/>
                              <a:gd name="f333" fmla="*/ f236 1 1190"/>
                              <a:gd name="f334" fmla="*/ f237 1 614"/>
                              <a:gd name="f335" fmla="*/ f238 1 1190"/>
                              <a:gd name="f336" fmla="*/ f239 1 614"/>
                              <a:gd name="f337" fmla="*/ f240 1 614"/>
                              <a:gd name="f338" fmla="*/ f241 1 1190"/>
                              <a:gd name="f339" fmla="*/ f242 1 614"/>
                              <a:gd name="f340" fmla="*/ f243 1 1190"/>
                              <a:gd name="f341" fmla="*/ f244 1 614"/>
                              <a:gd name="f342" fmla="*/ f245 1 614"/>
                              <a:gd name="f343" fmla="*/ f246 1 1190"/>
                              <a:gd name="f344" fmla="*/ f247 1 614"/>
                              <a:gd name="f345" fmla="*/ f248 1 1190"/>
                              <a:gd name="f346" fmla="*/ f249 1 614"/>
                              <a:gd name="f347" fmla="*/ f250 1 1190"/>
                              <a:gd name="f348" fmla="*/ f251 1 614"/>
                              <a:gd name="f349" fmla="*/ f252 1 1190"/>
                              <a:gd name="f350" fmla="*/ f253 1 614"/>
                              <a:gd name="f351" fmla="*/ f254 1 1190"/>
                              <a:gd name="f352" fmla="*/ f255 1 614"/>
                              <a:gd name="f353" fmla="*/ f256 1 1190"/>
                              <a:gd name="f354" fmla="*/ f257 1 1190"/>
                              <a:gd name="f355" fmla="*/ f258 1 614"/>
                              <a:gd name="f356" fmla="*/ f259 1 1190"/>
                              <a:gd name="f357" fmla="*/ f260 1 614"/>
                              <a:gd name="f358" fmla="*/ f261 1 1190"/>
                              <a:gd name="f359" fmla="*/ f262 1 614"/>
                              <a:gd name="f360" fmla="*/ f263 1 1190"/>
                              <a:gd name="f361" fmla="*/ f264 1 614"/>
                              <a:gd name="f362" fmla="*/ f265 1 1190"/>
                              <a:gd name="f363" fmla="*/ f266 1 1190"/>
                              <a:gd name="f364" fmla="*/ f267 1 614"/>
                              <a:gd name="f365" fmla="*/ f268 1 1190"/>
                              <a:gd name="f366" fmla="*/ f269 1 1190"/>
                              <a:gd name="f367" fmla="*/ f270 1 614"/>
                              <a:gd name="f368" fmla="*/ f271 1 1190"/>
                              <a:gd name="f369" fmla="*/ f272 1 614"/>
                              <a:gd name="f370" fmla="*/ f273 1 1190"/>
                              <a:gd name="f371" fmla="*/ f274 1 614"/>
                              <a:gd name="f372" fmla="*/ f275 1 1190"/>
                              <a:gd name="f373" fmla="*/ f276 1 614"/>
                              <a:gd name="f374" fmla="*/ 0 1 f179"/>
                              <a:gd name="f375" fmla="*/ f7 1 f179"/>
                              <a:gd name="f376" fmla="*/ 0 1 f180"/>
                              <a:gd name="f377" fmla="*/ f8 1 f180"/>
                              <a:gd name="f378" fmla="+- f277 0 f1"/>
                              <a:gd name="f379" fmla="*/ f278 1 f179"/>
                              <a:gd name="f380" fmla="*/ f279 1 f180"/>
                              <a:gd name="f381" fmla="*/ f280 1 f179"/>
                              <a:gd name="f382" fmla="*/ f281 1 f180"/>
                              <a:gd name="f383" fmla="*/ f282 1 f179"/>
                              <a:gd name="f384" fmla="*/ f283 1 f180"/>
                              <a:gd name="f385" fmla="*/ f284 1 f179"/>
                              <a:gd name="f386" fmla="*/ f285 1 f180"/>
                              <a:gd name="f387" fmla="*/ f286 1 f179"/>
                              <a:gd name="f388" fmla="*/ f287 1 f180"/>
                              <a:gd name="f389" fmla="*/ f288 1 f179"/>
                              <a:gd name="f390" fmla="*/ f289 1 f180"/>
                              <a:gd name="f391" fmla="*/ f290 1 f179"/>
                              <a:gd name="f392" fmla="*/ f291 1 f180"/>
                              <a:gd name="f393" fmla="*/ f292 1 f179"/>
                              <a:gd name="f394" fmla="*/ f293 1 f180"/>
                              <a:gd name="f395" fmla="*/ f294 1 f179"/>
                              <a:gd name="f396" fmla="*/ f295 1 f180"/>
                              <a:gd name="f397" fmla="*/ f296 1 f179"/>
                              <a:gd name="f398" fmla="*/ f297 1 f180"/>
                              <a:gd name="f399" fmla="*/ f298 1 f179"/>
                              <a:gd name="f400" fmla="*/ f299 1 f180"/>
                              <a:gd name="f401" fmla="*/ f300 1 f179"/>
                              <a:gd name="f402" fmla="*/ f301 1 f180"/>
                              <a:gd name="f403" fmla="*/ f302 1 f179"/>
                              <a:gd name="f404" fmla="*/ f303 1 f180"/>
                              <a:gd name="f405" fmla="*/ f304 1 f179"/>
                              <a:gd name="f406" fmla="*/ f305 1 f179"/>
                              <a:gd name="f407" fmla="*/ f306 1 f180"/>
                              <a:gd name="f408" fmla="*/ f307 1 f179"/>
                              <a:gd name="f409" fmla="*/ f308 1 f180"/>
                              <a:gd name="f410" fmla="*/ f309 1 f179"/>
                              <a:gd name="f411" fmla="*/ f310 1 f180"/>
                              <a:gd name="f412" fmla="*/ f311 1 f179"/>
                              <a:gd name="f413" fmla="*/ f312 1 f180"/>
                              <a:gd name="f414" fmla="*/ f313 1 f179"/>
                              <a:gd name="f415" fmla="*/ f314 1 f180"/>
                              <a:gd name="f416" fmla="*/ f315 1 f179"/>
                              <a:gd name="f417" fmla="*/ f316 1 f179"/>
                              <a:gd name="f418" fmla="*/ f317 1 f179"/>
                              <a:gd name="f419" fmla="*/ f318 1 f180"/>
                              <a:gd name="f420" fmla="*/ f319 1 f179"/>
                              <a:gd name="f421" fmla="*/ f320 1 f180"/>
                              <a:gd name="f422" fmla="*/ f321 1 f179"/>
                              <a:gd name="f423" fmla="*/ f322 1 f180"/>
                              <a:gd name="f424" fmla="*/ f323 1 f180"/>
                              <a:gd name="f425" fmla="*/ f324 1 f179"/>
                              <a:gd name="f426" fmla="*/ f325 1 f180"/>
                              <a:gd name="f427" fmla="*/ f326 1 f179"/>
                              <a:gd name="f428" fmla="*/ f327 1 f180"/>
                              <a:gd name="f429" fmla="*/ f328 1 f179"/>
                              <a:gd name="f430" fmla="*/ f329 1 f180"/>
                              <a:gd name="f431" fmla="*/ f330 1 f180"/>
                              <a:gd name="f432" fmla="*/ f331 1 f179"/>
                              <a:gd name="f433" fmla="*/ f332 1 f180"/>
                              <a:gd name="f434" fmla="*/ f333 1 f179"/>
                              <a:gd name="f435" fmla="*/ f334 1 f180"/>
                              <a:gd name="f436" fmla="*/ f335 1 f179"/>
                              <a:gd name="f437" fmla="*/ f336 1 f180"/>
                              <a:gd name="f438" fmla="*/ f337 1 f180"/>
                              <a:gd name="f439" fmla="*/ f338 1 f179"/>
                              <a:gd name="f440" fmla="*/ f339 1 f180"/>
                              <a:gd name="f441" fmla="*/ f340 1 f179"/>
                              <a:gd name="f442" fmla="*/ f341 1 f180"/>
                              <a:gd name="f443" fmla="*/ f342 1 f180"/>
                              <a:gd name="f444" fmla="*/ f343 1 f179"/>
                              <a:gd name="f445" fmla="*/ f344 1 f180"/>
                              <a:gd name="f446" fmla="*/ f345 1 f179"/>
                              <a:gd name="f447" fmla="*/ f346 1 f180"/>
                              <a:gd name="f448" fmla="*/ f347 1 f179"/>
                              <a:gd name="f449" fmla="*/ f348 1 f180"/>
                              <a:gd name="f450" fmla="*/ f349 1 f179"/>
                              <a:gd name="f451" fmla="*/ f350 1 f180"/>
                              <a:gd name="f452" fmla="*/ f351 1 f179"/>
                              <a:gd name="f453" fmla="*/ f352 1 f180"/>
                              <a:gd name="f454" fmla="*/ f353 1 f179"/>
                              <a:gd name="f455" fmla="*/ f354 1 f179"/>
                              <a:gd name="f456" fmla="*/ f355 1 f180"/>
                              <a:gd name="f457" fmla="*/ f356 1 f179"/>
                              <a:gd name="f458" fmla="*/ f357 1 f180"/>
                              <a:gd name="f459" fmla="*/ f358 1 f179"/>
                              <a:gd name="f460" fmla="*/ f359 1 f180"/>
                              <a:gd name="f461" fmla="*/ f360 1 f179"/>
                              <a:gd name="f462" fmla="*/ f361 1 f180"/>
                              <a:gd name="f463" fmla="*/ f362 1 f179"/>
                              <a:gd name="f464" fmla="*/ f363 1 f179"/>
                              <a:gd name="f465" fmla="*/ f364 1 f180"/>
                              <a:gd name="f466" fmla="*/ f365 1 f179"/>
                              <a:gd name="f467" fmla="*/ f366 1 f179"/>
                              <a:gd name="f468" fmla="*/ f367 1 f180"/>
                              <a:gd name="f469" fmla="*/ f368 1 f179"/>
                              <a:gd name="f470" fmla="*/ f369 1 f180"/>
                              <a:gd name="f471" fmla="*/ f370 1 f179"/>
                              <a:gd name="f472" fmla="*/ f371 1 f180"/>
                              <a:gd name="f473" fmla="*/ f372 1 f179"/>
                              <a:gd name="f474" fmla="*/ f373 1 f180"/>
                              <a:gd name="f475" fmla="*/ f374 f174 1"/>
                              <a:gd name="f476" fmla="*/ f375 f174 1"/>
                              <a:gd name="f477" fmla="*/ f377 f175 1"/>
                              <a:gd name="f478" fmla="*/ f376 f175 1"/>
                              <a:gd name="f479" fmla="*/ f379 f174 1"/>
                              <a:gd name="f480" fmla="*/ f380 f175 1"/>
                              <a:gd name="f481" fmla="*/ f381 f174 1"/>
                              <a:gd name="f482" fmla="*/ f382 f175 1"/>
                              <a:gd name="f483" fmla="*/ f383 f174 1"/>
                              <a:gd name="f484" fmla="*/ f384 f175 1"/>
                              <a:gd name="f485" fmla="*/ f385 f174 1"/>
                              <a:gd name="f486" fmla="*/ f386 f175 1"/>
                              <a:gd name="f487" fmla="*/ f387 f174 1"/>
                              <a:gd name="f488" fmla="*/ f388 f175 1"/>
                              <a:gd name="f489" fmla="*/ f389 f174 1"/>
                              <a:gd name="f490" fmla="*/ f390 f175 1"/>
                              <a:gd name="f491" fmla="*/ f391 f174 1"/>
                              <a:gd name="f492" fmla="*/ f392 f175 1"/>
                              <a:gd name="f493" fmla="*/ f393 f174 1"/>
                              <a:gd name="f494" fmla="*/ f394 f175 1"/>
                              <a:gd name="f495" fmla="*/ f395 f174 1"/>
                              <a:gd name="f496" fmla="*/ f396 f175 1"/>
                              <a:gd name="f497" fmla="*/ f397 f174 1"/>
                              <a:gd name="f498" fmla="*/ f398 f175 1"/>
                              <a:gd name="f499" fmla="*/ f399 f174 1"/>
                              <a:gd name="f500" fmla="*/ f400 f175 1"/>
                              <a:gd name="f501" fmla="*/ f401 f174 1"/>
                              <a:gd name="f502" fmla="*/ f402 f175 1"/>
                              <a:gd name="f503" fmla="*/ f403 f174 1"/>
                              <a:gd name="f504" fmla="*/ f404 f175 1"/>
                              <a:gd name="f505" fmla="*/ f405 f174 1"/>
                              <a:gd name="f506" fmla="*/ f406 f174 1"/>
                              <a:gd name="f507" fmla="*/ f407 f175 1"/>
                              <a:gd name="f508" fmla="*/ f408 f174 1"/>
                              <a:gd name="f509" fmla="*/ f409 f175 1"/>
                              <a:gd name="f510" fmla="*/ f410 f174 1"/>
                              <a:gd name="f511" fmla="*/ f411 f175 1"/>
                              <a:gd name="f512" fmla="*/ f412 f174 1"/>
                              <a:gd name="f513" fmla="*/ f413 f175 1"/>
                              <a:gd name="f514" fmla="*/ f414 f174 1"/>
                              <a:gd name="f515" fmla="*/ f415 f175 1"/>
                              <a:gd name="f516" fmla="*/ f416 f174 1"/>
                              <a:gd name="f517" fmla="*/ f417 f174 1"/>
                              <a:gd name="f518" fmla="*/ f418 f174 1"/>
                              <a:gd name="f519" fmla="*/ f419 f175 1"/>
                              <a:gd name="f520" fmla="*/ f420 f174 1"/>
                              <a:gd name="f521" fmla="*/ f421 f175 1"/>
                              <a:gd name="f522" fmla="*/ f422 f174 1"/>
                              <a:gd name="f523" fmla="*/ f423 f175 1"/>
                              <a:gd name="f524" fmla="*/ f424 f175 1"/>
                              <a:gd name="f525" fmla="*/ f425 f174 1"/>
                              <a:gd name="f526" fmla="*/ f426 f175 1"/>
                              <a:gd name="f527" fmla="*/ f427 f174 1"/>
                              <a:gd name="f528" fmla="*/ f428 f175 1"/>
                              <a:gd name="f529" fmla="*/ f429 f174 1"/>
                              <a:gd name="f530" fmla="*/ f430 f175 1"/>
                              <a:gd name="f531" fmla="*/ f431 f175 1"/>
                              <a:gd name="f532" fmla="*/ f432 f174 1"/>
                              <a:gd name="f533" fmla="*/ f433 f175 1"/>
                              <a:gd name="f534" fmla="*/ f434 f174 1"/>
                              <a:gd name="f535" fmla="*/ f435 f175 1"/>
                              <a:gd name="f536" fmla="*/ f436 f174 1"/>
                              <a:gd name="f537" fmla="*/ f437 f175 1"/>
                              <a:gd name="f538" fmla="*/ f438 f175 1"/>
                              <a:gd name="f539" fmla="*/ f439 f174 1"/>
                              <a:gd name="f540" fmla="*/ f440 f175 1"/>
                              <a:gd name="f541" fmla="*/ f441 f174 1"/>
                              <a:gd name="f542" fmla="*/ f442 f175 1"/>
                              <a:gd name="f543" fmla="*/ f443 f175 1"/>
                              <a:gd name="f544" fmla="*/ f444 f174 1"/>
                              <a:gd name="f545" fmla="*/ f445 f175 1"/>
                              <a:gd name="f546" fmla="*/ f446 f174 1"/>
                              <a:gd name="f547" fmla="*/ f447 f175 1"/>
                              <a:gd name="f548" fmla="*/ f448 f174 1"/>
                              <a:gd name="f549" fmla="*/ f449 f175 1"/>
                              <a:gd name="f550" fmla="*/ f450 f174 1"/>
                              <a:gd name="f551" fmla="*/ f451 f175 1"/>
                              <a:gd name="f552" fmla="*/ f452 f174 1"/>
                              <a:gd name="f553" fmla="*/ f453 f175 1"/>
                              <a:gd name="f554" fmla="*/ f454 f174 1"/>
                              <a:gd name="f555" fmla="*/ f455 f174 1"/>
                              <a:gd name="f556" fmla="*/ f456 f175 1"/>
                              <a:gd name="f557" fmla="*/ f457 f174 1"/>
                              <a:gd name="f558" fmla="*/ f458 f175 1"/>
                              <a:gd name="f559" fmla="*/ f459 f174 1"/>
                              <a:gd name="f560" fmla="*/ f460 f175 1"/>
                              <a:gd name="f561" fmla="*/ f461 f174 1"/>
                              <a:gd name="f562" fmla="*/ f462 f175 1"/>
                              <a:gd name="f563" fmla="*/ f463 f174 1"/>
                              <a:gd name="f564" fmla="*/ f464 f174 1"/>
                              <a:gd name="f565" fmla="*/ f465 f175 1"/>
                              <a:gd name="f566" fmla="*/ f466 f174 1"/>
                              <a:gd name="f567" fmla="*/ f467 f174 1"/>
                              <a:gd name="f568" fmla="*/ f468 f175 1"/>
                              <a:gd name="f569" fmla="*/ f469 f174 1"/>
                              <a:gd name="f570" fmla="*/ f470 f175 1"/>
                              <a:gd name="f571" fmla="*/ f471 f174 1"/>
                              <a:gd name="f572" fmla="*/ f472 f175 1"/>
                              <a:gd name="f573" fmla="*/ f473 f174 1"/>
                              <a:gd name="f574" fmla="*/ f474 f17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78">
                                <a:pos x="f479" y="f480"/>
                              </a:cxn>
                              <a:cxn ang="f378">
                                <a:pos x="f481" y="f482"/>
                              </a:cxn>
                              <a:cxn ang="f378">
                                <a:pos x="f483" y="f484"/>
                              </a:cxn>
                              <a:cxn ang="f378">
                                <a:pos x="f485" y="f486"/>
                              </a:cxn>
                              <a:cxn ang="f378">
                                <a:pos x="f487" y="f488"/>
                              </a:cxn>
                              <a:cxn ang="f378">
                                <a:pos x="f489" y="f490"/>
                              </a:cxn>
                              <a:cxn ang="f378">
                                <a:pos x="f491" y="f492"/>
                              </a:cxn>
                              <a:cxn ang="f378">
                                <a:pos x="f493" y="f494"/>
                              </a:cxn>
                              <a:cxn ang="f378">
                                <a:pos x="f495" y="f496"/>
                              </a:cxn>
                              <a:cxn ang="f378">
                                <a:pos x="f497" y="f498"/>
                              </a:cxn>
                              <a:cxn ang="f378">
                                <a:pos x="f499" y="f500"/>
                              </a:cxn>
                              <a:cxn ang="f378">
                                <a:pos x="f501" y="f502"/>
                              </a:cxn>
                              <a:cxn ang="f378">
                                <a:pos x="f503" y="f504"/>
                              </a:cxn>
                              <a:cxn ang="f378">
                                <a:pos x="f505" y="f480"/>
                              </a:cxn>
                              <a:cxn ang="f378">
                                <a:pos x="f505" y="f494"/>
                              </a:cxn>
                              <a:cxn ang="f378">
                                <a:pos x="f506" y="f507"/>
                              </a:cxn>
                              <a:cxn ang="f378">
                                <a:pos x="f508" y="f509"/>
                              </a:cxn>
                              <a:cxn ang="f378">
                                <a:pos x="f510" y="f511"/>
                              </a:cxn>
                              <a:cxn ang="f378">
                                <a:pos x="f512" y="f513"/>
                              </a:cxn>
                              <a:cxn ang="f378">
                                <a:pos x="f514" y="f515"/>
                              </a:cxn>
                              <a:cxn ang="f378">
                                <a:pos x="f516" y="f492"/>
                              </a:cxn>
                              <a:cxn ang="f378">
                                <a:pos x="f517" y="f492"/>
                              </a:cxn>
                              <a:cxn ang="f378">
                                <a:pos x="f518" y="f519"/>
                              </a:cxn>
                              <a:cxn ang="f378">
                                <a:pos x="f520" y="f521"/>
                              </a:cxn>
                              <a:cxn ang="f378">
                                <a:pos x="f522" y="f523"/>
                              </a:cxn>
                              <a:cxn ang="f378">
                                <a:pos x="f522" y="f524"/>
                              </a:cxn>
                              <a:cxn ang="f378">
                                <a:pos x="f525" y="f526"/>
                              </a:cxn>
                              <a:cxn ang="f378">
                                <a:pos x="f527" y="f528"/>
                              </a:cxn>
                              <a:cxn ang="f378">
                                <a:pos x="f529" y="f530"/>
                              </a:cxn>
                              <a:cxn ang="f378">
                                <a:pos x="f518" y="f531"/>
                              </a:cxn>
                              <a:cxn ang="f378">
                                <a:pos x="f532" y="f533"/>
                              </a:cxn>
                              <a:cxn ang="f378">
                                <a:pos x="f534" y="f535"/>
                              </a:cxn>
                              <a:cxn ang="f378">
                                <a:pos x="f536" y="f537"/>
                              </a:cxn>
                              <a:cxn ang="f378">
                                <a:pos x="f495" y="f538"/>
                              </a:cxn>
                              <a:cxn ang="f378">
                                <a:pos x="f539" y="f540"/>
                              </a:cxn>
                              <a:cxn ang="f378">
                                <a:pos x="f541" y="f542"/>
                              </a:cxn>
                              <a:cxn ang="f378">
                                <a:pos x="f501" y="f543"/>
                              </a:cxn>
                              <a:cxn ang="f378">
                                <a:pos x="f544" y="f545"/>
                              </a:cxn>
                              <a:cxn ang="f378">
                                <a:pos x="f546" y="f547"/>
                              </a:cxn>
                              <a:cxn ang="f378">
                                <a:pos x="f548" y="f549"/>
                              </a:cxn>
                              <a:cxn ang="f378">
                                <a:pos x="f550" y="f551"/>
                              </a:cxn>
                              <a:cxn ang="f378">
                                <a:pos x="f552" y="f553"/>
                              </a:cxn>
                              <a:cxn ang="f378">
                                <a:pos x="f554" y="f547"/>
                              </a:cxn>
                              <a:cxn ang="f378">
                                <a:pos x="f555" y="f556"/>
                              </a:cxn>
                              <a:cxn ang="f378">
                                <a:pos x="f557" y="f558"/>
                              </a:cxn>
                              <a:cxn ang="f378">
                                <a:pos x="f559" y="f560"/>
                              </a:cxn>
                              <a:cxn ang="f378">
                                <a:pos x="f561" y="f562"/>
                              </a:cxn>
                              <a:cxn ang="f378">
                                <a:pos x="f563" y="f549"/>
                              </a:cxn>
                              <a:cxn ang="f378">
                                <a:pos x="f564" y="f565"/>
                              </a:cxn>
                              <a:cxn ang="f378">
                                <a:pos x="f566" y="f509"/>
                              </a:cxn>
                              <a:cxn ang="f378">
                                <a:pos x="f567" y="f568"/>
                              </a:cxn>
                              <a:cxn ang="f378">
                                <a:pos x="f569" y="f570"/>
                              </a:cxn>
                              <a:cxn ang="f378">
                                <a:pos x="f571" y="f572"/>
                              </a:cxn>
                              <a:cxn ang="f378">
                                <a:pos x="f573" y="f574"/>
                              </a:cxn>
                            </a:cxnLst>
                            <a:rect l="f475" t="f478" r="f476" b="f477"/>
                            <a:pathLst>
                              <a:path w="1190" h="61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4"/>
                                </a:lnTo>
                                <a:lnTo>
                                  <a:pt x="f16" y="f14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2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0" y="f37"/>
                                </a:lnTo>
                                <a:lnTo>
                                  <a:pt x="f38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38" y="f45"/>
                                </a:lnTo>
                                <a:lnTo>
                                  <a:pt x="f40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2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46"/>
                                </a:lnTo>
                                <a:lnTo>
                                  <a:pt x="f61" y="f62"/>
                                </a:lnTo>
                                <a:lnTo>
                                  <a:pt x="f60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2" y="f6"/>
                                </a:lnTo>
                                <a:lnTo>
                                  <a:pt x="f74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69"/>
                                </a:lnTo>
                                <a:lnTo>
                                  <a:pt x="f79" y="f80"/>
                                </a:lnTo>
                                <a:lnTo>
                                  <a:pt x="f81" y="f63"/>
                                </a:lnTo>
                                <a:lnTo>
                                  <a:pt x="f79" y="f82"/>
                                </a:lnTo>
                                <a:lnTo>
                                  <a:pt x="f83" y="f55"/>
                                </a:lnTo>
                                <a:lnTo>
                                  <a:pt x="f84" y="f31"/>
                                </a:lnTo>
                                <a:lnTo>
                                  <a:pt x="f85" y="f86"/>
                                </a:lnTo>
                                <a:lnTo>
                                  <a:pt x="f84" y="f86"/>
                                </a:lnTo>
                                <a:lnTo>
                                  <a:pt x="f78" y="f29"/>
                                </a:lnTo>
                                <a:lnTo>
                                  <a:pt x="f87" y="f82"/>
                                </a:lnTo>
                                <a:lnTo>
                                  <a:pt x="f88" y="f23"/>
                                </a:lnTo>
                                <a:lnTo>
                                  <a:pt x="f89" y="f63"/>
                                </a:lnTo>
                                <a:lnTo>
                                  <a:pt x="f90" y="f10"/>
                                </a:lnTo>
                                <a:lnTo>
                                  <a:pt x="f91" y="f12"/>
                                </a:lnTo>
                                <a:lnTo>
                                  <a:pt x="f92" y="f14"/>
                                </a:lnTo>
                                <a:lnTo>
                                  <a:pt x="f93" y="f94"/>
                                </a:lnTo>
                                <a:lnTo>
                                  <a:pt x="f95" y="f12"/>
                                </a:lnTo>
                                <a:lnTo>
                                  <a:pt x="f95" y="f96"/>
                                </a:lnTo>
                                <a:lnTo>
                                  <a:pt x="f92" y="f62"/>
                                </a:lnTo>
                                <a:lnTo>
                                  <a:pt x="f91" y="f29"/>
                                </a:lnTo>
                                <a:lnTo>
                                  <a:pt x="f42" y="f46"/>
                                </a:lnTo>
                                <a:lnTo>
                                  <a:pt x="f97" y="f45"/>
                                </a:lnTo>
                                <a:lnTo>
                                  <a:pt x="f89" y="f44"/>
                                </a:lnTo>
                                <a:lnTo>
                                  <a:pt x="f41" y="f93"/>
                                </a:lnTo>
                                <a:lnTo>
                                  <a:pt x="f98" y="f99"/>
                                </a:lnTo>
                                <a:lnTo>
                                  <a:pt x="f100" y="f42"/>
                                </a:lnTo>
                                <a:lnTo>
                                  <a:pt x="f101" y="f35"/>
                                </a:lnTo>
                                <a:lnTo>
                                  <a:pt x="f88" y="f35"/>
                                </a:lnTo>
                                <a:lnTo>
                                  <a:pt x="f102" y="f91"/>
                                </a:lnTo>
                                <a:lnTo>
                                  <a:pt x="f103" y="f104"/>
                                </a:lnTo>
                                <a:lnTo>
                                  <a:pt x="f105" y="f104"/>
                                </a:lnTo>
                                <a:lnTo>
                                  <a:pt x="f106" y="f104"/>
                                </a:lnTo>
                                <a:lnTo>
                                  <a:pt x="f91" y="f99"/>
                                </a:lnTo>
                                <a:lnTo>
                                  <a:pt x="f92" y="f99"/>
                                </a:lnTo>
                                <a:lnTo>
                                  <a:pt x="f33" y="f92"/>
                                </a:lnTo>
                                <a:lnTo>
                                  <a:pt x="f45" y="f93"/>
                                </a:lnTo>
                                <a:lnTo>
                                  <a:pt x="f31" y="f95"/>
                                </a:lnTo>
                                <a:lnTo>
                                  <a:pt x="f107" y="f33"/>
                                </a:lnTo>
                                <a:lnTo>
                                  <a:pt x="f29" y="f45"/>
                                </a:lnTo>
                                <a:lnTo>
                                  <a:pt x="f108" y="f109"/>
                                </a:lnTo>
                                <a:lnTo>
                                  <a:pt x="f62" y="f107"/>
                                </a:lnTo>
                                <a:lnTo>
                                  <a:pt x="f110" y="f55"/>
                                </a:lnTo>
                                <a:lnTo>
                                  <a:pt x="f96" y="f55"/>
                                </a:lnTo>
                                <a:lnTo>
                                  <a:pt x="f111" y="f55"/>
                                </a:lnTo>
                                <a:lnTo>
                                  <a:pt x="f21" y="f55"/>
                                </a:lnTo>
                                <a:lnTo>
                                  <a:pt x="f12" y="f55"/>
                                </a:lnTo>
                                <a:lnTo>
                                  <a:pt x="f14" y="f55"/>
                                </a:lnTo>
                                <a:lnTo>
                                  <a:pt x="f80" y="f50"/>
                                </a:lnTo>
                                <a:lnTo>
                                  <a:pt x="f94" y="f108"/>
                                </a:lnTo>
                                <a:lnTo>
                                  <a:pt x="f67" y="f27"/>
                                </a:lnTo>
                                <a:lnTo>
                                  <a:pt x="f94" y="f27"/>
                                </a:lnTo>
                                <a:lnTo>
                                  <a:pt x="f80" y="f27"/>
                                </a:lnTo>
                                <a:lnTo>
                                  <a:pt x="f14" y="f52"/>
                                </a:lnTo>
                                <a:lnTo>
                                  <a:pt x="f12" y="f52"/>
                                </a:lnTo>
                                <a:lnTo>
                                  <a:pt x="f21" y="f52"/>
                                </a:lnTo>
                                <a:lnTo>
                                  <a:pt x="f63" y="f52"/>
                                </a:lnTo>
                                <a:lnTo>
                                  <a:pt x="f96" y="f52"/>
                                </a:lnTo>
                                <a:lnTo>
                                  <a:pt x="f112" y="f62"/>
                                </a:lnTo>
                                <a:lnTo>
                                  <a:pt x="f25" y="f110"/>
                                </a:lnTo>
                                <a:lnTo>
                                  <a:pt x="f82" y="f111"/>
                                </a:lnTo>
                                <a:lnTo>
                                  <a:pt x="f82" y="f12"/>
                                </a:lnTo>
                                <a:lnTo>
                                  <a:pt x="f82" y="f80"/>
                                </a:lnTo>
                                <a:lnTo>
                                  <a:pt x="f25" y="f67"/>
                                </a:lnTo>
                                <a:lnTo>
                                  <a:pt x="f112" y="f69"/>
                                </a:lnTo>
                                <a:lnTo>
                                  <a:pt x="f23" y="f113"/>
                                </a:lnTo>
                                <a:lnTo>
                                  <a:pt x="f21" y="f77"/>
                                </a:lnTo>
                                <a:lnTo>
                                  <a:pt x="f18" y="f114"/>
                                </a:lnTo>
                                <a:lnTo>
                                  <a:pt x="f80" y="f114"/>
                                </a:lnTo>
                                <a:lnTo>
                                  <a:pt x="f115" y="f114"/>
                                </a:lnTo>
                                <a:lnTo>
                                  <a:pt x="f116" y="f73"/>
                                </a:lnTo>
                                <a:lnTo>
                                  <a:pt x="f117" y="f71"/>
                                </a:lnTo>
                                <a:lnTo>
                                  <a:pt x="f114" y="f69"/>
                                </a:lnTo>
                                <a:lnTo>
                                  <a:pt x="f75" y="f94"/>
                                </a:lnTo>
                                <a:lnTo>
                                  <a:pt x="f6" y="f12"/>
                                </a:lnTo>
                                <a:lnTo>
                                  <a:pt x="f6" y="f96"/>
                                </a:lnTo>
                                <a:lnTo>
                                  <a:pt x="f75" y="f27"/>
                                </a:lnTo>
                                <a:lnTo>
                                  <a:pt x="f77" y="f118"/>
                                </a:lnTo>
                                <a:lnTo>
                                  <a:pt x="f69" y="f59"/>
                                </a:lnTo>
                                <a:lnTo>
                                  <a:pt x="f94" y="f95"/>
                                </a:lnTo>
                                <a:lnTo>
                                  <a:pt x="f12" y="f91"/>
                                </a:lnTo>
                                <a:lnTo>
                                  <a:pt x="f96" y="f106"/>
                                </a:lnTo>
                                <a:lnTo>
                                  <a:pt x="f119" y="f120"/>
                                </a:lnTo>
                                <a:lnTo>
                                  <a:pt x="f55" y="f97"/>
                                </a:lnTo>
                                <a:lnTo>
                                  <a:pt x="f57" y="f121"/>
                                </a:lnTo>
                                <a:lnTo>
                                  <a:pt x="f45" y="f37"/>
                                </a:lnTo>
                                <a:lnTo>
                                  <a:pt x="f92" y="f103"/>
                                </a:lnTo>
                                <a:lnTo>
                                  <a:pt x="f42" y="f89"/>
                                </a:lnTo>
                                <a:lnTo>
                                  <a:pt x="f121" y="f89"/>
                                </a:lnTo>
                                <a:lnTo>
                                  <a:pt x="f2" y="f122"/>
                                </a:lnTo>
                                <a:lnTo>
                                  <a:pt x="f101" y="f102"/>
                                </a:lnTo>
                                <a:lnTo>
                                  <a:pt x="f123" y="f102"/>
                                </a:lnTo>
                                <a:lnTo>
                                  <a:pt x="f83" y="f2"/>
                                </a:lnTo>
                                <a:lnTo>
                                  <a:pt x="f84" y="f124"/>
                                </a:lnTo>
                                <a:lnTo>
                                  <a:pt x="f125" y="f88"/>
                                </a:lnTo>
                                <a:lnTo>
                                  <a:pt x="f68" y="f126"/>
                                </a:lnTo>
                                <a:lnTo>
                                  <a:pt x="f127" y="f101"/>
                                </a:lnTo>
                                <a:lnTo>
                                  <a:pt x="f128" y="f87"/>
                                </a:lnTo>
                                <a:lnTo>
                                  <a:pt x="f129" y="f98"/>
                                </a:lnTo>
                                <a:lnTo>
                                  <a:pt x="f60" y="f130"/>
                                </a:lnTo>
                                <a:lnTo>
                                  <a:pt x="f58" y="f125"/>
                                </a:lnTo>
                                <a:lnTo>
                                  <a:pt x="f58" y="f131"/>
                                </a:lnTo>
                                <a:lnTo>
                                  <a:pt x="f61" y="f132"/>
                                </a:lnTo>
                                <a:lnTo>
                                  <a:pt x="f133" y="f133"/>
                                </a:lnTo>
                                <a:lnTo>
                                  <a:pt x="f128" y="f61"/>
                                </a:lnTo>
                                <a:lnTo>
                                  <a:pt x="f134" y="f58"/>
                                </a:lnTo>
                                <a:lnTo>
                                  <a:pt x="f135" y="f58"/>
                                </a:lnTo>
                                <a:lnTo>
                                  <a:pt x="f85" y="f60"/>
                                </a:lnTo>
                                <a:lnTo>
                                  <a:pt x="f136" y="f64"/>
                                </a:lnTo>
                                <a:lnTo>
                                  <a:pt x="f84" y="f66"/>
                                </a:lnTo>
                                <a:lnTo>
                                  <a:pt x="f84" y="f131"/>
                                </a:lnTo>
                                <a:lnTo>
                                  <a:pt x="f136" y="f137"/>
                                </a:lnTo>
                                <a:lnTo>
                                  <a:pt x="f85" y="f85"/>
                                </a:lnTo>
                                <a:lnTo>
                                  <a:pt x="f70" y="f136"/>
                                </a:lnTo>
                                <a:lnTo>
                                  <a:pt x="f135" y="f74"/>
                                </a:lnTo>
                                <a:lnTo>
                                  <a:pt x="f70" y="f138"/>
                                </a:lnTo>
                                <a:lnTo>
                                  <a:pt x="f85" y="f130"/>
                                </a:lnTo>
                                <a:lnTo>
                                  <a:pt x="f84" y="f130"/>
                                </a:lnTo>
                                <a:lnTo>
                                  <a:pt x="f74" y="f138"/>
                                </a:lnTo>
                                <a:lnTo>
                                  <a:pt x="f130" y="f74"/>
                                </a:lnTo>
                                <a:lnTo>
                                  <a:pt x="f76" y="f84"/>
                                </a:lnTo>
                                <a:lnTo>
                                  <a:pt x="f83" y="f136"/>
                                </a:lnTo>
                                <a:lnTo>
                                  <a:pt x="f83" y="f72"/>
                                </a:lnTo>
                                <a:lnTo>
                                  <a:pt x="f79" y="f84"/>
                                </a:lnTo>
                                <a:lnTo>
                                  <a:pt x="f81" y="f138"/>
                                </a:lnTo>
                                <a:lnTo>
                                  <a:pt x="f139" y="f76"/>
                                </a:lnTo>
                                <a:lnTo>
                                  <a:pt x="f98" y="f83"/>
                                </a:lnTo>
                                <a:lnTo>
                                  <a:pt x="f100" y="f83"/>
                                </a:lnTo>
                                <a:lnTo>
                                  <a:pt x="f87" y="f83"/>
                                </a:lnTo>
                                <a:lnTo>
                                  <a:pt x="f140" y="f83"/>
                                </a:lnTo>
                                <a:lnTo>
                                  <a:pt x="f101" y="f76"/>
                                </a:lnTo>
                                <a:lnTo>
                                  <a:pt x="f141" y="f138"/>
                                </a:lnTo>
                                <a:lnTo>
                                  <a:pt x="f141" y="f136"/>
                                </a:lnTo>
                                <a:lnTo>
                                  <a:pt x="f39" y="f70"/>
                                </a:lnTo>
                                <a:lnTo>
                                  <a:pt x="f140" y="f68"/>
                                </a:lnTo>
                                <a:lnTo>
                                  <a:pt x="f87" y="f127"/>
                                </a:lnTo>
                                <a:lnTo>
                                  <a:pt x="f98" y="f64"/>
                                </a:lnTo>
                                <a:lnTo>
                                  <a:pt x="f79" y="f61"/>
                                </a:lnTo>
                                <a:lnTo>
                                  <a:pt x="f83" y="f142"/>
                                </a:lnTo>
                                <a:lnTo>
                                  <a:pt x="f138" y="f54"/>
                                </a:lnTo>
                                <a:lnTo>
                                  <a:pt x="f72" y="f143"/>
                                </a:lnTo>
                                <a:lnTo>
                                  <a:pt x="f137" y="f53"/>
                                </a:lnTo>
                                <a:lnTo>
                                  <a:pt x="f131" y="f144"/>
                                </a:lnTo>
                                <a:lnTo>
                                  <a:pt x="f128" y="f8"/>
                                </a:lnTo>
                                <a:lnTo>
                                  <a:pt x="f60" y="f8"/>
                                </a:lnTo>
                                <a:lnTo>
                                  <a:pt x="f145" y="f144"/>
                                </a:lnTo>
                                <a:lnTo>
                                  <a:pt x="f53" y="f53"/>
                                </a:lnTo>
                                <a:lnTo>
                                  <a:pt x="f146" y="f142"/>
                                </a:lnTo>
                                <a:lnTo>
                                  <a:pt x="f36" y="f133"/>
                                </a:lnTo>
                                <a:lnTo>
                                  <a:pt x="f34" y="f127"/>
                                </a:lnTo>
                                <a:lnTo>
                                  <a:pt x="f147" y="f137"/>
                                </a:lnTo>
                                <a:lnTo>
                                  <a:pt x="f148" y="f74"/>
                                </a:lnTo>
                                <a:lnTo>
                                  <a:pt x="f30" y="f79"/>
                                </a:lnTo>
                                <a:lnTo>
                                  <a:pt x="f149" y="f87"/>
                                </a:lnTo>
                                <a:lnTo>
                                  <a:pt x="f150" y="f141"/>
                                </a:lnTo>
                                <a:lnTo>
                                  <a:pt x="f151" y="f124"/>
                                </a:lnTo>
                                <a:lnTo>
                                  <a:pt x="f152" y="f89"/>
                                </a:lnTo>
                                <a:lnTo>
                                  <a:pt x="f153" y="f97"/>
                                </a:lnTo>
                                <a:lnTo>
                                  <a:pt x="f154" y="f106"/>
                                </a:lnTo>
                                <a:lnTo>
                                  <a:pt x="f22" y="f35"/>
                                </a:lnTo>
                                <a:lnTo>
                                  <a:pt x="f155" y="f92"/>
                                </a:lnTo>
                                <a:lnTo>
                                  <a:pt x="f156" y="f44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160"/>
                                </a:lnTo>
                                <a:lnTo>
                                  <a:pt x="f161" y="f109"/>
                                </a:lnTo>
                                <a:lnTo>
                                  <a:pt x="f16" y="f46"/>
                                </a:lnTo>
                                <a:lnTo>
                                  <a:pt x="f162" y="f57"/>
                                </a:lnTo>
                                <a:lnTo>
                                  <a:pt x="f163" y="f107"/>
                                </a:lnTo>
                                <a:lnTo>
                                  <a:pt x="f164" y="f107"/>
                                </a:lnTo>
                                <a:lnTo>
                                  <a:pt x="f165" y="f57"/>
                                </a:lnTo>
                                <a:lnTo>
                                  <a:pt x="f7" y="f46"/>
                                </a:lnTo>
                                <a:lnTo>
                                  <a:pt x="f166" y="f167"/>
                                </a:lnTo>
                                <a:lnTo>
                                  <a:pt x="f168" y="f29"/>
                                </a:lnTo>
                                <a:lnTo>
                                  <a:pt x="f169" y="f50"/>
                                </a:lnTo>
                                <a:lnTo>
                                  <a:pt x="f165" y="f27"/>
                                </a:lnTo>
                                <a:lnTo>
                                  <a:pt x="f170" y="f119"/>
                                </a:lnTo>
                                <a:lnTo>
                                  <a:pt x="f171" y="f110"/>
                                </a:lnTo>
                                <a:lnTo>
                                  <a:pt x="f172" y="f111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56126440" name="Freeform 143"/>
                        <wps:cNvSpPr/>
                        <wps:spPr>
                          <a:xfrm>
                            <a:off x="5786487" y="5641"/>
                            <a:ext cx="442121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8"/>
                              <a:gd name="f7" fmla="val 317"/>
                              <a:gd name="f8" fmla="val 44"/>
                              <a:gd name="f9" fmla="val 68"/>
                              <a:gd name="f10" fmla="val 288"/>
                              <a:gd name="f11" fmla="val 92"/>
                              <a:gd name="f12" fmla="val 264"/>
                              <a:gd name="f13" fmla="val 120"/>
                              <a:gd name="f14" fmla="val 235"/>
                              <a:gd name="f15" fmla="val 149"/>
                              <a:gd name="f16" fmla="val 216"/>
                              <a:gd name="f17" fmla="val 183"/>
                              <a:gd name="f18" fmla="val 192"/>
                              <a:gd name="f19" fmla="val 212"/>
                              <a:gd name="f20" fmla="val 178"/>
                              <a:gd name="f21" fmla="val 245"/>
                              <a:gd name="f22" fmla="val 159"/>
                              <a:gd name="f23" fmla="val 279"/>
                              <a:gd name="f24" fmla="val 144"/>
                              <a:gd name="f25" fmla="val 312"/>
                              <a:gd name="f26" fmla="val 135"/>
                              <a:gd name="f27" fmla="val 346"/>
                              <a:gd name="f28" fmla="val 125"/>
                              <a:gd name="f29" fmla="val 384"/>
                              <a:gd name="f30" fmla="val 115"/>
                              <a:gd name="f31" fmla="val 418"/>
                              <a:gd name="f32" fmla="val 111"/>
                              <a:gd name="f33" fmla="val 456"/>
                              <a:gd name="f34" fmla="val 495"/>
                              <a:gd name="f35" fmla="val 533"/>
                              <a:gd name="f36" fmla="val 572"/>
                              <a:gd name="f37" fmla="val 29"/>
                              <a:gd name="f38" fmla="val 615"/>
                              <a:gd name="f39" fmla="val 19"/>
                              <a:gd name="f40" fmla="val 581"/>
                              <a:gd name="f41" fmla="val 10"/>
                              <a:gd name="f42" fmla="val 548"/>
                              <a:gd name="f43" fmla="val 5"/>
                              <a:gd name="f44" fmla="val 509"/>
                              <a:gd name="f45" fmla="val 471"/>
                              <a:gd name="f46" fmla="val 432"/>
                              <a:gd name="f47" fmla="val 394"/>
                              <a:gd name="f48" fmla="val 351"/>
                              <a:gd name="f49" fmla="val 274"/>
                              <a:gd name="f50" fmla="val 231"/>
                              <a:gd name="f51" fmla="val 39"/>
                              <a:gd name="f52" fmla="val 53"/>
                              <a:gd name="f53" fmla="val 154"/>
                              <a:gd name="f54" fmla="val 72"/>
                              <a:gd name="f55" fmla="val 91"/>
                              <a:gd name="f56" fmla="val 82"/>
                              <a:gd name="f57" fmla="val 48"/>
                              <a:gd name="f58" fmla="val 139"/>
                              <a:gd name="f59" fmla="val 173"/>
                              <a:gd name="f60" fmla="val 187"/>
                              <a:gd name="f61" fmla="val 202"/>
                              <a:gd name="f62" fmla="val 211"/>
                              <a:gd name="f63" fmla="val 20"/>
                              <a:gd name="f64" fmla="val 226"/>
                              <a:gd name="f65" fmla="val 240"/>
                              <a:gd name="f66" fmla="val 250"/>
                              <a:gd name="f67" fmla="val 259"/>
                              <a:gd name="f68" fmla="val 269"/>
                              <a:gd name="f69" fmla="val 15"/>
                              <a:gd name="f70" fmla="val 24"/>
                              <a:gd name="f71" fmla="val 283"/>
                              <a:gd name="f72" fmla="val 298"/>
                              <a:gd name="f73" fmla="val 307"/>
                              <a:gd name="f74" fmla="+- 0 0 -90"/>
                              <a:gd name="f75" fmla="*/ f3 1 648"/>
                              <a:gd name="f76" fmla="*/ f4 1 317"/>
                              <a:gd name="f77" fmla="+- f7 0 f5"/>
                              <a:gd name="f78" fmla="+- f6 0 f5"/>
                              <a:gd name="f79" fmla="*/ f74 f0 1"/>
                              <a:gd name="f80" fmla="*/ f78 1 648"/>
                              <a:gd name="f81" fmla="*/ f77 1 317"/>
                              <a:gd name="f82" fmla="*/ 44 f78 1"/>
                              <a:gd name="f83" fmla="*/ 317 f77 1"/>
                              <a:gd name="f84" fmla="*/ 68 f78 1"/>
                              <a:gd name="f85" fmla="*/ 288 f77 1"/>
                              <a:gd name="f86" fmla="*/ 92 f78 1"/>
                              <a:gd name="f87" fmla="*/ 264 f77 1"/>
                              <a:gd name="f88" fmla="*/ 120 f78 1"/>
                              <a:gd name="f89" fmla="*/ 235 f77 1"/>
                              <a:gd name="f90" fmla="*/ 149 f78 1"/>
                              <a:gd name="f91" fmla="*/ 216 f77 1"/>
                              <a:gd name="f92" fmla="*/ 183 f78 1"/>
                              <a:gd name="f93" fmla="*/ 192 f77 1"/>
                              <a:gd name="f94" fmla="*/ 212 f78 1"/>
                              <a:gd name="f95" fmla="*/ 178 f77 1"/>
                              <a:gd name="f96" fmla="*/ 245 f78 1"/>
                              <a:gd name="f97" fmla="*/ 159 f77 1"/>
                              <a:gd name="f98" fmla="*/ 279 f78 1"/>
                              <a:gd name="f99" fmla="*/ 144 f77 1"/>
                              <a:gd name="f100" fmla="*/ 312 f78 1"/>
                              <a:gd name="f101" fmla="*/ 135 f77 1"/>
                              <a:gd name="f102" fmla="*/ 346 f78 1"/>
                              <a:gd name="f103" fmla="*/ 125 f77 1"/>
                              <a:gd name="f104" fmla="*/ 384 f78 1"/>
                              <a:gd name="f105" fmla="*/ 115 f77 1"/>
                              <a:gd name="f106" fmla="*/ 418 f78 1"/>
                              <a:gd name="f107" fmla="*/ 111 f77 1"/>
                              <a:gd name="f108" fmla="*/ 456 f78 1"/>
                              <a:gd name="f109" fmla="*/ 495 f78 1"/>
                              <a:gd name="f110" fmla="*/ 533 f78 1"/>
                              <a:gd name="f111" fmla="*/ 120 f77 1"/>
                              <a:gd name="f112" fmla="*/ 572 f78 1"/>
                              <a:gd name="f113" fmla="*/ 648 f78 1"/>
                              <a:gd name="f114" fmla="*/ 29 f77 1"/>
                              <a:gd name="f115" fmla="*/ 615 f78 1"/>
                              <a:gd name="f116" fmla="*/ 19 f77 1"/>
                              <a:gd name="f117" fmla="*/ 581 f78 1"/>
                              <a:gd name="f118" fmla="*/ 10 f77 1"/>
                              <a:gd name="f119" fmla="*/ 548 f78 1"/>
                              <a:gd name="f120" fmla="*/ 5 f77 1"/>
                              <a:gd name="f121" fmla="*/ 509 f78 1"/>
                              <a:gd name="f122" fmla="*/ 0 f77 1"/>
                              <a:gd name="f123" fmla="*/ 471 f78 1"/>
                              <a:gd name="f124" fmla="*/ 432 f78 1"/>
                              <a:gd name="f125" fmla="*/ 394 f78 1"/>
                              <a:gd name="f126" fmla="*/ 351 f78 1"/>
                              <a:gd name="f127" fmla="*/ 274 f78 1"/>
                              <a:gd name="f128" fmla="*/ 231 f78 1"/>
                              <a:gd name="f129" fmla="*/ 39 f77 1"/>
                              <a:gd name="f130" fmla="*/ 192 f78 1"/>
                              <a:gd name="f131" fmla="*/ 53 f77 1"/>
                              <a:gd name="f132" fmla="*/ 154 f78 1"/>
                              <a:gd name="f133" fmla="*/ 72 f77 1"/>
                              <a:gd name="f134" fmla="*/ 91 f77 1"/>
                              <a:gd name="f135" fmla="*/ 82 f78 1"/>
                              <a:gd name="f136" fmla="*/ 48 f78 1"/>
                              <a:gd name="f137" fmla="*/ 139 f77 1"/>
                              <a:gd name="f138" fmla="*/ 149 f77 1"/>
                              <a:gd name="f139" fmla="*/ 173 f77 1"/>
                              <a:gd name="f140" fmla="*/ 187 f77 1"/>
                              <a:gd name="f141" fmla="*/ 39 f78 1"/>
                              <a:gd name="f142" fmla="*/ 202 f77 1"/>
                              <a:gd name="f143" fmla="*/ 29 f78 1"/>
                              <a:gd name="f144" fmla="*/ 211 f77 1"/>
                              <a:gd name="f145" fmla="*/ 20 f78 1"/>
                              <a:gd name="f146" fmla="*/ 226 f77 1"/>
                              <a:gd name="f147" fmla="*/ 5 f78 1"/>
                              <a:gd name="f148" fmla="*/ 240 f77 1"/>
                              <a:gd name="f149" fmla="*/ 0 f78 1"/>
                              <a:gd name="f150" fmla="*/ 250 f77 1"/>
                              <a:gd name="f151" fmla="*/ 259 f77 1"/>
                              <a:gd name="f152" fmla="*/ 269 f77 1"/>
                              <a:gd name="f153" fmla="*/ 15 f78 1"/>
                              <a:gd name="f154" fmla="*/ 274 f77 1"/>
                              <a:gd name="f155" fmla="*/ 24 f78 1"/>
                              <a:gd name="f156" fmla="*/ 283 f77 1"/>
                              <a:gd name="f157" fmla="*/ 298 f77 1"/>
                              <a:gd name="f158" fmla="*/ 307 f77 1"/>
                              <a:gd name="f159" fmla="*/ f79 1 f2"/>
                              <a:gd name="f160" fmla="*/ f82 1 648"/>
                              <a:gd name="f161" fmla="*/ f83 1 317"/>
                              <a:gd name="f162" fmla="*/ f84 1 648"/>
                              <a:gd name="f163" fmla="*/ f85 1 317"/>
                              <a:gd name="f164" fmla="*/ f86 1 648"/>
                              <a:gd name="f165" fmla="*/ f87 1 317"/>
                              <a:gd name="f166" fmla="*/ f88 1 648"/>
                              <a:gd name="f167" fmla="*/ f89 1 317"/>
                              <a:gd name="f168" fmla="*/ f90 1 648"/>
                              <a:gd name="f169" fmla="*/ f91 1 317"/>
                              <a:gd name="f170" fmla="*/ f92 1 648"/>
                              <a:gd name="f171" fmla="*/ f93 1 317"/>
                              <a:gd name="f172" fmla="*/ f94 1 648"/>
                              <a:gd name="f173" fmla="*/ f95 1 317"/>
                              <a:gd name="f174" fmla="*/ f96 1 648"/>
                              <a:gd name="f175" fmla="*/ f97 1 317"/>
                              <a:gd name="f176" fmla="*/ f98 1 648"/>
                              <a:gd name="f177" fmla="*/ f99 1 317"/>
                              <a:gd name="f178" fmla="*/ f100 1 648"/>
                              <a:gd name="f179" fmla="*/ f101 1 317"/>
                              <a:gd name="f180" fmla="*/ f102 1 648"/>
                              <a:gd name="f181" fmla="*/ f103 1 317"/>
                              <a:gd name="f182" fmla="*/ f104 1 648"/>
                              <a:gd name="f183" fmla="*/ f105 1 317"/>
                              <a:gd name="f184" fmla="*/ f106 1 648"/>
                              <a:gd name="f185" fmla="*/ f107 1 317"/>
                              <a:gd name="f186" fmla="*/ f108 1 648"/>
                              <a:gd name="f187" fmla="*/ f109 1 648"/>
                              <a:gd name="f188" fmla="*/ f110 1 648"/>
                              <a:gd name="f189" fmla="*/ f111 1 317"/>
                              <a:gd name="f190" fmla="*/ f112 1 648"/>
                              <a:gd name="f191" fmla="*/ f113 1 648"/>
                              <a:gd name="f192" fmla="*/ f114 1 317"/>
                              <a:gd name="f193" fmla="*/ f115 1 648"/>
                              <a:gd name="f194" fmla="*/ f116 1 317"/>
                              <a:gd name="f195" fmla="*/ f117 1 648"/>
                              <a:gd name="f196" fmla="*/ f118 1 317"/>
                              <a:gd name="f197" fmla="*/ f119 1 648"/>
                              <a:gd name="f198" fmla="*/ f120 1 317"/>
                              <a:gd name="f199" fmla="*/ f121 1 648"/>
                              <a:gd name="f200" fmla="*/ f122 1 317"/>
                              <a:gd name="f201" fmla="*/ f123 1 648"/>
                              <a:gd name="f202" fmla="*/ f124 1 648"/>
                              <a:gd name="f203" fmla="*/ f125 1 648"/>
                              <a:gd name="f204" fmla="*/ f126 1 648"/>
                              <a:gd name="f205" fmla="*/ f127 1 648"/>
                              <a:gd name="f206" fmla="*/ f128 1 648"/>
                              <a:gd name="f207" fmla="*/ f129 1 317"/>
                              <a:gd name="f208" fmla="*/ f130 1 648"/>
                              <a:gd name="f209" fmla="*/ f131 1 317"/>
                              <a:gd name="f210" fmla="*/ f132 1 648"/>
                              <a:gd name="f211" fmla="*/ f133 1 317"/>
                              <a:gd name="f212" fmla="*/ f134 1 317"/>
                              <a:gd name="f213" fmla="*/ f135 1 648"/>
                              <a:gd name="f214" fmla="*/ f136 1 648"/>
                              <a:gd name="f215" fmla="*/ f137 1 317"/>
                              <a:gd name="f216" fmla="*/ f138 1 317"/>
                              <a:gd name="f217" fmla="*/ f139 1 317"/>
                              <a:gd name="f218" fmla="*/ f140 1 317"/>
                              <a:gd name="f219" fmla="*/ f141 1 648"/>
                              <a:gd name="f220" fmla="*/ f142 1 317"/>
                              <a:gd name="f221" fmla="*/ f143 1 648"/>
                              <a:gd name="f222" fmla="*/ f144 1 317"/>
                              <a:gd name="f223" fmla="*/ f145 1 648"/>
                              <a:gd name="f224" fmla="*/ f146 1 317"/>
                              <a:gd name="f225" fmla="*/ f147 1 648"/>
                              <a:gd name="f226" fmla="*/ f148 1 317"/>
                              <a:gd name="f227" fmla="*/ f149 1 648"/>
                              <a:gd name="f228" fmla="*/ f150 1 317"/>
                              <a:gd name="f229" fmla="*/ f151 1 317"/>
                              <a:gd name="f230" fmla="*/ f152 1 317"/>
                              <a:gd name="f231" fmla="*/ f153 1 648"/>
                              <a:gd name="f232" fmla="*/ f154 1 317"/>
                              <a:gd name="f233" fmla="*/ f155 1 648"/>
                              <a:gd name="f234" fmla="*/ f156 1 317"/>
                              <a:gd name="f235" fmla="*/ f157 1 317"/>
                              <a:gd name="f236" fmla="*/ f158 1 317"/>
                              <a:gd name="f237" fmla="*/ 0 1 f80"/>
                              <a:gd name="f238" fmla="*/ f6 1 f80"/>
                              <a:gd name="f239" fmla="*/ 0 1 f81"/>
                              <a:gd name="f240" fmla="*/ f7 1 f81"/>
                              <a:gd name="f241" fmla="+- f159 0 f1"/>
                              <a:gd name="f242" fmla="*/ f160 1 f80"/>
                              <a:gd name="f243" fmla="*/ f161 1 f81"/>
                              <a:gd name="f244" fmla="*/ f162 1 f80"/>
                              <a:gd name="f245" fmla="*/ f163 1 f81"/>
                              <a:gd name="f246" fmla="*/ f164 1 f80"/>
                              <a:gd name="f247" fmla="*/ f165 1 f81"/>
                              <a:gd name="f248" fmla="*/ f166 1 f80"/>
                              <a:gd name="f249" fmla="*/ f167 1 f81"/>
                              <a:gd name="f250" fmla="*/ f168 1 f80"/>
                              <a:gd name="f251" fmla="*/ f169 1 f81"/>
                              <a:gd name="f252" fmla="*/ f170 1 f80"/>
                              <a:gd name="f253" fmla="*/ f171 1 f81"/>
                              <a:gd name="f254" fmla="*/ f172 1 f80"/>
                              <a:gd name="f255" fmla="*/ f173 1 f81"/>
                              <a:gd name="f256" fmla="*/ f174 1 f80"/>
                              <a:gd name="f257" fmla="*/ f175 1 f81"/>
                              <a:gd name="f258" fmla="*/ f176 1 f80"/>
                              <a:gd name="f259" fmla="*/ f177 1 f81"/>
                              <a:gd name="f260" fmla="*/ f178 1 f80"/>
                              <a:gd name="f261" fmla="*/ f179 1 f81"/>
                              <a:gd name="f262" fmla="*/ f180 1 f80"/>
                              <a:gd name="f263" fmla="*/ f181 1 f81"/>
                              <a:gd name="f264" fmla="*/ f182 1 f80"/>
                              <a:gd name="f265" fmla="*/ f183 1 f81"/>
                              <a:gd name="f266" fmla="*/ f184 1 f80"/>
                              <a:gd name="f267" fmla="*/ f185 1 f81"/>
                              <a:gd name="f268" fmla="*/ f186 1 f80"/>
                              <a:gd name="f269" fmla="*/ f187 1 f80"/>
                              <a:gd name="f270" fmla="*/ f188 1 f80"/>
                              <a:gd name="f271" fmla="*/ f189 1 f81"/>
                              <a:gd name="f272" fmla="*/ f190 1 f80"/>
                              <a:gd name="f273" fmla="*/ f191 1 f80"/>
                              <a:gd name="f274" fmla="*/ f192 1 f81"/>
                              <a:gd name="f275" fmla="*/ f193 1 f80"/>
                              <a:gd name="f276" fmla="*/ f194 1 f81"/>
                              <a:gd name="f277" fmla="*/ f195 1 f80"/>
                              <a:gd name="f278" fmla="*/ f196 1 f81"/>
                              <a:gd name="f279" fmla="*/ f197 1 f80"/>
                              <a:gd name="f280" fmla="*/ f198 1 f81"/>
                              <a:gd name="f281" fmla="*/ f199 1 f80"/>
                              <a:gd name="f282" fmla="*/ f200 1 f81"/>
                              <a:gd name="f283" fmla="*/ f201 1 f80"/>
                              <a:gd name="f284" fmla="*/ f202 1 f80"/>
                              <a:gd name="f285" fmla="*/ f203 1 f80"/>
                              <a:gd name="f286" fmla="*/ f204 1 f80"/>
                              <a:gd name="f287" fmla="*/ f205 1 f80"/>
                              <a:gd name="f288" fmla="*/ f206 1 f80"/>
                              <a:gd name="f289" fmla="*/ f207 1 f81"/>
                              <a:gd name="f290" fmla="*/ f208 1 f80"/>
                              <a:gd name="f291" fmla="*/ f209 1 f81"/>
                              <a:gd name="f292" fmla="*/ f210 1 f80"/>
                              <a:gd name="f293" fmla="*/ f211 1 f81"/>
                              <a:gd name="f294" fmla="*/ f212 1 f81"/>
                              <a:gd name="f295" fmla="*/ f213 1 f80"/>
                              <a:gd name="f296" fmla="*/ f214 1 f80"/>
                              <a:gd name="f297" fmla="*/ f215 1 f81"/>
                              <a:gd name="f298" fmla="*/ f216 1 f81"/>
                              <a:gd name="f299" fmla="*/ f217 1 f81"/>
                              <a:gd name="f300" fmla="*/ f218 1 f81"/>
                              <a:gd name="f301" fmla="*/ f219 1 f80"/>
                              <a:gd name="f302" fmla="*/ f220 1 f81"/>
                              <a:gd name="f303" fmla="*/ f221 1 f80"/>
                              <a:gd name="f304" fmla="*/ f222 1 f81"/>
                              <a:gd name="f305" fmla="*/ f223 1 f80"/>
                              <a:gd name="f306" fmla="*/ f224 1 f81"/>
                              <a:gd name="f307" fmla="*/ f225 1 f80"/>
                              <a:gd name="f308" fmla="*/ f226 1 f81"/>
                              <a:gd name="f309" fmla="*/ f227 1 f80"/>
                              <a:gd name="f310" fmla="*/ f228 1 f81"/>
                              <a:gd name="f311" fmla="*/ f229 1 f81"/>
                              <a:gd name="f312" fmla="*/ f230 1 f81"/>
                              <a:gd name="f313" fmla="*/ f231 1 f80"/>
                              <a:gd name="f314" fmla="*/ f232 1 f81"/>
                              <a:gd name="f315" fmla="*/ f233 1 f80"/>
                              <a:gd name="f316" fmla="*/ f234 1 f81"/>
                              <a:gd name="f317" fmla="*/ f235 1 f81"/>
                              <a:gd name="f318" fmla="*/ f236 1 f81"/>
                              <a:gd name="f319" fmla="*/ f237 f75 1"/>
                              <a:gd name="f320" fmla="*/ f238 f75 1"/>
                              <a:gd name="f321" fmla="*/ f240 f76 1"/>
                              <a:gd name="f322" fmla="*/ f239 f76 1"/>
                              <a:gd name="f323" fmla="*/ f242 f75 1"/>
                              <a:gd name="f324" fmla="*/ f243 f76 1"/>
                              <a:gd name="f325" fmla="*/ f244 f75 1"/>
                              <a:gd name="f326" fmla="*/ f245 f76 1"/>
                              <a:gd name="f327" fmla="*/ f246 f75 1"/>
                              <a:gd name="f328" fmla="*/ f247 f76 1"/>
                              <a:gd name="f329" fmla="*/ f248 f75 1"/>
                              <a:gd name="f330" fmla="*/ f249 f76 1"/>
                              <a:gd name="f331" fmla="*/ f250 f75 1"/>
                              <a:gd name="f332" fmla="*/ f251 f76 1"/>
                              <a:gd name="f333" fmla="*/ f252 f75 1"/>
                              <a:gd name="f334" fmla="*/ f253 f76 1"/>
                              <a:gd name="f335" fmla="*/ f254 f75 1"/>
                              <a:gd name="f336" fmla="*/ f255 f76 1"/>
                              <a:gd name="f337" fmla="*/ f256 f75 1"/>
                              <a:gd name="f338" fmla="*/ f257 f76 1"/>
                              <a:gd name="f339" fmla="*/ f258 f75 1"/>
                              <a:gd name="f340" fmla="*/ f259 f76 1"/>
                              <a:gd name="f341" fmla="*/ f260 f75 1"/>
                              <a:gd name="f342" fmla="*/ f261 f76 1"/>
                              <a:gd name="f343" fmla="*/ f262 f75 1"/>
                              <a:gd name="f344" fmla="*/ f263 f76 1"/>
                              <a:gd name="f345" fmla="*/ f264 f75 1"/>
                              <a:gd name="f346" fmla="*/ f265 f76 1"/>
                              <a:gd name="f347" fmla="*/ f266 f75 1"/>
                              <a:gd name="f348" fmla="*/ f267 f76 1"/>
                              <a:gd name="f349" fmla="*/ f268 f75 1"/>
                              <a:gd name="f350" fmla="*/ f269 f75 1"/>
                              <a:gd name="f351" fmla="*/ f270 f75 1"/>
                              <a:gd name="f352" fmla="*/ f271 f76 1"/>
                              <a:gd name="f353" fmla="*/ f272 f75 1"/>
                              <a:gd name="f354" fmla="*/ f273 f75 1"/>
                              <a:gd name="f355" fmla="*/ f274 f76 1"/>
                              <a:gd name="f356" fmla="*/ f275 f75 1"/>
                              <a:gd name="f357" fmla="*/ f276 f76 1"/>
                              <a:gd name="f358" fmla="*/ f277 f75 1"/>
                              <a:gd name="f359" fmla="*/ f278 f76 1"/>
                              <a:gd name="f360" fmla="*/ f279 f75 1"/>
                              <a:gd name="f361" fmla="*/ f280 f76 1"/>
                              <a:gd name="f362" fmla="*/ f281 f75 1"/>
                              <a:gd name="f363" fmla="*/ f282 f76 1"/>
                              <a:gd name="f364" fmla="*/ f283 f75 1"/>
                              <a:gd name="f365" fmla="*/ f284 f75 1"/>
                              <a:gd name="f366" fmla="*/ f285 f75 1"/>
                              <a:gd name="f367" fmla="*/ f286 f75 1"/>
                              <a:gd name="f368" fmla="*/ f287 f75 1"/>
                              <a:gd name="f369" fmla="*/ f288 f75 1"/>
                              <a:gd name="f370" fmla="*/ f289 f76 1"/>
                              <a:gd name="f371" fmla="*/ f290 f75 1"/>
                              <a:gd name="f372" fmla="*/ f291 f76 1"/>
                              <a:gd name="f373" fmla="*/ f292 f75 1"/>
                              <a:gd name="f374" fmla="*/ f293 f76 1"/>
                              <a:gd name="f375" fmla="*/ f294 f76 1"/>
                              <a:gd name="f376" fmla="*/ f295 f75 1"/>
                              <a:gd name="f377" fmla="*/ f296 f75 1"/>
                              <a:gd name="f378" fmla="*/ f297 f76 1"/>
                              <a:gd name="f379" fmla="*/ f298 f76 1"/>
                              <a:gd name="f380" fmla="*/ f299 f76 1"/>
                              <a:gd name="f381" fmla="*/ f300 f76 1"/>
                              <a:gd name="f382" fmla="*/ f301 f75 1"/>
                              <a:gd name="f383" fmla="*/ f302 f76 1"/>
                              <a:gd name="f384" fmla="*/ f303 f75 1"/>
                              <a:gd name="f385" fmla="*/ f304 f76 1"/>
                              <a:gd name="f386" fmla="*/ f305 f75 1"/>
                              <a:gd name="f387" fmla="*/ f306 f76 1"/>
                              <a:gd name="f388" fmla="*/ f307 f75 1"/>
                              <a:gd name="f389" fmla="*/ f308 f76 1"/>
                              <a:gd name="f390" fmla="*/ f309 f75 1"/>
                              <a:gd name="f391" fmla="*/ f310 f76 1"/>
                              <a:gd name="f392" fmla="*/ f311 f76 1"/>
                              <a:gd name="f393" fmla="*/ f312 f76 1"/>
                              <a:gd name="f394" fmla="*/ f313 f75 1"/>
                              <a:gd name="f395" fmla="*/ f314 f76 1"/>
                              <a:gd name="f396" fmla="*/ f315 f75 1"/>
                              <a:gd name="f397" fmla="*/ f316 f76 1"/>
                              <a:gd name="f398" fmla="*/ f317 f76 1"/>
                              <a:gd name="f399" fmla="*/ f318 f7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1">
                                <a:pos x="f323" y="f324"/>
                              </a:cxn>
                              <a:cxn ang="f241">
                                <a:pos x="f325" y="f326"/>
                              </a:cxn>
                              <a:cxn ang="f241">
                                <a:pos x="f327" y="f328"/>
                              </a:cxn>
                              <a:cxn ang="f241">
                                <a:pos x="f329" y="f330"/>
                              </a:cxn>
                              <a:cxn ang="f241">
                                <a:pos x="f331" y="f332"/>
                              </a:cxn>
                              <a:cxn ang="f241">
                                <a:pos x="f333" y="f334"/>
                              </a:cxn>
                              <a:cxn ang="f241">
                                <a:pos x="f335" y="f336"/>
                              </a:cxn>
                              <a:cxn ang="f241">
                                <a:pos x="f337" y="f338"/>
                              </a:cxn>
                              <a:cxn ang="f241">
                                <a:pos x="f339" y="f340"/>
                              </a:cxn>
                              <a:cxn ang="f241">
                                <a:pos x="f341" y="f342"/>
                              </a:cxn>
                              <a:cxn ang="f241">
                                <a:pos x="f343" y="f344"/>
                              </a:cxn>
                              <a:cxn ang="f241">
                                <a:pos x="f345" y="f346"/>
                              </a:cxn>
                              <a:cxn ang="f241">
                                <a:pos x="f347" y="f348"/>
                              </a:cxn>
                              <a:cxn ang="f241">
                                <a:pos x="f349" y="f348"/>
                              </a:cxn>
                              <a:cxn ang="f241">
                                <a:pos x="f350" y="f348"/>
                              </a:cxn>
                              <a:cxn ang="f241">
                                <a:pos x="f351" y="f352"/>
                              </a:cxn>
                              <a:cxn ang="f241">
                                <a:pos x="f353" y="f344"/>
                              </a:cxn>
                              <a:cxn ang="f241">
                                <a:pos x="f354" y="f355"/>
                              </a:cxn>
                              <a:cxn ang="f241">
                                <a:pos x="f356" y="f357"/>
                              </a:cxn>
                              <a:cxn ang="f241">
                                <a:pos x="f358" y="f359"/>
                              </a:cxn>
                              <a:cxn ang="f241">
                                <a:pos x="f360" y="f361"/>
                              </a:cxn>
                              <a:cxn ang="f241">
                                <a:pos x="f362" y="f363"/>
                              </a:cxn>
                              <a:cxn ang="f241">
                                <a:pos x="f364" y="f363"/>
                              </a:cxn>
                              <a:cxn ang="f241">
                                <a:pos x="f365" y="f363"/>
                              </a:cxn>
                              <a:cxn ang="f241">
                                <a:pos x="f366" y="f361"/>
                              </a:cxn>
                              <a:cxn ang="f241">
                                <a:pos x="f367" y="f359"/>
                              </a:cxn>
                              <a:cxn ang="f241">
                                <a:pos x="f341" y="f357"/>
                              </a:cxn>
                              <a:cxn ang="f241">
                                <a:pos x="f368" y="f355"/>
                              </a:cxn>
                              <a:cxn ang="f241">
                                <a:pos x="f369" y="f370"/>
                              </a:cxn>
                              <a:cxn ang="f241">
                                <a:pos x="f371" y="f372"/>
                              </a:cxn>
                              <a:cxn ang="f241">
                                <a:pos x="f373" y="f374"/>
                              </a:cxn>
                              <a:cxn ang="f241">
                                <a:pos x="f329" y="f375"/>
                              </a:cxn>
                              <a:cxn ang="f241">
                                <a:pos x="f376" y="f346"/>
                              </a:cxn>
                              <a:cxn ang="f241">
                                <a:pos x="f377" y="f378"/>
                              </a:cxn>
                              <a:cxn ang="f241">
                                <a:pos x="f377" y="f379"/>
                              </a:cxn>
                              <a:cxn ang="f241">
                                <a:pos x="f377" y="f338"/>
                              </a:cxn>
                              <a:cxn ang="f241">
                                <a:pos x="f377" y="f380"/>
                              </a:cxn>
                              <a:cxn ang="f241">
                                <a:pos x="f323" y="f381"/>
                              </a:cxn>
                              <a:cxn ang="f241">
                                <a:pos x="f382" y="f383"/>
                              </a:cxn>
                              <a:cxn ang="f241">
                                <a:pos x="f384" y="f385"/>
                              </a:cxn>
                              <a:cxn ang="f241">
                                <a:pos x="f386" y="f387"/>
                              </a:cxn>
                              <a:cxn ang="f241">
                                <a:pos x="f388" y="f389"/>
                              </a:cxn>
                              <a:cxn ang="f241">
                                <a:pos x="f390" y="f391"/>
                              </a:cxn>
                              <a:cxn ang="f241">
                                <a:pos x="f390" y="f392"/>
                              </a:cxn>
                              <a:cxn ang="f241">
                                <a:pos x="f388" y="f393"/>
                              </a:cxn>
                              <a:cxn ang="f241">
                                <a:pos x="f394" y="f395"/>
                              </a:cxn>
                              <a:cxn ang="f241">
                                <a:pos x="f396" y="f397"/>
                              </a:cxn>
                              <a:cxn ang="f241">
                                <a:pos x="f384" y="f398"/>
                              </a:cxn>
                              <a:cxn ang="f241">
                                <a:pos x="f382" y="f399"/>
                              </a:cxn>
                              <a:cxn ang="f241">
                                <a:pos x="f323" y="f324"/>
                              </a:cxn>
                            </a:cxnLst>
                            <a:rect l="f319" t="f322" r="f320" b="f321"/>
                            <a:pathLst>
                              <a:path w="648" h="31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2"/>
                                </a:lnTo>
                                <a:lnTo>
                                  <a:pt x="f34" y="f32"/>
                                </a:lnTo>
                                <a:lnTo>
                                  <a:pt x="f35" y="f13"/>
                                </a:lnTo>
                                <a:lnTo>
                                  <a:pt x="f36" y="f28"/>
                                </a:lnTo>
                                <a:lnTo>
                                  <a:pt x="f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5"/>
                                </a:lnTo>
                                <a:lnTo>
                                  <a:pt x="f45" y="f5"/>
                                </a:lnTo>
                                <a:lnTo>
                                  <a:pt x="f46" y="f5"/>
                                </a:lnTo>
                                <a:lnTo>
                                  <a:pt x="f47" y="f43"/>
                                </a:lnTo>
                                <a:lnTo>
                                  <a:pt x="f48" y="f41"/>
                                </a:lnTo>
                                <a:lnTo>
                                  <a:pt x="f25" y="f39"/>
                                </a:lnTo>
                                <a:lnTo>
                                  <a:pt x="f49" y="f37"/>
                                </a:lnTo>
                                <a:lnTo>
                                  <a:pt x="f50" y="f51"/>
                                </a:lnTo>
                                <a:lnTo>
                                  <a:pt x="f18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13" y="f55"/>
                                </a:lnTo>
                                <a:lnTo>
                                  <a:pt x="f56" y="f30"/>
                                </a:lnTo>
                                <a:lnTo>
                                  <a:pt x="f57" y="f58"/>
                                </a:lnTo>
                                <a:lnTo>
                                  <a:pt x="f57" y="f15"/>
                                </a:lnTo>
                                <a:lnTo>
                                  <a:pt x="f57" y="f22"/>
                                </a:lnTo>
                                <a:lnTo>
                                  <a:pt x="f57" y="f59"/>
                                </a:lnTo>
                                <a:lnTo>
                                  <a:pt x="f8" y="f60"/>
                                </a:lnTo>
                                <a:lnTo>
                                  <a:pt x="f51" y="f61"/>
                                </a:lnTo>
                                <a:lnTo>
                                  <a:pt x="f37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43" y="f65"/>
                                </a:lnTo>
                                <a:lnTo>
                                  <a:pt x="f5" y="f66"/>
                                </a:lnTo>
                                <a:lnTo>
                                  <a:pt x="f5" y="f67"/>
                                </a:lnTo>
                                <a:lnTo>
                                  <a:pt x="f43" y="f68"/>
                                </a:lnTo>
                                <a:lnTo>
                                  <a:pt x="f69" y="f49"/>
                                </a:lnTo>
                                <a:lnTo>
                                  <a:pt x="f70" y="f71"/>
                                </a:lnTo>
                                <a:lnTo>
                                  <a:pt x="f37" y="f72"/>
                                </a:lnTo>
                                <a:lnTo>
                                  <a:pt x="f51" y="f73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573574179" name="Freeform 144"/>
                        <wps:cNvSpPr/>
                        <wps:spPr>
                          <a:xfrm>
                            <a:off x="5763975" y="105328"/>
                            <a:ext cx="386178" cy="40877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66"/>
                              <a:gd name="f7" fmla="val 652"/>
                              <a:gd name="f8" fmla="val 14"/>
                              <a:gd name="f9" fmla="val 537"/>
                              <a:gd name="f10" fmla="val 4"/>
                              <a:gd name="f11" fmla="val 509"/>
                              <a:gd name="f12" fmla="val 485"/>
                              <a:gd name="f13" fmla="val 465"/>
                              <a:gd name="f14" fmla="val 9"/>
                              <a:gd name="f15" fmla="val 451"/>
                              <a:gd name="f16" fmla="val 19"/>
                              <a:gd name="f17" fmla="val 437"/>
                              <a:gd name="f18" fmla="val 33"/>
                              <a:gd name="f19" fmla="val 432"/>
                              <a:gd name="f20" fmla="val 48"/>
                              <a:gd name="f21" fmla="val 422"/>
                              <a:gd name="f22" fmla="val 62"/>
                              <a:gd name="f23" fmla="val 417"/>
                              <a:gd name="f24" fmla="val 76"/>
                              <a:gd name="f25" fmla="val 413"/>
                              <a:gd name="f26" fmla="val 81"/>
                              <a:gd name="f27" fmla="val 67"/>
                              <a:gd name="f28" fmla="val 43"/>
                              <a:gd name="f29" fmla="val 408"/>
                              <a:gd name="f30" fmla="val 393"/>
                              <a:gd name="f31" fmla="val 369"/>
                              <a:gd name="f32" fmla="val 345"/>
                              <a:gd name="f33" fmla="val 57"/>
                              <a:gd name="f34" fmla="val 317"/>
                              <a:gd name="f35" fmla="val 297"/>
                              <a:gd name="f36" fmla="val 105"/>
                              <a:gd name="f37" fmla="val 278"/>
                              <a:gd name="f38" fmla="val 134"/>
                              <a:gd name="f39" fmla="val 269"/>
                              <a:gd name="f40" fmla="val 168"/>
                              <a:gd name="f41" fmla="val 264"/>
                              <a:gd name="f42" fmla="val 192"/>
                              <a:gd name="f43" fmla="val 259"/>
                              <a:gd name="f44" fmla="val 206"/>
                              <a:gd name="f45" fmla="val 249"/>
                              <a:gd name="f46" fmla="val 245"/>
                              <a:gd name="f47" fmla="val 177"/>
                              <a:gd name="f48" fmla="val 235"/>
                              <a:gd name="f49" fmla="val 230"/>
                              <a:gd name="f50" fmla="val 153"/>
                              <a:gd name="f51" fmla="val 221"/>
                              <a:gd name="f52" fmla="val 148"/>
                              <a:gd name="f53" fmla="val 158"/>
                              <a:gd name="f54" fmla="val 173"/>
                              <a:gd name="f55" fmla="val 149"/>
                              <a:gd name="f56" fmla="val 211"/>
                              <a:gd name="f57" fmla="val 139"/>
                              <a:gd name="f58" fmla="val 125"/>
                              <a:gd name="f59" fmla="val 302"/>
                              <a:gd name="f60" fmla="val 120"/>
                              <a:gd name="f61" fmla="val 340"/>
                              <a:gd name="f62" fmla="val 115"/>
                              <a:gd name="f63" fmla="val 384"/>
                              <a:gd name="f64" fmla="val 427"/>
                              <a:gd name="f65" fmla="val 129"/>
                              <a:gd name="f66" fmla="val 489"/>
                              <a:gd name="f67" fmla="val 513"/>
                              <a:gd name="f68" fmla="val 532"/>
                              <a:gd name="f69" fmla="val 523"/>
                              <a:gd name="f70" fmla="val 110"/>
                              <a:gd name="f71" fmla="val 518"/>
                              <a:gd name="f72" fmla="val 508"/>
                              <a:gd name="f73" fmla="val 101"/>
                              <a:gd name="f74" fmla="val 499"/>
                              <a:gd name="f75" fmla="val 96"/>
                              <a:gd name="f76" fmla="val 494"/>
                              <a:gd name="f77" fmla="val 91"/>
                              <a:gd name="f78" fmla="val 86"/>
                              <a:gd name="f79" fmla="val 480"/>
                              <a:gd name="f80" fmla="val 77"/>
                              <a:gd name="f81" fmla="val 72"/>
                              <a:gd name="f82" fmla="val 547"/>
                              <a:gd name="f83" fmla="val 38"/>
                              <a:gd name="f84" fmla="val 29"/>
                              <a:gd name="f85" fmla="val 576"/>
                              <a:gd name="f86" fmla="val 585"/>
                              <a:gd name="f87" fmla="val 590"/>
                              <a:gd name="f88" fmla="val 595"/>
                              <a:gd name="f89" fmla="val 600"/>
                              <a:gd name="f90" fmla="val 5"/>
                              <a:gd name="f91" fmla="val 53"/>
                              <a:gd name="f92" fmla="+- 0 0 -90"/>
                              <a:gd name="f93" fmla="*/ f3 1 566"/>
                              <a:gd name="f94" fmla="*/ f4 1 652"/>
                              <a:gd name="f95" fmla="+- f7 0 f5"/>
                              <a:gd name="f96" fmla="+- f6 0 f5"/>
                              <a:gd name="f97" fmla="*/ f92 f0 1"/>
                              <a:gd name="f98" fmla="*/ f96 1 566"/>
                              <a:gd name="f99" fmla="*/ f95 1 652"/>
                              <a:gd name="f100" fmla="*/ 537 f96 1"/>
                              <a:gd name="f101" fmla="*/ 4 f95 1"/>
                              <a:gd name="f102" fmla="*/ 485 f96 1"/>
                              <a:gd name="f103" fmla="*/ 0 f95 1"/>
                              <a:gd name="f104" fmla="*/ 451 f96 1"/>
                              <a:gd name="f105" fmla="*/ 19 f95 1"/>
                              <a:gd name="f106" fmla="*/ 432 f96 1"/>
                              <a:gd name="f107" fmla="*/ 48 f95 1"/>
                              <a:gd name="f108" fmla="*/ 417 f96 1"/>
                              <a:gd name="f109" fmla="*/ 76 f95 1"/>
                              <a:gd name="f110" fmla="*/ 413 f96 1"/>
                              <a:gd name="f111" fmla="*/ 67 f95 1"/>
                              <a:gd name="f112" fmla="*/ 408 f96 1"/>
                              <a:gd name="f113" fmla="*/ 33 f95 1"/>
                              <a:gd name="f114" fmla="*/ 369 f96 1"/>
                              <a:gd name="f115" fmla="*/ 43 f95 1"/>
                              <a:gd name="f116" fmla="*/ 317 f96 1"/>
                              <a:gd name="f117" fmla="*/ 278 f96 1"/>
                              <a:gd name="f118" fmla="*/ 134 f95 1"/>
                              <a:gd name="f119" fmla="*/ 264 f96 1"/>
                              <a:gd name="f120" fmla="*/ 192 f95 1"/>
                              <a:gd name="f121" fmla="*/ 249 f96 1"/>
                              <a:gd name="f122" fmla="*/ 206 f95 1"/>
                              <a:gd name="f123" fmla="*/ 245 f96 1"/>
                              <a:gd name="f124" fmla="*/ 177 f95 1"/>
                              <a:gd name="f125" fmla="*/ 230 f96 1"/>
                              <a:gd name="f126" fmla="*/ 153 f95 1"/>
                              <a:gd name="f127" fmla="*/ 206 f96 1"/>
                              <a:gd name="f128" fmla="*/ 148 f95 1"/>
                              <a:gd name="f129" fmla="*/ 173 f96 1"/>
                              <a:gd name="f130" fmla="*/ 139 f96 1"/>
                              <a:gd name="f131" fmla="*/ 235 f95 1"/>
                              <a:gd name="f132" fmla="*/ 125 f96 1"/>
                              <a:gd name="f133" fmla="*/ 302 f95 1"/>
                              <a:gd name="f134" fmla="*/ 115 f96 1"/>
                              <a:gd name="f135" fmla="*/ 384 f95 1"/>
                              <a:gd name="f136" fmla="*/ 120 f96 1"/>
                              <a:gd name="f137" fmla="*/ 465 f95 1"/>
                              <a:gd name="f138" fmla="*/ 134 f96 1"/>
                              <a:gd name="f139" fmla="*/ 513 f95 1"/>
                              <a:gd name="f140" fmla="*/ 523 f95 1"/>
                              <a:gd name="f141" fmla="*/ 105 f96 1"/>
                              <a:gd name="f142" fmla="*/ 508 f95 1"/>
                              <a:gd name="f143" fmla="*/ 96 f96 1"/>
                              <a:gd name="f144" fmla="*/ 494 f95 1"/>
                              <a:gd name="f145" fmla="*/ 86 f96 1"/>
                              <a:gd name="f146" fmla="*/ 480 f95 1"/>
                              <a:gd name="f147" fmla="*/ 72 f96 1"/>
                              <a:gd name="f148" fmla="*/ 57 f96 1"/>
                              <a:gd name="f149" fmla="*/ 532 f95 1"/>
                              <a:gd name="f150" fmla="*/ 38 f96 1"/>
                              <a:gd name="f151" fmla="*/ 566 f95 1"/>
                              <a:gd name="f152" fmla="*/ 19 f96 1"/>
                              <a:gd name="f153" fmla="*/ 585 f95 1"/>
                              <a:gd name="f154" fmla="*/ 0 f96 1"/>
                              <a:gd name="f155" fmla="*/ 595 f95 1"/>
                              <a:gd name="f156" fmla="*/ 5 f96 1"/>
                              <a:gd name="f157" fmla="*/ 600 f95 1"/>
                              <a:gd name="f158" fmla="*/ 53 f96 1"/>
                              <a:gd name="f159" fmla="*/ 652 f95 1"/>
                              <a:gd name="f160" fmla="*/ f97 1 f2"/>
                              <a:gd name="f161" fmla="*/ f100 1 566"/>
                              <a:gd name="f162" fmla="*/ f101 1 652"/>
                              <a:gd name="f163" fmla="*/ f102 1 566"/>
                              <a:gd name="f164" fmla="*/ f103 1 652"/>
                              <a:gd name="f165" fmla="*/ f104 1 566"/>
                              <a:gd name="f166" fmla="*/ f105 1 652"/>
                              <a:gd name="f167" fmla="*/ f106 1 566"/>
                              <a:gd name="f168" fmla="*/ f107 1 652"/>
                              <a:gd name="f169" fmla="*/ f108 1 566"/>
                              <a:gd name="f170" fmla="*/ f109 1 652"/>
                              <a:gd name="f171" fmla="*/ f110 1 566"/>
                              <a:gd name="f172" fmla="*/ f111 1 652"/>
                              <a:gd name="f173" fmla="*/ f112 1 566"/>
                              <a:gd name="f174" fmla="*/ f113 1 652"/>
                              <a:gd name="f175" fmla="*/ f114 1 566"/>
                              <a:gd name="f176" fmla="*/ f115 1 652"/>
                              <a:gd name="f177" fmla="*/ f116 1 566"/>
                              <a:gd name="f178" fmla="*/ f117 1 566"/>
                              <a:gd name="f179" fmla="*/ f118 1 652"/>
                              <a:gd name="f180" fmla="*/ f119 1 566"/>
                              <a:gd name="f181" fmla="*/ f120 1 652"/>
                              <a:gd name="f182" fmla="*/ f121 1 566"/>
                              <a:gd name="f183" fmla="*/ f122 1 652"/>
                              <a:gd name="f184" fmla="*/ f123 1 566"/>
                              <a:gd name="f185" fmla="*/ f124 1 652"/>
                              <a:gd name="f186" fmla="*/ f125 1 566"/>
                              <a:gd name="f187" fmla="*/ f126 1 652"/>
                              <a:gd name="f188" fmla="*/ f127 1 566"/>
                              <a:gd name="f189" fmla="*/ f128 1 652"/>
                              <a:gd name="f190" fmla="*/ f129 1 566"/>
                              <a:gd name="f191" fmla="*/ f130 1 566"/>
                              <a:gd name="f192" fmla="*/ f131 1 652"/>
                              <a:gd name="f193" fmla="*/ f132 1 566"/>
                              <a:gd name="f194" fmla="*/ f133 1 652"/>
                              <a:gd name="f195" fmla="*/ f134 1 566"/>
                              <a:gd name="f196" fmla="*/ f135 1 652"/>
                              <a:gd name="f197" fmla="*/ f136 1 566"/>
                              <a:gd name="f198" fmla="*/ f137 1 652"/>
                              <a:gd name="f199" fmla="*/ f138 1 566"/>
                              <a:gd name="f200" fmla="*/ f139 1 652"/>
                              <a:gd name="f201" fmla="*/ f140 1 652"/>
                              <a:gd name="f202" fmla="*/ f141 1 566"/>
                              <a:gd name="f203" fmla="*/ f142 1 652"/>
                              <a:gd name="f204" fmla="*/ f143 1 566"/>
                              <a:gd name="f205" fmla="*/ f144 1 652"/>
                              <a:gd name="f206" fmla="*/ f145 1 566"/>
                              <a:gd name="f207" fmla="*/ f146 1 652"/>
                              <a:gd name="f208" fmla="*/ f147 1 566"/>
                              <a:gd name="f209" fmla="*/ f148 1 566"/>
                              <a:gd name="f210" fmla="*/ f149 1 652"/>
                              <a:gd name="f211" fmla="*/ f150 1 566"/>
                              <a:gd name="f212" fmla="*/ f151 1 652"/>
                              <a:gd name="f213" fmla="*/ f152 1 566"/>
                              <a:gd name="f214" fmla="*/ f153 1 652"/>
                              <a:gd name="f215" fmla="*/ f154 1 566"/>
                              <a:gd name="f216" fmla="*/ f155 1 652"/>
                              <a:gd name="f217" fmla="*/ f156 1 566"/>
                              <a:gd name="f218" fmla="*/ f157 1 652"/>
                              <a:gd name="f219" fmla="*/ f158 1 566"/>
                              <a:gd name="f220" fmla="*/ f159 1 652"/>
                              <a:gd name="f221" fmla="*/ 0 1 f98"/>
                              <a:gd name="f222" fmla="*/ f6 1 f98"/>
                              <a:gd name="f223" fmla="*/ 0 1 f99"/>
                              <a:gd name="f224" fmla="*/ f7 1 f99"/>
                              <a:gd name="f225" fmla="+- f160 0 f1"/>
                              <a:gd name="f226" fmla="*/ f161 1 f98"/>
                              <a:gd name="f227" fmla="*/ f162 1 f99"/>
                              <a:gd name="f228" fmla="*/ f163 1 f98"/>
                              <a:gd name="f229" fmla="*/ f164 1 f99"/>
                              <a:gd name="f230" fmla="*/ f165 1 f98"/>
                              <a:gd name="f231" fmla="*/ f166 1 f99"/>
                              <a:gd name="f232" fmla="*/ f167 1 f98"/>
                              <a:gd name="f233" fmla="*/ f168 1 f99"/>
                              <a:gd name="f234" fmla="*/ f169 1 f98"/>
                              <a:gd name="f235" fmla="*/ f170 1 f99"/>
                              <a:gd name="f236" fmla="*/ f171 1 f98"/>
                              <a:gd name="f237" fmla="*/ f172 1 f99"/>
                              <a:gd name="f238" fmla="*/ f173 1 f98"/>
                              <a:gd name="f239" fmla="*/ f174 1 f99"/>
                              <a:gd name="f240" fmla="*/ f175 1 f98"/>
                              <a:gd name="f241" fmla="*/ f176 1 f99"/>
                              <a:gd name="f242" fmla="*/ f177 1 f98"/>
                              <a:gd name="f243" fmla="*/ f178 1 f98"/>
                              <a:gd name="f244" fmla="*/ f179 1 f99"/>
                              <a:gd name="f245" fmla="*/ f180 1 f98"/>
                              <a:gd name="f246" fmla="*/ f181 1 f99"/>
                              <a:gd name="f247" fmla="*/ f182 1 f98"/>
                              <a:gd name="f248" fmla="*/ f183 1 f99"/>
                              <a:gd name="f249" fmla="*/ f184 1 f98"/>
                              <a:gd name="f250" fmla="*/ f185 1 f99"/>
                              <a:gd name="f251" fmla="*/ f186 1 f98"/>
                              <a:gd name="f252" fmla="*/ f187 1 f99"/>
                              <a:gd name="f253" fmla="*/ f188 1 f98"/>
                              <a:gd name="f254" fmla="*/ f189 1 f99"/>
                              <a:gd name="f255" fmla="*/ f190 1 f98"/>
                              <a:gd name="f256" fmla="*/ f191 1 f98"/>
                              <a:gd name="f257" fmla="*/ f192 1 f99"/>
                              <a:gd name="f258" fmla="*/ f193 1 f98"/>
                              <a:gd name="f259" fmla="*/ f194 1 f99"/>
                              <a:gd name="f260" fmla="*/ f195 1 f98"/>
                              <a:gd name="f261" fmla="*/ f196 1 f99"/>
                              <a:gd name="f262" fmla="*/ f197 1 f98"/>
                              <a:gd name="f263" fmla="*/ f198 1 f99"/>
                              <a:gd name="f264" fmla="*/ f199 1 f98"/>
                              <a:gd name="f265" fmla="*/ f200 1 f99"/>
                              <a:gd name="f266" fmla="*/ f201 1 f99"/>
                              <a:gd name="f267" fmla="*/ f202 1 f98"/>
                              <a:gd name="f268" fmla="*/ f203 1 f99"/>
                              <a:gd name="f269" fmla="*/ f204 1 f98"/>
                              <a:gd name="f270" fmla="*/ f205 1 f99"/>
                              <a:gd name="f271" fmla="*/ f206 1 f98"/>
                              <a:gd name="f272" fmla="*/ f207 1 f99"/>
                              <a:gd name="f273" fmla="*/ f208 1 f98"/>
                              <a:gd name="f274" fmla="*/ f209 1 f98"/>
                              <a:gd name="f275" fmla="*/ f210 1 f99"/>
                              <a:gd name="f276" fmla="*/ f211 1 f98"/>
                              <a:gd name="f277" fmla="*/ f212 1 f99"/>
                              <a:gd name="f278" fmla="*/ f213 1 f98"/>
                              <a:gd name="f279" fmla="*/ f214 1 f99"/>
                              <a:gd name="f280" fmla="*/ f215 1 f98"/>
                              <a:gd name="f281" fmla="*/ f216 1 f99"/>
                              <a:gd name="f282" fmla="*/ f217 1 f98"/>
                              <a:gd name="f283" fmla="*/ f218 1 f99"/>
                              <a:gd name="f284" fmla="*/ f219 1 f98"/>
                              <a:gd name="f285" fmla="*/ f220 1 f99"/>
                              <a:gd name="f286" fmla="*/ f221 f93 1"/>
                              <a:gd name="f287" fmla="*/ f222 f93 1"/>
                              <a:gd name="f288" fmla="*/ f224 f94 1"/>
                              <a:gd name="f289" fmla="*/ f223 f94 1"/>
                              <a:gd name="f290" fmla="*/ f226 f93 1"/>
                              <a:gd name="f291" fmla="*/ f227 f94 1"/>
                              <a:gd name="f292" fmla="*/ f228 f93 1"/>
                              <a:gd name="f293" fmla="*/ f229 f94 1"/>
                              <a:gd name="f294" fmla="*/ f230 f93 1"/>
                              <a:gd name="f295" fmla="*/ f231 f94 1"/>
                              <a:gd name="f296" fmla="*/ f232 f93 1"/>
                              <a:gd name="f297" fmla="*/ f233 f94 1"/>
                              <a:gd name="f298" fmla="*/ f234 f93 1"/>
                              <a:gd name="f299" fmla="*/ f235 f94 1"/>
                              <a:gd name="f300" fmla="*/ f236 f93 1"/>
                              <a:gd name="f301" fmla="*/ f237 f94 1"/>
                              <a:gd name="f302" fmla="*/ f238 f93 1"/>
                              <a:gd name="f303" fmla="*/ f239 f94 1"/>
                              <a:gd name="f304" fmla="*/ f240 f93 1"/>
                              <a:gd name="f305" fmla="*/ f241 f94 1"/>
                              <a:gd name="f306" fmla="*/ f242 f93 1"/>
                              <a:gd name="f307" fmla="*/ f243 f93 1"/>
                              <a:gd name="f308" fmla="*/ f244 f94 1"/>
                              <a:gd name="f309" fmla="*/ f245 f93 1"/>
                              <a:gd name="f310" fmla="*/ f246 f94 1"/>
                              <a:gd name="f311" fmla="*/ f247 f93 1"/>
                              <a:gd name="f312" fmla="*/ f248 f94 1"/>
                              <a:gd name="f313" fmla="*/ f249 f93 1"/>
                              <a:gd name="f314" fmla="*/ f250 f94 1"/>
                              <a:gd name="f315" fmla="*/ f251 f93 1"/>
                              <a:gd name="f316" fmla="*/ f252 f94 1"/>
                              <a:gd name="f317" fmla="*/ f253 f93 1"/>
                              <a:gd name="f318" fmla="*/ f254 f94 1"/>
                              <a:gd name="f319" fmla="*/ f255 f93 1"/>
                              <a:gd name="f320" fmla="*/ f256 f93 1"/>
                              <a:gd name="f321" fmla="*/ f257 f94 1"/>
                              <a:gd name="f322" fmla="*/ f258 f93 1"/>
                              <a:gd name="f323" fmla="*/ f259 f94 1"/>
                              <a:gd name="f324" fmla="*/ f260 f93 1"/>
                              <a:gd name="f325" fmla="*/ f261 f94 1"/>
                              <a:gd name="f326" fmla="*/ f262 f93 1"/>
                              <a:gd name="f327" fmla="*/ f263 f94 1"/>
                              <a:gd name="f328" fmla="*/ f264 f93 1"/>
                              <a:gd name="f329" fmla="*/ f265 f94 1"/>
                              <a:gd name="f330" fmla="*/ f266 f94 1"/>
                              <a:gd name="f331" fmla="*/ f267 f93 1"/>
                              <a:gd name="f332" fmla="*/ f268 f94 1"/>
                              <a:gd name="f333" fmla="*/ f269 f93 1"/>
                              <a:gd name="f334" fmla="*/ f270 f94 1"/>
                              <a:gd name="f335" fmla="*/ f271 f93 1"/>
                              <a:gd name="f336" fmla="*/ f272 f94 1"/>
                              <a:gd name="f337" fmla="*/ f273 f93 1"/>
                              <a:gd name="f338" fmla="*/ f274 f93 1"/>
                              <a:gd name="f339" fmla="*/ f275 f94 1"/>
                              <a:gd name="f340" fmla="*/ f276 f93 1"/>
                              <a:gd name="f341" fmla="*/ f277 f94 1"/>
                              <a:gd name="f342" fmla="*/ f278 f93 1"/>
                              <a:gd name="f343" fmla="*/ f279 f94 1"/>
                              <a:gd name="f344" fmla="*/ f280 f93 1"/>
                              <a:gd name="f345" fmla="*/ f281 f94 1"/>
                              <a:gd name="f346" fmla="*/ f282 f93 1"/>
                              <a:gd name="f347" fmla="*/ f283 f94 1"/>
                              <a:gd name="f348" fmla="*/ f284 f93 1"/>
                              <a:gd name="f349" fmla="*/ f285 f9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5">
                                <a:pos x="f290" y="f291"/>
                              </a:cxn>
                              <a:cxn ang="f225">
                                <a:pos x="f292" y="f293"/>
                              </a:cxn>
                              <a:cxn ang="f225">
                                <a:pos x="f294" y="f295"/>
                              </a:cxn>
                              <a:cxn ang="f225">
                                <a:pos x="f296" y="f297"/>
                              </a:cxn>
                              <a:cxn ang="f225">
                                <a:pos x="f298" y="f299"/>
                              </a:cxn>
                              <a:cxn ang="f225">
                                <a:pos x="f300" y="f301"/>
                              </a:cxn>
                              <a:cxn ang="f225">
                                <a:pos x="f302" y="f303"/>
                              </a:cxn>
                              <a:cxn ang="f225">
                                <a:pos x="f304" y="f305"/>
                              </a:cxn>
                              <a:cxn ang="f225">
                                <a:pos x="f306" y="f299"/>
                              </a:cxn>
                              <a:cxn ang="f225">
                                <a:pos x="f307" y="f308"/>
                              </a:cxn>
                              <a:cxn ang="f225">
                                <a:pos x="f309" y="f310"/>
                              </a:cxn>
                              <a:cxn ang="f225">
                                <a:pos x="f311" y="f312"/>
                              </a:cxn>
                              <a:cxn ang="f225">
                                <a:pos x="f313" y="f314"/>
                              </a:cxn>
                              <a:cxn ang="f225">
                                <a:pos x="f315" y="f316"/>
                              </a:cxn>
                              <a:cxn ang="f225">
                                <a:pos x="f317" y="f318"/>
                              </a:cxn>
                              <a:cxn ang="f225">
                                <a:pos x="f319" y="f314"/>
                              </a:cxn>
                              <a:cxn ang="f225">
                                <a:pos x="f320" y="f321"/>
                              </a:cxn>
                              <a:cxn ang="f225">
                                <a:pos x="f322" y="f323"/>
                              </a:cxn>
                              <a:cxn ang="f225">
                                <a:pos x="f324" y="f325"/>
                              </a:cxn>
                              <a:cxn ang="f225">
                                <a:pos x="f326" y="f327"/>
                              </a:cxn>
                              <a:cxn ang="f225">
                                <a:pos x="f328" y="f329"/>
                              </a:cxn>
                              <a:cxn ang="f225">
                                <a:pos x="f324" y="f330"/>
                              </a:cxn>
                              <a:cxn ang="f225">
                                <a:pos x="f331" y="f332"/>
                              </a:cxn>
                              <a:cxn ang="f225">
                                <a:pos x="f333" y="f334"/>
                              </a:cxn>
                              <a:cxn ang="f225">
                                <a:pos x="f335" y="f336"/>
                              </a:cxn>
                              <a:cxn ang="f225">
                                <a:pos x="f337" y="f334"/>
                              </a:cxn>
                              <a:cxn ang="f225">
                                <a:pos x="f338" y="f339"/>
                              </a:cxn>
                              <a:cxn ang="f225">
                                <a:pos x="f340" y="f341"/>
                              </a:cxn>
                              <a:cxn ang="f225">
                                <a:pos x="f342" y="f343"/>
                              </a:cxn>
                              <a:cxn ang="f225">
                                <a:pos x="f344" y="f345"/>
                              </a:cxn>
                              <a:cxn ang="f225">
                                <a:pos x="f346" y="f347"/>
                              </a:cxn>
                              <a:cxn ang="f225">
                                <a:pos x="f348" y="f349"/>
                              </a:cxn>
                            </a:cxnLst>
                            <a:rect l="f286" t="f289" r="f287" b="f288"/>
                            <a:pathLst>
                              <a:path w="566" h="652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5"/>
                                </a:lnTo>
                                <a:lnTo>
                                  <a:pt x="f12" y="f5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5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30" y="f18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2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4"/>
                                </a:lnTo>
                                <a:lnTo>
                                  <a:pt x="f46" y="f42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0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44" y="f52"/>
                                </a:lnTo>
                                <a:lnTo>
                                  <a:pt x="f42" y="f53"/>
                                </a:lnTo>
                                <a:lnTo>
                                  <a:pt x="f54" y="f47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48"/>
                                </a:lnTo>
                                <a:lnTo>
                                  <a:pt x="f38" y="f41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2" y="f64"/>
                                </a:lnTo>
                                <a:lnTo>
                                  <a:pt x="f60" y="f13"/>
                                </a:lnTo>
                                <a:lnTo>
                                  <a:pt x="f65" y="f66"/>
                                </a:lnTo>
                                <a:lnTo>
                                  <a:pt x="f38" y="f67"/>
                                </a:lnTo>
                                <a:lnTo>
                                  <a:pt x="f60" y="f68"/>
                                </a:lnTo>
                                <a:lnTo>
                                  <a:pt x="f62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36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66"/>
                                </a:lnTo>
                                <a:lnTo>
                                  <a:pt x="f78" y="f79"/>
                                </a:lnTo>
                                <a:lnTo>
                                  <a:pt x="f80" y="f79"/>
                                </a:lnTo>
                                <a:lnTo>
                                  <a:pt x="f81" y="f76"/>
                                </a:lnTo>
                                <a:lnTo>
                                  <a:pt x="f27" y="f67"/>
                                </a:lnTo>
                                <a:lnTo>
                                  <a:pt x="f33" y="f68"/>
                                </a:lnTo>
                                <a:lnTo>
                                  <a:pt x="f20" y="f82"/>
                                </a:lnTo>
                                <a:lnTo>
                                  <a:pt x="f83" y="f6"/>
                                </a:lnTo>
                                <a:lnTo>
                                  <a:pt x="f84" y="f85"/>
                                </a:lnTo>
                                <a:lnTo>
                                  <a:pt x="f16" y="f86"/>
                                </a:lnTo>
                                <a:lnTo>
                                  <a:pt x="f14" y="f87"/>
                                </a:lnTo>
                                <a:lnTo>
                                  <a:pt x="f5" y="f88"/>
                                </a:lnTo>
                                <a:lnTo>
                                  <a:pt x="f5" y="f89"/>
                                </a:lnTo>
                                <a:lnTo>
                                  <a:pt x="f90" y="f89"/>
                                </a:lnTo>
                                <a:lnTo>
                                  <a:pt x="f14" y="f89"/>
                                </a:lnTo>
                                <a:lnTo>
                                  <a:pt x="f91" y="f7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6470970" name="Freeform 145"/>
                        <wps:cNvSpPr/>
                        <wps:spPr>
                          <a:xfrm>
                            <a:off x="5800139" y="114107"/>
                            <a:ext cx="356835" cy="44263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23"/>
                              <a:gd name="f8" fmla="val 706"/>
                              <a:gd name="f9" fmla="val 513"/>
                              <a:gd name="f10" fmla="val 34"/>
                              <a:gd name="f11" fmla="val 67"/>
                              <a:gd name="f12" fmla="val 96"/>
                              <a:gd name="f13" fmla="val 120"/>
                              <a:gd name="f14" fmla="val 504"/>
                              <a:gd name="f15" fmla="val 139"/>
                              <a:gd name="f16" fmla="val 494"/>
                              <a:gd name="f17" fmla="val 154"/>
                              <a:gd name="f18" fmla="val 484"/>
                              <a:gd name="f19" fmla="val 168"/>
                              <a:gd name="f20" fmla="val 475"/>
                              <a:gd name="f21" fmla="val 173"/>
                              <a:gd name="f22" fmla="val 460"/>
                              <a:gd name="f23" fmla="val 182"/>
                              <a:gd name="f24" fmla="val 187"/>
                              <a:gd name="f25" fmla="val 470"/>
                              <a:gd name="f26" fmla="val 489"/>
                              <a:gd name="f27" fmla="val 197"/>
                              <a:gd name="f28" fmla="val 216"/>
                              <a:gd name="f29" fmla="val 240"/>
                              <a:gd name="f30" fmla="val 480"/>
                              <a:gd name="f31" fmla="val 274"/>
                              <a:gd name="f32" fmla="val 307"/>
                              <a:gd name="f33" fmla="val 441"/>
                              <a:gd name="f34" fmla="val 336"/>
                              <a:gd name="f35" fmla="val 417"/>
                              <a:gd name="f36" fmla="val 388"/>
                              <a:gd name="f37" fmla="val 370"/>
                              <a:gd name="f38" fmla="val 369"/>
                              <a:gd name="f39" fmla="val 374"/>
                              <a:gd name="f40" fmla="val 384"/>
                              <a:gd name="f41" fmla="val 389"/>
                              <a:gd name="f42" fmla="val 398"/>
                              <a:gd name="f43" fmla="val 379"/>
                              <a:gd name="f44" fmla="val 403"/>
                              <a:gd name="f45" fmla="val 408"/>
                              <a:gd name="f46" fmla="val 418"/>
                              <a:gd name="f47" fmla="val 432"/>
                              <a:gd name="f48" fmla="val 446"/>
                              <a:gd name="f49" fmla="val 466"/>
                              <a:gd name="f50" fmla="val 490"/>
                              <a:gd name="f51" fmla="val 355"/>
                              <a:gd name="f52" fmla="val 518"/>
                              <a:gd name="f53" fmla="val 528"/>
                              <a:gd name="f54" fmla="val 312"/>
                              <a:gd name="f55" fmla="val 538"/>
                              <a:gd name="f56" fmla="val 283"/>
                              <a:gd name="f57" fmla="val 547"/>
                              <a:gd name="f58" fmla="val 249"/>
                              <a:gd name="f59" fmla="val 557"/>
                              <a:gd name="f60" fmla="val 562"/>
                              <a:gd name="f61" fmla="val 153"/>
                              <a:gd name="f62" fmla="val 552"/>
                              <a:gd name="f63" fmla="val 129"/>
                              <a:gd name="f64" fmla="val 542"/>
                              <a:gd name="f65" fmla="val 115"/>
                              <a:gd name="f66" fmla="val 105"/>
                              <a:gd name="f67" fmla="val 110"/>
                              <a:gd name="f68" fmla="val 566"/>
                              <a:gd name="f69" fmla="val 571"/>
                              <a:gd name="f70" fmla="val 124"/>
                              <a:gd name="f71" fmla="val 576"/>
                              <a:gd name="f72" fmla="val 586"/>
                              <a:gd name="f73" fmla="val 134"/>
                              <a:gd name="f74" fmla="val 590"/>
                              <a:gd name="f75" fmla="val 600"/>
                              <a:gd name="f76" fmla="val 605"/>
                              <a:gd name="f77" fmla="val 614"/>
                              <a:gd name="f78" fmla="val 624"/>
                              <a:gd name="f79" fmla="val 634"/>
                              <a:gd name="f80" fmla="val 86"/>
                              <a:gd name="f81" fmla="val 648"/>
                              <a:gd name="f82" fmla="val 72"/>
                              <a:gd name="f83" fmla="val 658"/>
                              <a:gd name="f84" fmla="val 62"/>
                              <a:gd name="f85" fmla="val 672"/>
                              <a:gd name="f86" fmla="val 52"/>
                              <a:gd name="f87" fmla="val 682"/>
                              <a:gd name="f88" fmla="val 48"/>
                              <a:gd name="f89" fmla="val 696"/>
                              <a:gd name="f90" fmla="val 43"/>
                              <a:gd name="f91" fmla="val 701"/>
                              <a:gd name="f92" fmla="val 638"/>
                              <a:gd name="f93" fmla="+- 0 0 -90"/>
                              <a:gd name="f94" fmla="*/ f4 1 523"/>
                              <a:gd name="f95" fmla="*/ f5 1 706"/>
                              <a:gd name="f96" fmla="+- f8 0 f6"/>
                              <a:gd name="f97" fmla="+- f7 0 f6"/>
                              <a:gd name="f98" fmla="*/ f93 f0 1"/>
                              <a:gd name="f99" fmla="*/ f97 1 523"/>
                              <a:gd name="f100" fmla="*/ f96 1 706"/>
                              <a:gd name="f101" fmla="*/ 523 f97 1"/>
                              <a:gd name="f102" fmla="*/ 34 f96 1"/>
                              <a:gd name="f103" fmla="*/ 96 f96 1"/>
                              <a:gd name="f104" fmla="*/ 504 f97 1"/>
                              <a:gd name="f105" fmla="*/ 139 f96 1"/>
                              <a:gd name="f106" fmla="*/ 484 f97 1"/>
                              <a:gd name="f107" fmla="*/ 168 f96 1"/>
                              <a:gd name="f108" fmla="*/ 460 f97 1"/>
                              <a:gd name="f109" fmla="*/ 182 f96 1"/>
                              <a:gd name="f110" fmla="*/ 470 f97 1"/>
                              <a:gd name="f111" fmla="*/ 187 f96 1"/>
                              <a:gd name="f112" fmla="*/ 494 f97 1"/>
                              <a:gd name="f113" fmla="*/ 197 f96 1"/>
                              <a:gd name="f114" fmla="*/ 489 f97 1"/>
                              <a:gd name="f115" fmla="*/ 240 f96 1"/>
                              <a:gd name="f116" fmla="*/ 307 f96 1"/>
                              <a:gd name="f117" fmla="*/ 417 f97 1"/>
                              <a:gd name="f118" fmla="*/ 360 f96 1"/>
                              <a:gd name="f119" fmla="*/ 369 f97 1"/>
                              <a:gd name="f120" fmla="*/ 374 f96 1"/>
                              <a:gd name="f121" fmla="*/ 360 f97 1"/>
                              <a:gd name="f122" fmla="*/ 389 f96 1"/>
                              <a:gd name="f123" fmla="*/ 379 f97 1"/>
                              <a:gd name="f124" fmla="*/ 403 f96 1"/>
                              <a:gd name="f125" fmla="*/ 398 f97 1"/>
                              <a:gd name="f126" fmla="*/ 418 f96 1"/>
                              <a:gd name="f127" fmla="*/ 403 f97 1"/>
                              <a:gd name="f128" fmla="*/ 446 f96 1"/>
                              <a:gd name="f129" fmla="*/ 490 f96 1"/>
                              <a:gd name="f130" fmla="*/ 336 f97 1"/>
                              <a:gd name="f131" fmla="*/ 528 f96 1"/>
                              <a:gd name="f132" fmla="*/ 283 f97 1"/>
                              <a:gd name="f133" fmla="*/ 547 f96 1"/>
                              <a:gd name="f134" fmla="*/ 216 f97 1"/>
                              <a:gd name="f135" fmla="*/ 562 f96 1"/>
                              <a:gd name="f136" fmla="*/ 153 f97 1"/>
                              <a:gd name="f137" fmla="*/ 552 f96 1"/>
                              <a:gd name="f138" fmla="*/ 115 f97 1"/>
                              <a:gd name="f139" fmla="*/ 538 f96 1"/>
                              <a:gd name="f140" fmla="*/ 105 f97 1"/>
                              <a:gd name="f141" fmla="*/ 120 f97 1"/>
                              <a:gd name="f142" fmla="*/ 571 f96 1"/>
                              <a:gd name="f143" fmla="*/ 129 f97 1"/>
                              <a:gd name="f144" fmla="*/ 586 f96 1"/>
                              <a:gd name="f145" fmla="*/ 139 f97 1"/>
                              <a:gd name="f146" fmla="*/ 600 f96 1"/>
                              <a:gd name="f147" fmla="*/ 124 f97 1"/>
                              <a:gd name="f148" fmla="*/ 614 f96 1"/>
                              <a:gd name="f149" fmla="*/ 96 f97 1"/>
                              <a:gd name="f150" fmla="*/ 634 f96 1"/>
                              <a:gd name="f151" fmla="*/ 72 f97 1"/>
                              <a:gd name="f152" fmla="*/ 658 f96 1"/>
                              <a:gd name="f153" fmla="*/ 52 f97 1"/>
                              <a:gd name="f154" fmla="*/ 682 f96 1"/>
                              <a:gd name="f155" fmla="*/ 43 f97 1"/>
                              <a:gd name="f156" fmla="*/ 706 f96 1"/>
                              <a:gd name="f157" fmla="*/ 696 f96 1"/>
                              <a:gd name="f158" fmla="*/ 0 f97 1"/>
                              <a:gd name="f159" fmla="*/ 638 f96 1"/>
                              <a:gd name="f160" fmla="*/ f98 1 f3"/>
                              <a:gd name="f161" fmla="*/ f101 1 523"/>
                              <a:gd name="f162" fmla="*/ f102 1 706"/>
                              <a:gd name="f163" fmla="*/ f103 1 706"/>
                              <a:gd name="f164" fmla="*/ f104 1 523"/>
                              <a:gd name="f165" fmla="*/ f105 1 706"/>
                              <a:gd name="f166" fmla="*/ f106 1 523"/>
                              <a:gd name="f167" fmla="*/ f107 1 706"/>
                              <a:gd name="f168" fmla="*/ f108 1 523"/>
                              <a:gd name="f169" fmla="*/ f109 1 706"/>
                              <a:gd name="f170" fmla="*/ f110 1 523"/>
                              <a:gd name="f171" fmla="*/ f111 1 706"/>
                              <a:gd name="f172" fmla="*/ f112 1 523"/>
                              <a:gd name="f173" fmla="*/ f113 1 706"/>
                              <a:gd name="f174" fmla="*/ f114 1 523"/>
                              <a:gd name="f175" fmla="*/ f115 1 706"/>
                              <a:gd name="f176" fmla="*/ f116 1 706"/>
                              <a:gd name="f177" fmla="*/ f117 1 523"/>
                              <a:gd name="f178" fmla="*/ f118 1 706"/>
                              <a:gd name="f179" fmla="*/ f119 1 523"/>
                              <a:gd name="f180" fmla="*/ f120 1 706"/>
                              <a:gd name="f181" fmla="*/ f121 1 523"/>
                              <a:gd name="f182" fmla="*/ f122 1 706"/>
                              <a:gd name="f183" fmla="*/ f123 1 523"/>
                              <a:gd name="f184" fmla="*/ f124 1 706"/>
                              <a:gd name="f185" fmla="*/ f125 1 523"/>
                              <a:gd name="f186" fmla="*/ f126 1 706"/>
                              <a:gd name="f187" fmla="*/ f127 1 523"/>
                              <a:gd name="f188" fmla="*/ f128 1 706"/>
                              <a:gd name="f189" fmla="*/ f129 1 706"/>
                              <a:gd name="f190" fmla="*/ f130 1 523"/>
                              <a:gd name="f191" fmla="*/ f131 1 706"/>
                              <a:gd name="f192" fmla="*/ f132 1 523"/>
                              <a:gd name="f193" fmla="*/ f133 1 706"/>
                              <a:gd name="f194" fmla="*/ f134 1 523"/>
                              <a:gd name="f195" fmla="*/ f135 1 706"/>
                              <a:gd name="f196" fmla="*/ f136 1 523"/>
                              <a:gd name="f197" fmla="*/ f137 1 706"/>
                              <a:gd name="f198" fmla="*/ f138 1 523"/>
                              <a:gd name="f199" fmla="*/ f139 1 706"/>
                              <a:gd name="f200" fmla="*/ f140 1 523"/>
                              <a:gd name="f201" fmla="*/ f141 1 523"/>
                              <a:gd name="f202" fmla="*/ f142 1 706"/>
                              <a:gd name="f203" fmla="*/ f143 1 523"/>
                              <a:gd name="f204" fmla="*/ f144 1 706"/>
                              <a:gd name="f205" fmla="*/ f145 1 523"/>
                              <a:gd name="f206" fmla="*/ f146 1 706"/>
                              <a:gd name="f207" fmla="*/ f147 1 523"/>
                              <a:gd name="f208" fmla="*/ f148 1 706"/>
                              <a:gd name="f209" fmla="*/ f149 1 523"/>
                              <a:gd name="f210" fmla="*/ f150 1 706"/>
                              <a:gd name="f211" fmla="*/ f151 1 523"/>
                              <a:gd name="f212" fmla="*/ f152 1 706"/>
                              <a:gd name="f213" fmla="*/ f153 1 523"/>
                              <a:gd name="f214" fmla="*/ f154 1 706"/>
                              <a:gd name="f215" fmla="*/ f155 1 523"/>
                              <a:gd name="f216" fmla="*/ f156 1 706"/>
                              <a:gd name="f217" fmla="*/ f157 1 706"/>
                              <a:gd name="f218" fmla="*/ f158 1 523"/>
                              <a:gd name="f219" fmla="*/ f159 1 706"/>
                              <a:gd name="f220" fmla="*/ 0 1 f99"/>
                              <a:gd name="f221" fmla="*/ f7 1 f99"/>
                              <a:gd name="f222" fmla="*/ 0 1 f100"/>
                              <a:gd name="f223" fmla="*/ f8 1 f100"/>
                              <a:gd name="f224" fmla="+- f160 0 f1"/>
                              <a:gd name="f225" fmla="*/ f161 1 f99"/>
                              <a:gd name="f226" fmla="*/ f162 1 f100"/>
                              <a:gd name="f227" fmla="*/ f163 1 f100"/>
                              <a:gd name="f228" fmla="*/ f164 1 f99"/>
                              <a:gd name="f229" fmla="*/ f165 1 f100"/>
                              <a:gd name="f230" fmla="*/ f166 1 f99"/>
                              <a:gd name="f231" fmla="*/ f167 1 f100"/>
                              <a:gd name="f232" fmla="*/ f168 1 f99"/>
                              <a:gd name="f233" fmla="*/ f169 1 f100"/>
                              <a:gd name="f234" fmla="*/ f170 1 f99"/>
                              <a:gd name="f235" fmla="*/ f171 1 f100"/>
                              <a:gd name="f236" fmla="*/ f172 1 f99"/>
                              <a:gd name="f237" fmla="*/ f173 1 f100"/>
                              <a:gd name="f238" fmla="*/ f174 1 f99"/>
                              <a:gd name="f239" fmla="*/ f175 1 f100"/>
                              <a:gd name="f240" fmla="*/ f176 1 f100"/>
                              <a:gd name="f241" fmla="*/ f177 1 f99"/>
                              <a:gd name="f242" fmla="*/ f178 1 f100"/>
                              <a:gd name="f243" fmla="*/ f179 1 f99"/>
                              <a:gd name="f244" fmla="*/ f180 1 f100"/>
                              <a:gd name="f245" fmla="*/ f181 1 f99"/>
                              <a:gd name="f246" fmla="*/ f182 1 f100"/>
                              <a:gd name="f247" fmla="*/ f183 1 f99"/>
                              <a:gd name="f248" fmla="*/ f184 1 f100"/>
                              <a:gd name="f249" fmla="*/ f185 1 f99"/>
                              <a:gd name="f250" fmla="*/ f186 1 f100"/>
                              <a:gd name="f251" fmla="*/ f187 1 f99"/>
                              <a:gd name="f252" fmla="*/ f188 1 f100"/>
                              <a:gd name="f253" fmla="*/ f189 1 f100"/>
                              <a:gd name="f254" fmla="*/ f190 1 f99"/>
                              <a:gd name="f255" fmla="*/ f191 1 f100"/>
                              <a:gd name="f256" fmla="*/ f192 1 f99"/>
                              <a:gd name="f257" fmla="*/ f193 1 f100"/>
                              <a:gd name="f258" fmla="*/ f194 1 f99"/>
                              <a:gd name="f259" fmla="*/ f195 1 f100"/>
                              <a:gd name="f260" fmla="*/ f196 1 f99"/>
                              <a:gd name="f261" fmla="*/ f197 1 f100"/>
                              <a:gd name="f262" fmla="*/ f198 1 f99"/>
                              <a:gd name="f263" fmla="*/ f199 1 f100"/>
                              <a:gd name="f264" fmla="*/ f200 1 f99"/>
                              <a:gd name="f265" fmla="*/ f201 1 f99"/>
                              <a:gd name="f266" fmla="*/ f202 1 f100"/>
                              <a:gd name="f267" fmla="*/ f203 1 f99"/>
                              <a:gd name="f268" fmla="*/ f204 1 f100"/>
                              <a:gd name="f269" fmla="*/ f205 1 f99"/>
                              <a:gd name="f270" fmla="*/ f206 1 f100"/>
                              <a:gd name="f271" fmla="*/ f207 1 f99"/>
                              <a:gd name="f272" fmla="*/ f208 1 f100"/>
                              <a:gd name="f273" fmla="*/ f209 1 f99"/>
                              <a:gd name="f274" fmla="*/ f210 1 f100"/>
                              <a:gd name="f275" fmla="*/ f211 1 f99"/>
                              <a:gd name="f276" fmla="*/ f212 1 f100"/>
                              <a:gd name="f277" fmla="*/ f213 1 f99"/>
                              <a:gd name="f278" fmla="*/ f214 1 f100"/>
                              <a:gd name="f279" fmla="*/ f215 1 f99"/>
                              <a:gd name="f280" fmla="*/ f216 1 f100"/>
                              <a:gd name="f281" fmla="*/ f217 1 f100"/>
                              <a:gd name="f282" fmla="*/ f218 1 f99"/>
                              <a:gd name="f283" fmla="*/ f219 1 f100"/>
                              <a:gd name="f284" fmla="*/ f220 f94 1"/>
                              <a:gd name="f285" fmla="*/ f221 f94 1"/>
                              <a:gd name="f286" fmla="*/ f223 f95 1"/>
                              <a:gd name="f287" fmla="*/ f222 f95 1"/>
                              <a:gd name="f288" fmla="*/ f225 f94 1"/>
                              <a:gd name="f289" fmla="*/ f226 f95 1"/>
                              <a:gd name="f290" fmla="*/ f227 f95 1"/>
                              <a:gd name="f291" fmla="*/ f228 f94 1"/>
                              <a:gd name="f292" fmla="*/ f229 f95 1"/>
                              <a:gd name="f293" fmla="*/ f230 f94 1"/>
                              <a:gd name="f294" fmla="*/ f231 f95 1"/>
                              <a:gd name="f295" fmla="*/ f232 f94 1"/>
                              <a:gd name="f296" fmla="*/ f233 f95 1"/>
                              <a:gd name="f297" fmla="*/ f234 f94 1"/>
                              <a:gd name="f298" fmla="*/ f235 f95 1"/>
                              <a:gd name="f299" fmla="*/ f236 f94 1"/>
                              <a:gd name="f300" fmla="*/ f237 f95 1"/>
                              <a:gd name="f301" fmla="*/ f238 f94 1"/>
                              <a:gd name="f302" fmla="*/ f239 f95 1"/>
                              <a:gd name="f303" fmla="*/ f240 f95 1"/>
                              <a:gd name="f304" fmla="*/ f241 f94 1"/>
                              <a:gd name="f305" fmla="*/ f242 f95 1"/>
                              <a:gd name="f306" fmla="*/ f243 f94 1"/>
                              <a:gd name="f307" fmla="*/ f244 f95 1"/>
                              <a:gd name="f308" fmla="*/ f245 f94 1"/>
                              <a:gd name="f309" fmla="*/ f246 f95 1"/>
                              <a:gd name="f310" fmla="*/ f247 f94 1"/>
                              <a:gd name="f311" fmla="*/ f248 f95 1"/>
                              <a:gd name="f312" fmla="*/ f249 f94 1"/>
                              <a:gd name="f313" fmla="*/ f250 f95 1"/>
                              <a:gd name="f314" fmla="*/ f251 f94 1"/>
                              <a:gd name="f315" fmla="*/ f252 f95 1"/>
                              <a:gd name="f316" fmla="*/ f253 f95 1"/>
                              <a:gd name="f317" fmla="*/ f254 f94 1"/>
                              <a:gd name="f318" fmla="*/ f255 f95 1"/>
                              <a:gd name="f319" fmla="*/ f256 f94 1"/>
                              <a:gd name="f320" fmla="*/ f257 f95 1"/>
                              <a:gd name="f321" fmla="*/ f258 f94 1"/>
                              <a:gd name="f322" fmla="*/ f259 f95 1"/>
                              <a:gd name="f323" fmla="*/ f260 f94 1"/>
                              <a:gd name="f324" fmla="*/ f261 f95 1"/>
                              <a:gd name="f325" fmla="*/ f262 f94 1"/>
                              <a:gd name="f326" fmla="*/ f263 f95 1"/>
                              <a:gd name="f327" fmla="*/ f264 f94 1"/>
                              <a:gd name="f328" fmla="*/ f265 f94 1"/>
                              <a:gd name="f329" fmla="*/ f266 f95 1"/>
                              <a:gd name="f330" fmla="*/ f267 f94 1"/>
                              <a:gd name="f331" fmla="*/ f268 f95 1"/>
                              <a:gd name="f332" fmla="*/ f269 f94 1"/>
                              <a:gd name="f333" fmla="*/ f270 f95 1"/>
                              <a:gd name="f334" fmla="*/ f271 f94 1"/>
                              <a:gd name="f335" fmla="*/ f272 f95 1"/>
                              <a:gd name="f336" fmla="*/ f273 f94 1"/>
                              <a:gd name="f337" fmla="*/ f274 f95 1"/>
                              <a:gd name="f338" fmla="*/ f275 f94 1"/>
                              <a:gd name="f339" fmla="*/ f276 f95 1"/>
                              <a:gd name="f340" fmla="*/ f277 f94 1"/>
                              <a:gd name="f341" fmla="*/ f278 f95 1"/>
                              <a:gd name="f342" fmla="*/ f279 f94 1"/>
                              <a:gd name="f343" fmla="*/ f280 f95 1"/>
                              <a:gd name="f344" fmla="*/ f281 f95 1"/>
                              <a:gd name="f345" fmla="*/ f282 f94 1"/>
                              <a:gd name="f346" fmla="*/ f283 f9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4">
                                <a:pos x="f288" y="f289"/>
                              </a:cxn>
                              <a:cxn ang="f224">
                                <a:pos x="f288" y="f290"/>
                              </a:cxn>
                              <a:cxn ang="f224">
                                <a:pos x="f291" y="f292"/>
                              </a:cxn>
                              <a:cxn ang="f224">
                                <a:pos x="f293" y="f294"/>
                              </a:cxn>
                              <a:cxn ang="f224">
                                <a:pos x="f295" y="f296"/>
                              </a:cxn>
                              <a:cxn ang="f224">
                                <a:pos x="f297" y="f298"/>
                              </a:cxn>
                              <a:cxn ang="f224">
                                <a:pos x="f299" y="f300"/>
                              </a:cxn>
                              <a:cxn ang="f224">
                                <a:pos x="f301" y="f302"/>
                              </a:cxn>
                              <a:cxn ang="f224">
                                <a:pos x="f295" y="f303"/>
                              </a:cxn>
                              <a:cxn ang="f224">
                                <a:pos x="f304" y="f305"/>
                              </a:cxn>
                              <a:cxn ang="f224">
                                <a:pos x="f306" y="f307"/>
                              </a:cxn>
                              <a:cxn ang="f224">
                                <a:pos x="f308" y="f309"/>
                              </a:cxn>
                              <a:cxn ang="f224">
                                <a:pos x="f310" y="f311"/>
                              </a:cxn>
                              <a:cxn ang="f224">
                                <a:pos x="f312" y="f313"/>
                              </a:cxn>
                              <a:cxn ang="f224">
                                <a:pos x="f314" y="f315"/>
                              </a:cxn>
                              <a:cxn ang="f224">
                                <a:pos x="f310" y="f316"/>
                              </a:cxn>
                              <a:cxn ang="f224">
                                <a:pos x="f317" y="f318"/>
                              </a:cxn>
                              <a:cxn ang="f224">
                                <a:pos x="f319" y="f320"/>
                              </a:cxn>
                              <a:cxn ang="f224">
                                <a:pos x="f321" y="f322"/>
                              </a:cxn>
                              <a:cxn ang="f224">
                                <a:pos x="f323" y="f324"/>
                              </a:cxn>
                              <a:cxn ang="f224">
                                <a:pos x="f325" y="f326"/>
                              </a:cxn>
                              <a:cxn ang="f224">
                                <a:pos x="f327" y="f322"/>
                              </a:cxn>
                              <a:cxn ang="f224">
                                <a:pos x="f328" y="f329"/>
                              </a:cxn>
                              <a:cxn ang="f224">
                                <a:pos x="f330" y="f331"/>
                              </a:cxn>
                              <a:cxn ang="f224">
                                <a:pos x="f332" y="f333"/>
                              </a:cxn>
                              <a:cxn ang="f224">
                                <a:pos x="f334" y="f335"/>
                              </a:cxn>
                              <a:cxn ang="f224">
                                <a:pos x="f336" y="f337"/>
                              </a:cxn>
                              <a:cxn ang="f224">
                                <a:pos x="f338" y="f339"/>
                              </a:cxn>
                              <a:cxn ang="f224">
                                <a:pos x="f340" y="f341"/>
                              </a:cxn>
                              <a:cxn ang="f224">
                                <a:pos x="f342" y="f343"/>
                              </a:cxn>
                              <a:cxn ang="f224">
                                <a:pos x="f342" y="f344"/>
                              </a:cxn>
                              <a:cxn ang="f224">
                                <a:pos x="f345" y="f346"/>
                              </a:cxn>
                            </a:cxnLst>
                            <a:rect l="f284" t="f287" r="f285" b="f286"/>
                            <a:pathLst>
                              <a:path w="523" h="706">
                                <a:moveTo>
                                  <a:pt x="f9" y="f6"/>
                                </a:moveTo>
                                <a:lnTo>
                                  <a:pt x="f7" y="f10"/>
                                </a:lnTo>
                                <a:lnTo>
                                  <a:pt x="f7" y="f11"/>
                                </a:lnTo>
                                <a:lnTo>
                                  <a:pt x="f7" y="f12"/>
                                </a:lnTo>
                                <a:lnTo>
                                  <a:pt x="f9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2" y="f24"/>
                                </a:lnTo>
                                <a:lnTo>
                                  <a:pt x="f25" y="f24"/>
                                </a:lnTo>
                                <a:lnTo>
                                  <a:pt x="f26" y="f24"/>
                                </a:lnTo>
                                <a:lnTo>
                                  <a:pt x="f16" y="f27"/>
                                </a:lnTo>
                                <a:lnTo>
                                  <a:pt x="f16" y="f28"/>
                                </a:lnTo>
                                <a:lnTo>
                                  <a:pt x="f26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2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2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2" y="f40"/>
                                </a:lnTo>
                                <a:lnTo>
                                  <a:pt x="f2" y="f41"/>
                                </a:lnTo>
                                <a:lnTo>
                                  <a:pt x="f39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36" y="f45"/>
                                </a:lnTo>
                                <a:lnTo>
                                  <a:pt x="f42" y="f46"/>
                                </a:lnTo>
                                <a:lnTo>
                                  <a:pt x="f44" y="f47"/>
                                </a:lnTo>
                                <a:lnTo>
                                  <a:pt x="f44" y="f48"/>
                                </a:lnTo>
                                <a:lnTo>
                                  <a:pt x="f42" y="f49"/>
                                </a:lnTo>
                                <a:lnTo>
                                  <a:pt x="f43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34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28" y="f60"/>
                                </a:lnTo>
                                <a:lnTo>
                                  <a:pt x="f23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55"/>
                                </a:lnTo>
                                <a:lnTo>
                                  <a:pt x="f12" y="f62"/>
                                </a:lnTo>
                                <a:lnTo>
                                  <a:pt x="f66" y="f60"/>
                                </a:lnTo>
                                <a:lnTo>
                                  <a:pt x="f67" y="f68"/>
                                </a:lnTo>
                                <a:lnTo>
                                  <a:pt x="f13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63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15" y="f75"/>
                                </a:lnTo>
                                <a:lnTo>
                                  <a:pt x="f15" y="f76"/>
                                </a:lnTo>
                                <a:lnTo>
                                  <a:pt x="f70" y="f77"/>
                                </a:lnTo>
                                <a:lnTo>
                                  <a:pt x="f67" y="f78"/>
                                </a:lnTo>
                                <a:lnTo>
                                  <a:pt x="f12" y="f79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8"/>
                                </a:lnTo>
                                <a:lnTo>
                                  <a:pt x="f90" y="f91"/>
                                </a:lnTo>
                                <a:lnTo>
                                  <a:pt x="f90" y="f89"/>
                                </a:lnTo>
                                <a:lnTo>
                                  <a:pt x="f90" y="f89"/>
                                </a:lnTo>
                                <a:lnTo>
                                  <a:pt x="f6" y="f92"/>
                                </a:lnTo>
                                <a:lnTo>
                                  <a:pt x="f9" y="f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18040744" name="Freeform 146"/>
                        <wps:cNvSpPr/>
                        <wps:spPr>
                          <a:xfrm>
                            <a:off x="5655490" y="526638"/>
                            <a:ext cx="108484" cy="12037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9"/>
                              <a:gd name="f7" fmla="val 192"/>
                              <a:gd name="f8" fmla="val 116"/>
                              <a:gd name="f9" fmla="val 101"/>
                              <a:gd name="f10" fmla="val 14"/>
                              <a:gd name="f11" fmla="val 87"/>
                              <a:gd name="f12" fmla="val 24"/>
                              <a:gd name="f13" fmla="val 72"/>
                              <a:gd name="f14" fmla="val 33"/>
                              <a:gd name="f15" fmla="val 58"/>
                              <a:gd name="f16" fmla="val 43"/>
                              <a:gd name="f17" fmla="val 39"/>
                              <a:gd name="f18" fmla="val 48"/>
                              <a:gd name="f19" fmla="val 10"/>
                              <a:gd name="f20" fmla="val 52"/>
                              <a:gd name="f21" fmla="val 5"/>
                              <a:gd name="f22" fmla="val 62"/>
                              <a:gd name="f23" fmla="val 15"/>
                              <a:gd name="f24" fmla="val 81"/>
                              <a:gd name="f25" fmla="val 34"/>
                              <a:gd name="f26" fmla="val 91"/>
                              <a:gd name="f27" fmla="val 44"/>
                              <a:gd name="f28" fmla="val 100"/>
                              <a:gd name="f29" fmla="val 53"/>
                              <a:gd name="f30" fmla="val 110"/>
                              <a:gd name="f31" fmla="val 115"/>
                              <a:gd name="f32" fmla="val 68"/>
                              <a:gd name="f33" fmla="val 120"/>
                              <a:gd name="f34" fmla="val 129"/>
                              <a:gd name="f35" fmla="val 134"/>
                              <a:gd name="f36" fmla="val 144"/>
                              <a:gd name="f37" fmla="val 158"/>
                              <a:gd name="f38" fmla="val 168"/>
                              <a:gd name="f39" fmla="val 182"/>
                              <a:gd name="f40" fmla="+- 0 0 -90"/>
                              <a:gd name="f41" fmla="*/ f3 1 159"/>
                              <a:gd name="f42" fmla="*/ f4 1 192"/>
                              <a:gd name="f43" fmla="+- f7 0 f5"/>
                              <a:gd name="f44" fmla="+- f6 0 f5"/>
                              <a:gd name="f45" fmla="*/ f40 f0 1"/>
                              <a:gd name="f46" fmla="*/ f44 1 159"/>
                              <a:gd name="f47" fmla="*/ f43 1 192"/>
                              <a:gd name="f48" fmla="*/ 116 f44 1"/>
                              <a:gd name="f49" fmla="*/ 0 f43 1"/>
                              <a:gd name="f50" fmla="*/ 101 f44 1"/>
                              <a:gd name="f51" fmla="*/ 14 f43 1"/>
                              <a:gd name="f52" fmla="*/ 87 f44 1"/>
                              <a:gd name="f53" fmla="*/ 24 f43 1"/>
                              <a:gd name="f54" fmla="*/ 72 f44 1"/>
                              <a:gd name="f55" fmla="*/ 33 f43 1"/>
                              <a:gd name="f56" fmla="*/ 58 f44 1"/>
                              <a:gd name="f57" fmla="*/ 43 f43 1"/>
                              <a:gd name="f58" fmla="*/ 39 f44 1"/>
                              <a:gd name="f59" fmla="*/ 48 f43 1"/>
                              <a:gd name="f60" fmla="*/ 24 f44 1"/>
                              <a:gd name="f61" fmla="*/ 10 f44 1"/>
                              <a:gd name="f62" fmla="*/ 52 f43 1"/>
                              <a:gd name="f63" fmla="*/ 0 f44 1"/>
                              <a:gd name="f64" fmla="*/ 5 f44 1"/>
                              <a:gd name="f65" fmla="*/ 62 f43 1"/>
                              <a:gd name="f66" fmla="*/ 15 f44 1"/>
                              <a:gd name="f67" fmla="*/ 72 f43 1"/>
                              <a:gd name="f68" fmla="*/ 81 f43 1"/>
                              <a:gd name="f69" fmla="*/ 34 f44 1"/>
                              <a:gd name="f70" fmla="*/ 91 f43 1"/>
                              <a:gd name="f71" fmla="*/ 44 f44 1"/>
                              <a:gd name="f72" fmla="*/ 100 f43 1"/>
                              <a:gd name="f73" fmla="*/ 53 f44 1"/>
                              <a:gd name="f74" fmla="*/ 110 f43 1"/>
                              <a:gd name="f75" fmla="*/ 115 f43 1"/>
                              <a:gd name="f76" fmla="*/ 68 f44 1"/>
                              <a:gd name="f77" fmla="*/ 120 f43 1"/>
                              <a:gd name="f78" fmla="*/ 129 f43 1"/>
                              <a:gd name="f79" fmla="*/ 134 f43 1"/>
                              <a:gd name="f80" fmla="*/ 144 f43 1"/>
                              <a:gd name="f81" fmla="*/ 158 f43 1"/>
                              <a:gd name="f82" fmla="*/ 168 f43 1"/>
                              <a:gd name="f83" fmla="*/ 182 f43 1"/>
                              <a:gd name="f84" fmla="*/ 192 f43 1"/>
                              <a:gd name="f85" fmla="*/ 159 f44 1"/>
                              <a:gd name="f86" fmla="*/ f45 1 f2"/>
                              <a:gd name="f87" fmla="*/ f48 1 159"/>
                              <a:gd name="f88" fmla="*/ f49 1 192"/>
                              <a:gd name="f89" fmla="*/ f50 1 159"/>
                              <a:gd name="f90" fmla="*/ f51 1 192"/>
                              <a:gd name="f91" fmla="*/ f52 1 159"/>
                              <a:gd name="f92" fmla="*/ f53 1 192"/>
                              <a:gd name="f93" fmla="*/ f54 1 159"/>
                              <a:gd name="f94" fmla="*/ f55 1 192"/>
                              <a:gd name="f95" fmla="*/ f56 1 159"/>
                              <a:gd name="f96" fmla="*/ f57 1 192"/>
                              <a:gd name="f97" fmla="*/ f58 1 159"/>
                              <a:gd name="f98" fmla="*/ f59 1 192"/>
                              <a:gd name="f99" fmla="*/ f60 1 159"/>
                              <a:gd name="f100" fmla="*/ f61 1 159"/>
                              <a:gd name="f101" fmla="*/ f62 1 192"/>
                              <a:gd name="f102" fmla="*/ f63 1 159"/>
                              <a:gd name="f103" fmla="*/ f64 1 159"/>
                              <a:gd name="f104" fmla="*/ f65 1 192"/>
                              <a:gd name="f105" fmla="*/ f66 1 159"/>
                              <a:gd name="f106" fmla="*/ f67 1 192"/>
                              <a:gd name="f107" fmla="*/ f68 1 192"/>
                              <a:gd name="f108" fmla="*/ f69 1 159"/>
                              <a:gd name="f109" fmla="*/ f70 1 192"/>
                              <a:gd name="f110" fmla="*/ f71 1 159"/>
                              <a:gd name="f111" fmla="*/ f72 1 192"/>
                              <a:gd name="f112" fmla="*/ f73 1 159"/>
                              <a:gd name="f113" fmla="*/ f74 1 192"/>
                              <a:gd name="f114" fmla="*/ f75 1 192"/>
                              <a:gd name="f115" fmla="*/ f76 1 159"/>
                              <a:gd name="f116" fmla="*/ f77 1 192"/>
                              <a:gd name="f117" fmla="*/ f78 1 192"/>
                              <a:gd name="f118" fmla="*/ f79 1 192"/>
                              <a:gd name="f119" fmla="*/ f80 1 192"/>
                              <a:gd name="f120" fmla="*/ f81 1 192"/>
                              <a:gd name="f121" fmla="*/ f82 1 192"/>
                              <a:gd name="f122" fmla="*/ f83 1 192"/>
                              <a:gd name="f123" fmla="*/ f84 1 192"/>
                              <a:gd name="f124" fmla="*/ f85 1 159"/>
                              <a:gd name="f125" fmla="*/ 0 1 f46"/>
                              <a:gd name="f126" fmla="*/ f6 1 f46"/>
                              <a:gd name="f127" fmla="*/ 0 1 f47"/>
                              <a:gd name="f128" fmla="*/ f7 1 f47"/>
                              <a:gd name="f129" fmla="+- f86 0 f1"/>
                              <a:gd name="f130" fmla="*/ f87 1 f46"/>
                              <a:gd name="f131" fmla="*/ f88 1 f47"/>
                              <a:gd name="f132" fmla="*/ f89 1 f46"/>
                              <a:gd name="f133" fmla="*/ f90 1 f47"/>
                              <a:gd name="f134" fmla="*/ f91 1 f46"/>
                              <a:gd name="f135" fmla="*/ f92 1 f47"/>
                              <a:gd name="f136" fmla="*/ f93 1 f46"/>
                              <a:gd name="f137" fmla="*/ f94 1 f47"/>
                              <a:gd name="f138" fmla="*/ f95 1 f46"/>
                              <a:gd name="f139" fmla="*/ f96 1 f47"/>
                              <a:gd name="f140" fmla="*/ f97 1 f46"/>
                              <a:gd name="f141" fmla="*/ f98 1 f47"/>
                              <a:gd name="f142" fmla="*/ f99 1 f46"/>
                              <a:gd name="f143" fmla="*/ f100 1 f46"/>
                              <a:gd name="f144" fmla="*/ f101 1 f47"/>
                              <a:gd name="f145" fmla="*/ f102 1 f46"/>
                              <a:gd name="f146" fmla="*/ f103 1 f46"/>
                              <a:gd name="f147" fmla="*/ f104 1 f47"/>
                              <a:gd name="f148" fmla="*/ f105 1 f46"/>
                              <a:gd name="f149" fmla="*/ f106 1 f47"/>
                              <a:gd name="f150" fmla="*/ f107 1 f47"/>
                              <a:gd name="f151" fmla="*/ f108 1 f46"/>
                              <a:gd name="f152" fmla="*/ f109 1 f47"/>
                              <a:gd name="f153" fmla="*/ f110 1 f46"/>
                              <a:gd name="f154" fmla="*/ f111 1 f47"/>
                              <a:gd name="f155" fmla="*/ f112 1 f46"/>
                              <a:gd name="f156" fmla="*/ f113 1 f47"/>
                              <a:gd name="f157" fmla="*/ f114 1 f47"/>
                              <a:gd name="f158" fmla="*/ f115 1 f46"/>
                              <a:gd name="f159" fmla="*/ f116 1 f47"/>
                              <a:gd name="f160" fmla="*/ f117 1 f47"/>
                              <a:gd name="f161" fmla="*/ f118 1 f47"/>
                              <a:gd name="f162" fmla="*/ f119 1 f47"/>
                              <a:gd name="f163" fmla="*/ f120 1 f47"/>
                              <a:gd name="f164" fmla="*/ f121 1 f47"/>
                              <a:gd name="f165" fmla="*/ f122 1 f47"/>
                              <a:gd name="f166" fmla="*/ f123 1 f47"/>
                              <a:gd name="f167" fmla="*/ f124 1 f46"/>
                              <a:gd name="f168" fmla="*/ f125 f41 1"/>
                              <a:gd name="f169" fmla="*/ f126 f41 1"/>
                              <a:gd name="f170" fmla="*/ f128 f42 1"/>
                              <a:gd name="f171" fmla="*/ f127 f42 1"/>
                              <a:gd name="f172" fmla="*/ f130 f41 1"/>
                              <a:gd name="f173" fmla="*/ f131 f42 1"/>
                              <a:gd name="f174" fmla="*/ f132 f41 1"/>
                              <a:gd name="f175" fmla="*/ f133 f42 1"/>
                              <a:gd name="f176" fmla="*/ f134 f41 1"/>
                              <a:gd name="f177" fmla="*/ f135 f42 1"/>
                              <a:gd name="f178" fmla="*/ f136 f41 1"/>
                              <a:gd name="f179" fmla="*/ f137 f42 1"/>
                              <a:gd name="f180" fmla="*/ f138 f41 1"/>
                              <a:gd name="f181" fmla="*/ f139 f42 1"/>
                              <a:gd name="f182" fmla="*/ f140 f41 1"/>
                              <a:gd name="f183" fmla="*/ f141 f42 1"/>
                              <a:gd name="f184" fmla="*/ f142 f41 1"/>
                              <a:gd name="f185" fmla="*/ f143 f41 1"/>
                              <a:gd name="f186" fmla="*/ f144 f42 1"/>
                              <a:gd name="f187" fmla="*/ f145 f41 1"/>
                              <a:gd name="f188" fmla="*/ f146 f41 1"/>
                              <a:gd name="f189" fmla="*/ f147 f42 1"/>
                              <a:gd name="f190" fmla="*/ f148 f41 1"/>
                              <a:gd name="f191" fmla="*/ f149 f42 1"/>
                              <a:gd name="f192" fmla="*/ f150 f42 1"/>
                              <a:gd name="f193" fmla="*/ f151 f41 1"/>
                              <a:gd name="f194" fmla="*/ f152 f42 1"/>
                              <a:gd name="f195" fmla="*/ f153 f41 1"/>
                              <a:gd name="f196" fmla="*/ f154 f42 1"/>
                              <a:gd name="f197" fmla="*/ f155 f41 1"/>
                              <a:gd name="f198" fmla="*/ f156 f42 1"/>
                              <a:gd name="f199" fmla="*/ f157 f42 1"/>
                              <a:gd name="f200" fmla="*/ f158 f41 1"/>
                              <a:gd name="f201" fmla="*/ f159 f42 1"/>
                              <a:gd name="f202" fmla="*/ f160 f42 1"/>
                              <a:gd name="f203" fmla="*/ f161 f42 1"/>
                              <a:gd name="f204" fmla="*/ f162 f42 1"/>
                              <a:gd name="f205" fmla="*/ f163 f42 1"/>
                              <a:gd name="f206" fmla="*/ f164 f42 1"/>
                              <a:gd name="f207" fmla="*/ f165 f42 1"/>
                              <a:gd name="f208" fmla="*/ f166 f42 1"/>
                              <a:gd name="f209" fmla="*/ f167 f4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9">
                                <a:pos x="f172" y="f173"/>
                              </a:cxn>
                              <a:cxn ang="f129">
                                <a:pos x="f174" y="f175"/>
                              </a:cxn>
                              <a:cxn ang="f129">
                                <a:pos x="f176" y="f177"/>
                              </a:cxn>
                              <a:cxn ang="f129">
                                <a:pos x="f178" y="f179"/>
                              </a:cxn>
                              <a:cxn ang="f129">
                                <a:pos x="f180" y="f181"/>
                              </a:cxn>
                              <a:cxn ang="f129">
                                <a:pos x="f182" y="f183"/>
                              </a:cxn>
                              <a:cxn ang="f129">
                                <a:pos x="f184" y="f183"/>
                              </a:cxn>
                              <a:cxn ang="f129">
                                <a:pos x="f185" y="f186"/>
                              </a:cxn>
                              <a:cxn ang="f129">
                                <a:pos x="f187" y="f183"/>
                              </a:cxn>
                              <a:cxn ang="f129">
                                <a:pos x="f188" y="f189"/>
                              </a:cxn>
                              <a:cxn ang="f129">
                                <a:pos x="f190" y="f191"/>
                              </a:cxn>
                              <a:cxn ang="f129">
                                <a:pos x="f184" y="f192"/>
                              </a:cxn>
                              <a:cxn ang="f129">
                                <a:pos x="f193" y="f194"/>
                              </a:cxn>
                              <a:cxn ang="f129">
                                <a:pos x="f195" y="f196"/>
                              </a:cxn>
                              <a:cxn ang="f129">
                                <a:pos x="f197" y="f198"/>
                              </a:cxn>
                              <a:cxn ang="f129">
                                <a:pos x="f180" y="f199"/>
                              </a:cxn>
                              <a:cxn ang="f129">
                                <a:pos x="f200" y="f199"/>
                              </a:cxn>
                              <a:cxn ang="f129">
                                <a:pos x="f180" y="f201"/>
                              </a:cxn>
                              <a:cxn ang="f129">
                                <a:pos x="f197" y="f202"/>
                              </a:cxn>
                              <a:cxn ang="f129">
                                <a:pos x="f195" y="f203"/>
                              </a:cxn>
                              <a:cxn ang="f129">
                                <a:pos x="f182" y="f204"/>
                              </a:cxn>
                              <a:cxn ang="f129">
                                <a:pos x="f193" y="f205"/>
                              </a:cxn>
                              <a:cxn ang="f129">
                                <a:pos x="f193" y="f206"/>
                              </a:cxn>
                              <a:cxn ang="f129">
                                <a:pos x="f193" y="f207"/>
                              </a:cxn>
                              <a:cxn ang="f129">
                                <a:pos x="f195" y="f208"/>
                              </a:cxn>
                              <a:cxn ang="f129">
                                <a:pos x="f209" y="f183"/>
                              </a:cxn>
                              <a:cxn ang="f129">
                                <a:pos x="f172" y="f173"/>
                              </a:cxn>
                            </a:cxnLst>
                            <a:rect l="f168" t="f171" r="f169" b="f170"/>
                            <a:pathLst>
                              <a:path w="159" h="19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2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5" y="f18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13"/>
                                </a:lnTo>
                                <a:lnTo>
                                  <a:pt x="f12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15" y="f31"/>
                                </a:lnTo>
                                <a:lnTo>
                                  <a:pt x="f32" y="f31"/>
                                </a:lnTo>
                                <a:lnTo>
                                  <a:pt x="f15" y="f33"/>
                                </a:lnTo>
                                <a:lnTo>
                                  <a:pt x="f29" y="f34"/>
                                </a:lnTo>
                                <a:lnTo>
                                  <a:pt x="f27" y="f35"/>
                                </a:lnTo>
                                <a:lnTo>
                                  <a:pt x="f17" y="f36"/>
                                </a:lnTo>
                                <a:lnTo>
                                  <a:pt x="f25" y="f37"/>
                                </a:lnTo>
                                <a:lnTo>
                                  <a:pt x="f25" y="f38"/>
                                </a:lnTo>
                                <a:lnTo>
                                  <a:pt x="f25" y="f39"/>
                                </a:lnTo>
                                <a:lnTo>
                                  <a:pt x="f27" y="f7"/>
                                </a:lnTo>
                                <a:lnTo>
                                  <a:pt x="f6" y="f18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00955082" name="Freeform 147"/>
                        <wps:cNvSpPr/>
                        <wps:spPr>
                          <a:xfrm>
                            <a:off x="5685510" y="556731"/>
                            <a:ext cx="104387" cy="12288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3"/>
                              <a:gd name="f7" fmla="val 196"/>
                              <a:gd name="f8" fmla="val 52"/>
                              <a:gd name="f9" fmla="val 144"/>
                              <a:gd name="f10" fmla="val 72"/>
                              <a:gd name="f11" fmla="val 134"/>
                              <a:gd name="f12" fmla="val 86"/>
                              <a:gd name="f13" fmla="val 124"/>
                              <a:gd name="f14" fmla="val 110"/>
                              <a:gd name="f15" fmla="val 120"/>
                              <a:gd name="f16" fmla="val 129"/>
                              <a:gd name="f17" fmla="val 115"/>
                              <a:gd name="f18" fmla="val 168"/>
                              <a:gd name="f19" fmla="val 182"/>
                              <a:gd name="f20" fmla="val 105"/>
                              <a:gd name="f21" fmla="val 187"/>
                              <a:gd name="f22" fmla="val 96"/>
                              <a:gd name="f23" fmla="val 177"/>
                              <a:gd name="f24" fmla="val 81"/>
                              <a:gd name="f25" fmla="val 67"/>
                              <a:gd name="f26" fmla="val 62"/>
                              <a:gd name="f27" fmla="val 57"/>
                              <a:gd name="f28" fmla="val 43"/>
                              <a:gd name="f29" fmla="val 38"/>
                              <a:gd name="f30" fmla="val 28"/>
                              <a:gd name="f31" fmla="val 158"/>
                              <a:gd name="f32" fmla="val 19"/>
                              <a:gd name="f33" fmla="val 9"/>
                              <a:gd name="f34" fmla="+- 0 0 -90"/>
                              <a:gd name="f35" fmla="*/ f3 1 153"/>
                              <a:gd name="f36" fmla="*/ f4 1 196"/>
                              <a:gd name="f37" fmla="+- f7 0 f5"/>
                              <a:gd name="f38" fmla="+- f6 0 f5"/>
                              <a:gd name="f39" fmla="*/ f34 f0 1"/>
                              <a:gd name="f40" fmla="*/ f38 1 153"/>
                              <a:gd name="f41" fmla="*/ f37 1 196"/>
                              <a:gd name="f42" fmla="*/ 153 f38 1"/>
                              <a:gd name="f43" fmla="*/ 52 f37 1"/>
                              <a:gd name="f44" fmla="*/ 144 f38 1"/>
                              <a:gd name="f45" fmla="*/ 72 f37 1"/>
                              <a:gd name="f46" fmla="*/ 134 f38 1"/>
                              <a:gd name="f47" fmla="*/ 86 f37 1"/>
                              <a:gd name="f48" fmla="*/ 124 f38 1"/>
                              <a:gd name="f49" fmla="*/ 110 f37 1"/>
                              <a:gd name="f50" fmla="*/ 120 f38 1"/>
                              <a:gd name="f51" fmla="*/ 129 f37 1"/>
                              <a:gd name="f52" fmla="*/ 115 f38 1"/>
                              <a:gd name="f53" fmla="*/ 144 f37 1"/>
                              <a:gd name="f54" fmla="*/ 168 f37 1"/>
                              <a:gd name="f55" fmla="*/ 110 f38 1"/>
                              <a:gd name="f56" fmla="*/ 182 f37 1"/>
                              <a:gd name="f57" fmla="*/ 196 f37 1"/>
                              <a:gd name="f58" fmla="*/ 105 f38 1"/>
                              <a:gd name="f59" fmla="*/ 187 f37 1"/>
                              <a:gd name="f60" fmla="*/ 96 f38 1"/>
                              <a:gd name="f61" fmla="*/ 177 f37 1"/>
                              <a:gd name="f62" fmla="*/ 86 f38 1"/>
                              <a:gd name="f63" fmla="*/ 81 f38 1"/>
                              <a:gd name="f64" fmla="*/ 153 f37 1"/>
                              <a:gd name="f65" fmla="*/ 72 f38 1"/>
                              <a:gd name="f66" fmla="*/ 67 f38 1"/>
                              <a:gd name="f67" fmla="*/ 134 f37 1"/>
                              <a:gd name="f68" fmla="*/ 62 f38 1"/>
                              <a:gd name="f69" fmla="*/ 124 f37 1"/>
                              <a:gd name="f70" fmla="*/ 115 f37 1"/>
                              <a:gd name="f71" fmla="*/ 57 f38 1"/>
                              <a:gd name="f72" fmla="*/ 52 f38 1"/>
                              <a:gd name="f73" fmla="*/ 43 f38 1"/>
                              <a:gd name="f74" fmla="*/ 38 f38 1"/>
                              <a:gd name="f75" fmla="*/ 28 f38 1"/>
                              <a:gd name="f76" fmla="*/ 158 f37 1"/>
                              <a:gd name="f77" fmla="*/ 19 f38 1"/>
                              <a:gd name="f78" fmla="*/ 9 f38 1"/>
                              <a:gd name="f79" fmla="*/ 0 f38 1"/>
                              <a:gd name="f80" fmla="*/ 0 f37 1"/>
                              <a:gd name="f81" fmla="*/ f39 1 f2"/>
                              <a:gd name="f82" fmla="*/ f42 1 153"/>
                              <a:gd name="f83" fmla="*/ f43 1 196"/>
                              <a:gd name="f84" fmla="*/ f44 1 153"/>
                              <a:gd name="f85" fmla="*/ f45 1 196"/>
                              <a:gd name="f86" fmla="*/ f46 1 153"/>
                              <a:gd name="f87" fmla="*/ f47 1 196"/>
                              <a:gd name="f88" fmla="*/ f48 1 153"/>
                              <a:gd name="f89" fmla="*/ f49 1 196"/>
                              <a:gd name="f90" fmla="*/ f50 1 153"/>
                              <a:gd name="f91" fmla="*/ f51 1 196"/>
                              <a:gd name="f92" fmla="*/ f52 1 153"/>
                              <a:gd name="f93" fmla="*/ f53 1 196"/>
                              <a:gd name="f94" fmla="*/ f54 1 196"/>
                              <a:gd name="f95" fmla="*/ f55 1 153"/>
                              <a:gd name="f96" fmla="*/ f56 1 196"/>
                              <a:gd name="f97" fmla="*/ f57 1 196"/>
                              <a:gd name="f98" fmla="*/ f58 1 153"/>
                              <a:gd name="f99" fmla="*/ f59 1 196"/>
                              <a:gd name="f100" fmla="*/ f60 1 153"/>
                              <a:gd name="f101" fmla="*/ f61 1 196"/>
                              <a:gd name="f102" fmla="*/ f62 1 153"/>
                              <a:gd name="f103" fmla="*/ f63 1 153"/>
                              <a:gd name="f104" fmla="*/ f64 1 196"/>
                              <a:gd name="f105" fmla="*/ f65 1 153"/>
                              <a:gd name="f106" fmla="*/ f66 1 153"/>
                              <a:gd name="f107" fmla="*/ f67 1 196"/>
                              <a:gd name="f108" fmla="*/ f68 1 153"/>
                              <a:gd name="f109" fmla="*/ f69 1 196"/>
                              <a:gd name="f110" fmla="*/ f70 1 196"/>
                              <a:gd name="f111" fmla="*/ f71 1 153"/>
                              <a:gd name="f112" fmla="*/ f72 1 153"/>
                              <a:gd name="f113" fmla="*/ f73 1 153"/>
                              <a:gd name="f114" fmla="*/ f74 1 153"/>
                              <a:gd name="f115" fmla="*/ f75 1 153"/>
                              <a:gd name="f116" fmla="*/ f76 1 196"/>
                              <a:gd name="f117" fmla="*/ f77 1 153"/>
                              <a:gd name="f118" fmla="*/ f78 1 153"/>
                              <a:gd name="f119" fmla="*/ f79 1 153"/>
                              <a:gd name="f120" fmla="*/ f80 1 196"/>
                              <a:gd name="f121" fmla="*/ 0 1 f40"/>
                              <a:gd name="f122" fmla="*/ f6 1 f40"/>
                              <a:gd name="f123" fmla="*/ 0 1 f41"/>
                              <a:gd name="f124" fmla="*/ f7 1 f41"/>
                              <a:gd name="f125" fmla="+- f81 0 f1"/>
                              <a:gd name="f126" fmla="*/ f82 1 f40"/>
                              <a:gd name="f127" fmla="*/ f83 1 f41"/>
                              <a:gd name="f128" fmla="*/ f84 1 f40"/>
                              <a:gd name="f129" fmla="*/ f85 1 f41"/>
                              <a:gd name="f130" fmla="*/ f86 1 f40"/>
                              <a:gd name="f131" fmla="*/ f87 1 f41"/>
                              <a:gd name="f132" fmla="*/ f88 1 f40"/>
                              <a:gd name="f133" fmla="*/ f89 1 f41"/>
                              <a:gd name="f134" fmla="*/ f90 1 f40"/>
                              <a:gd name="f135" fmla="*/ f91 1 f41"/>
                              <a:gd name="f136" fmla="*/ f92 1 f40"/>
                              <a:gd name="f137" fmla="*/ f93 1 f41"/>
                              <a:gd name="f138" fmla="*/ f94 1 f41"/>
                              <a:gd name="f139" fmla="*/ f95 1 f40"/>
                              <a:gd name="f140" fmla="*/ f96 1 f41"/>
                              <a:gd name="f141" fmla="*/ f97 1 f41"/>
                              <a:gd name="f142" fmla="*/ f98 1 f40"/>
                              <a:gd name="f143" fmla="*/ f99 1 f41"/>
                              <a:gd name="f144" fmla="*/ f100 1 f40"/>
                              <a:gd name="f145" fmla="*/ f101 1 f41"/>
                              <a:gd name="f146" fmla="*/ f102 1 f40"/>
                              <a:gd name="f147" fmla="*/ f103 1 f40"/>
                              <a:gd name="f148" fmla="*/ f104 1 f41"/>
                              <a:gd name="f149" fmla="*/ f105 1 f40"/>
                              <a:gd name="f150" fmla="*/ f106 1 f40"/>
                              <a:gd name="f151" fmla="*/ f107 1 f41"/>
                              <a:gd name="f152" fmla="*/ f108 1 f40"/>
                              <a:gd name="f153" fmla="*/ f109 1 f41"/>
                              <a:gd name="f154" fmla="*/ f110 1 f41"/>
                              <a:gd name="f155" fmla="*/ f111 1 f40"/>
                              <a:gd name="f156" fmla="*/ f112 1 f40"/>
                              <a:gd name="f157" fmla="*/ f113 1 f40"/>
                              <a:gd name="f158" fmla="*/ f114 1 f40"/>
                              <a:gd name="f159" fmla="*/ f115 1 f40"/>
                              <a:gd name="f160" fmla="*/ f116 1 f41"/>
                              <a:gd name="f161" fmla="*/ f117 1 f40"/>
                              <a:gd name="f162" fmla="*/ f118 1 f40"/>
                              <a:gd name="f163" fmla="*/ f119 1 f40"/>
                              <a:gd name="f164" fmla="*/ f120 1 f41"/>
                              <a:gd name="f165" fmla="*/ f121 f35 1"/>
                              <a:gd name="f166" fmla="*/ f122 f35 1"/>
                              <a:gd name="f167" fmla="*/ f124 f36 1"/>
                              <a:gd name="f168" fmla="*/ f123 f36 1"/>
                              <a:gd name="f169" fmla="*/ f126 f35 1"/>
                              <a:gd name="f170" fmla="*/ f127 f36 1"/>
                              <a:gd name="f171" fmla="*/ f128 f35 1"/>
                              <a:gd name="f172" fmla="*/ f129 f36 1"/>
                              <a:gd name="f173" fmla="*/ f130 f35 1"/>
                              <a:gd name="f174" fmla="*/ f131 f36 1"/>
                              <a:gd name="f175" fmla="*/ f132 f35 1"/>
                              <a:gd name="f176" fmla="*/ f133 f36 1"/>
                              <a:gd name="f177" fmla="*/ f134 f35 1"/>
                              <a:gd name="f178" fmla="*/ f135 f36 1"/>
                              <a:gd name="f179" fmla="*/ f136 f35 1"/>
                              <a:gd name="f180" fmla="*/ f137 f36 1"/>
                              <a:gd name="f181" fmla="*/ f138 f36 1"/>
                              <a:gd name="f182" fmla="*/ f139 f35 1"/>
                              <a:gd name="f183" fmla="*/ f140 f36 1"/>
                              <a:gd name="f184" fmla="*/ f141 f36 1"/>
                              <a:gd name="f185" fmla="*/ f142 f35 1"/>
                              <a:gd name="f186" fmla="*/ f143 f36 1"/>
                              <a:gd name="f187" fmla="*/ f144 f35 1"/>
                              <a:gd name="f188" fmla="*/ f145 f36 1"/>
                              <a:gd name="f189" fmla="*/ f146 f35 1"/>
                              <a:gd name="f190" fmla="*/ f147 f35 1"/>
                              <a:gd name="f191" fmla="*/ f148 f36 1"/>
                              <a:gd name="f192" fmla="*/ f149 f35 1"/>
                              <a:gd name="f193" fmla="*/ f150 f35 1"/>
                              <a:gd name="f194" fmla="*/ f151 f36 1"/>
                              <a:gd name="f195" fmla="*/ f152 f35 1"/>
                              <a:gd name="f196" fmla="*/ f153 f36 1"/>
                              <a:gd name="f197" fmla="*/ f154 f36 1"/>
                              <a:gd name="f198" fmla="*/ f155 f35 1"/>
                              <a:gd name="f199" fmla="*/ f156 f35 1"/>
                              <a:gd name="f200" fmla="*/ f157 f35 1"/>
                              <a:gd name="f201" fmla="*/ f158 f35 1"/>
                              <a:gd name="f202" fmla="*/ f159 f35 1"/>
                              <a:gd name="f203" fmla="*/ f160 f36 1"/>
                              <a:gd name="f204" fmla="*/ f161 f35 1"/>
                              <a:gd name="f205" fmla="*/ f162 f35 1"/>
                              <a:gd name="f206" fmla="*/ f163 f35 1"/>
                              <a:gd name="f207" fmla="*/ f164 f3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5">
                                <a:pos x="f169" y="f170"/>
                              </a:cxn>
                              <a:cxn ang="f125">
                                <a:pos x="f171" y="f172"/>
                              </a:cxn>
                              <a:cxn ang="f125">
                                <a:pos x="f173" y="f174"/>
                              </a:cxn>
                              <a:cxn ang="f125">
                                <a:pos x="f175" y="f176"/>
                              </a:cxn>
                              <a:cxn ang="f125">
                                <a:pos x="f177" y="f178"/>
                              </a:cxn>
                              <a:cxn ang="f125">
                                <a:pos x="f179" y="f180"/>
                              </a:cxn>
                              <a:cxn ang="f125">
                                <a:pos x="f179" y="f181"/>
                              </a:cxn>
                              <a:cxn ang="f125">
                                <a:pos x="f182" y="f183"/>
                              </a:cxn>
                              <a:cxn ang="f125">
                                <a:pos x="f179" y="f184"/>
                              </a:cxn>
                              <a:cxn ang="f125">
                                <a:pos x="f185" y="f186"/>
                              </a:cxn>
                              <a:cxn ang="f125">
                                <a:pos x="f187" y="f188"/>
                              </a:cxn>
                              <a:cxn ang="f125">
                                <a:pos x="f189" y="f181"/>
                              </a:cxn>
                              <a:cxn ang="f125">
                                <a:pos x="f190" y="f191"/>
                              </a:cxn>
                              <a:cxn ang="f125">
                                <a:pos x="f192" y="f180"/>
                              </a:cxn>
                              <a:cxn ang="f125">
                                <a:pos x="f193" y="f194"/>
                              </a:cxn>
                              <a:cxn ang="f125">
                                <a:pos x="f195" y="f196"/>
                              </a:cxn>
                              <a:cxn ang="f125">
                                <a:pos x="f195" y="f197"/>
                              </a:cxn>
                              <a:cxn ang="f125">
                                <a:pos x="f198" y="f196"/>
                              </a:cxn>
                              <a:cxn ang="f125">
                                <a:pos x="f199" y="f194"/>
                              </a:cxn>
                              <a:cxn ang="f125">
                                <a:pos x="f200" y="f180"/>
                              </a:cxn>
                              <a:cxn ang="f125">
                                <a:pos x="f201" y="f191"/>
                              </a:cxn>
                              <a:cxn ang="f125">
                                <a:pos x="f202" y="f203"/>
                              </a:cxn>
                              <a:cxn ang="f125">
                                <a:pos x="f204" y="f203"/>
                              </a:cxn>
                              <a:cxn ang="f125">
                                <a:pos x="f205" y="f191"/>
                              </a:cxn>
                              <a:cxn ang="f125">
                                <a:pos x="f206" y="f180"/>
                              </a:cxn>
                              <a:cxn ang="f125">
                                <a:pos x="f179" y="f207"/>
                              </a:cxn>
                              <a:cxn ang="f125">
                                <a:pos x="f169" y="f170"/>
                              </a:cxn>
                            </a:cxnLst>
                            <a:rect l="f165" t="f168" r="f166" b="f167"/>
                            <a:pathLst>
                              <a:path w="153" h="19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9"/>
                                </a:lnTo>
                                <a:lnTo>
                                  <a:pt x="f17" y="f18"/>
                                </a:lnTo>
                                <a:lnTo>
                                  <a:pt x="f14" y="f19"/>
                                </a:lnTo>
                                <a:lnTo>
                                  <a:pt x="f17" y="f7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12" y="f18"/>
                                </a:lnTo>
                                <a:lnTo>
                                  <a:pt x="f24" y="f6"/>
                                </a:lnTo>
                                <a:lnTo>
                                  <a:pt x="f10" y="f9"/>
                                </a:lnTo>
                                <a:lnTo>
                                  <a:pt x="f25" y="f11"/>
                                </a:lnTo>
                                <a:lnTo>
                                  <a:pt x="f26" y="f13"/>
                                </a:lnTo>
                                <a:lnTo>
                                  <a:pt x="f26" y="f17"/>
                                </a:lnTo>
                                <a:lnTo>
                                  <a:pt x="f27" y="f13"/>
                                </a:lnTo>
                                <a:lnTo>
                                  <a:pt x="f8" y="f11"/>
                                </a:lnTo>
                                <a:lnTo>
                                  <a:pt x="f28" y="f9"/>
                                </a:lnTo>
                                <a:lnTo>
                                  <a:pt x="f29" y="f6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1"/>
                                </a:lnTo>
                                <a:lnTo>
                                  <a:pt x="f33" y="f6"/>
                                </a:lnTo>
                                <a:lnTo>
                                  <a:pt x="f5" y="f9"/>
                                </a:lnTo>
                                <a:lnTo>
                                  <a:pt x="f17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34148583" name="Freeform 148"/>
                        <wps:cNvSpPr/>
                        <wps:spPr>
                          <a:xfrm>
                            <a:off x="5770120" y="526638"/>
                            <a:ext cx="95518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0"/>
                              <a:gd name="f7" fmla="val 182"/>
                              <a:gd name="f8" fmla="val 29"/>
                              <a:gd name="f9" fmla="val 44"/>
                              <a:gd name="f10" fmla="val 19"/>
                              <a:gd name="f11" fmla="val 63"/>
                              <a:gd name="f12" fmla="val 43"/>
                              <a:gd name="f13" fmla="val 77"/>
                              <a:gd name="f14" fmla="val 62"/>
                              <a:gd name="f15" fmla="val 96"/>
                              <a:gd name="f16" fmla="val 81"/>
                              <a:gd name="f17" fmla="val 111"/>
                              <a:gd name="f18" fmla="val 100"/>
                              <a:gd name="f19" fmla="val 120"/>
                              <a:gd name="f20" fmla="val 115"/>
                              <a:gd name="f21" fmla="val 130"/>
                              <a:gd name="f22" fmla="val 129"/>
                              <a:gd name="f23" fmla="val 135"/>
                              <a:gd name="f24" fmla="val 134"/>
                              <a:gd name="f25" fmla="val 139"/>
                              <a:gd name="f26" fmla="val 148"/>
                              <a:gd name="f27" fmla="val 163"/>
                              <a:gd name="f28" fmla="val 172"/>
                              <a:gd name="f29" fmla="val 177"/>
                              <a:gd name="f30" fmla="val 116"/>
                              <a:gd name="f31" fmla="val 106"/>
                              <a:gd name="f32" fmla="val 92"/>
                              <a:gd name="f33" fmla="val 158"/>
                              <a:gd name="f34" fmla="val 58"/>
                              <a:gd name="f35" fmla="val 91"/>
                              <a:gd name="f36" fmla="val 67"/>
                              <a:gd name="f37" fmla="val 15"/>
                              <a:gd name="f38" fmla="val 52"/>
                              <a:gd name="f39" fmla="val 5"/>
                              <a:gd name="f40" fmla="val 38"/>
                              <a:gd name="f41" fmla="val 33"/>
                              <a:gd name="f42" fmla="+- 0 0 -90"/>
                              <a:gd name="f43" fmla="*/ f3 1 140"/>
                              <a:gd name="f44" fmla="*/ f4 1 182"/>
                              <a:gd name="f45" fmla="+- f7 0 f5"/>
                              <a:gd name="f46" fmla="+- f6 0 f5"/>
                              <a:gd name="f47" fmla="*/ f42 f0 1"/>
                              <a:gd name="f48" fmla="*/ f46 1 140"/>
                              <a:gd name="f49" fmla="*/ f45 1 182"/>
                              <a:gd name="f50" fmla="*/ 29 f46 1"/>
                              <a:gd name="f51" fmla="*/ 0 f45 1"/>
                              <a:gd name="f52" fmla="*/ 44 f46 1"/>
                              <a:gd name="f53" fmla="*/ 19 f45 1"/>
                              <a:gd name="f54" fmla="*/ 63 f46 1"/>
                              <a:gd name="f55" fmla="*/ 43 f45 1"/>
                              <a:gd name="f56" fmla="*/ 77 f46 1"/>
                              <a:gd name="f57" fmla="*/ 62 f45 1"/>
                              <a:gd name="f58" fmla="*/ 96 f46 1"/>
                              <a:gd name="f59" fmla="*/ 81 f45 1"/>
                              <a:gd name="f60" fmla="*/ 111 f46 1"/>
                              <a:gd name="f61" fmla="*/ 100 f45 1"/>
                              <a:gd name="f62" fmla="*/ 120 f46 1"/>
                              <a:gd name="f63" fmla="*/ 115 f45 1"/>
                              <a:gd name="f64" fmla="*/ 130 f46 1"/>
                              <a:gd name="f65" fmla="*/ 129 f45 1"/>
                              <a:gd name="f66" fmla="*/ 135 f46 1"/>
                              <a:gd name="f67" fmla="*/ 134 f45 1"/>
                              <a:gd name="f68" fmla="*/ 140 f46 1"/>
                              <a:gd name="f69" fmla="*/ 139 f45 1"/>
                              <a:gd name="f70" fmla="*/ 148 f45 1"/>
                              <a:gd name="f71" fmla="*/ 163 f45 1"/>
                              <a:gd name="f72" fmla="*/ 172 f45 1"/>
                              <a:gd name="f73" fmla="*/ 177 f45 1"/>
                              <a:gd name="f74" fmla="*/ 182 f45 1"/>
                              <a:gd name="f75" fmla="*/ 116 f46 1"/>
                              <a:gd name="f76" fmla="*/ 106 f46 1"/>
                              <a:gd name="f77" fmla="*/ 92 f46 1"/>
                              <a:gd name="f78" fmla="*/ 158 f45 1"/>
                              <a:gd name="f79" fmla="*/ 58 f46 1"/>
                              <a:gd name="f80" fmla="*/ 91 f45 1"/>
                              <a:gd name="f81" fmla="*/ 67 f45 1"/>
                              <a:gd name="f82" fmla="*/ 15 f46 1"/>
                              <a:gd name="f83" fmla="*/ 52 f45 1"/>
                              <a:gd name="f84" fmla="*/ 5 f46 1"/>
                              <a:gd name="f85" fmla="*/ 38 f45 1"/>
                              <a:gd name="f86" fmla="*/ 0 f46 1"/>
                              <a:gd name="f87" fmla="*/ 33 f45 1"/>
                              <a:gd name="f88" fmla="*/ f47 1 f2"/>
                              <a:gd name="f89" fmla="*/ f50 1 140"/>
                              <a:gd name="f90" fmla="*/ f51 1 182"/>
                              <a:gd name="f91" fmla="*/ f52 1 140"/>
                              <a:gd name="f92" fmla="*/ f53 1 182"/>
                              <a:gd name="f93" fmla="*/ f54 1 140"/>
                              <a:gd name="f94" fmla="*/ f55 1 182"/>
                              <a:gd name="f95" fmla="*/ f56 1 140"/>
                              <a:gd name="f96" fmla="*/ f57 1 182"/>
                              <a:gd name="f97" fmla="*/ f58 1 140"/>
                              <a:gd name="f98" fmla="*/ f59 1 182"/>
                              <a:gd name="f99" fmla="*/ f60 1 140"/>
                              <a:gd name="f100" fmla="*/ f61 1 182"/>
                              <a:gd name="f101" fmla="*/ f62 1 140"/>
                              <a:gd name="f102" fmla="*/ f63 1 182"/>
                              <a:gd name="f103" fmla="*/ f64 1 140"/>
                              <a:gd name="f104" fmla="*/ f65 1 182"/>
                              <a:gd name="f105" fmla="*/ f66 1 140"/>
                              <a:gd name="f106" fmla="*/ f67 1 182"/>
                              <a:gd name="f107" fmla="*/ f68 1 140"/>
                              <a:gd name="f108" fmla="*/ f69 1 182"/>
                              <a:gd name="f109" fmla="*/ f70 1 182"/>
                              <a:gd name="f110" fmla="*/ f71 1 182"/>
                              <a:gd name="f111" fmla="*/ f72 1 182"/>
                              <a:gd name="f112" fmla="*/ f73 1 182"/>
                              <a:gd name="f113" fmla="*/ f74 1 182"/>
                              <a:gd name="f114" fmla="*/ f75 1 140"/>
                              <a:gd name="f115" fmla="*/ f76 1 140"/>
                              <a:gd name="f116" fmla="*/ f77 1 140"/>
                              <a:gd name="f117" fmla="*/ f78 1 182"/>
                              <a:gd name="f118" fmla="*/ f79 1 140"/>
                              <a:gd name="f119" fmla="*/ f80 1 182"/>
                              <a:gd name="f120" fmla="*/ f81 1 182"/>
                              <a:gd name="f121" fmla="*/ f82 1 140"/>
                              <a:gd name="f122" fmla="*/ f83 1 182"/>
                              <a:gd name="f123" fmla="*/ f84 1 140"/>
                              <a:gd name="f124" fmla="*/ f85 1 182"/>
                              <a:gd name="f125" fmla="*/ f86 1 140"/>
                              <a:gd name="f126" fmla="*/ f87 1 182"/>
                              <a:gd name="f127" fmla="*/ 0 1 f48"/>
                              <a:gd name="f128" fmla="*/ f6 1 f48"/>
                              <a:gd name="f129" fmla="*/ 0 1 f49"/>
                              <a:gd name="f130" fmla="*/ f7 1 f49"/>
                              <a:gd name="f131" fmla="+- f88 0 f1"/>
                              <a:gd name="f132" fmla="*/ f89 1 f48"/>
                              <a:gd name="f133" fmla="*/ f90 1 f49"/>
                              <a:gd name="f134" fmla="*/ f91 1 f48"/>
                              <a:gd name="f135" fmla="*/ f92 1 f49"/>
                              <a:gd name="f136" fmla="*/ f93 1 f48"/>
                              <a:gd name="f137" fmla="*/ f94 1 f49"/>
                              <a:gd name="f138" fmla="*/ f95 1 f48"/>
                              <a:gd name="f139" fmla="*/ f96 1 f49"/>
                              <a:gd name="f140" fmla="*/ f97 1 f48"/>
                              <a:gd name="f141" fmla="*/ f98 1 f49"/>
                              <a:gd name="f142" fmla="*/ f99 1 f48"/>
                              <a:gd name="f143" fmla="*/ f100 1 f49"/>
                              <a:gd name="f144" fmla="*/ f101 1 f48"/>
                              <a:gd name="f145" fmla="*/ f102 1 f49"/>
                              <a:gd name="f146" fmla="*/ f103 1 f48"/>
                              <a:gd name="f147" fmla="*/ f104 1 f49"/>
                              <a:gd name="f148" fmla="*/ f105 1 f48"/>
                              <a:gd name="f149" fmla="*/ f106 1 f49"/>
                              <a:gd name="f150" fmla="*/ f107 1 f48"/>
                              <a:gd name="f151" fmla="*/ f108 1 f49"/>
                              <a:gd name="f152" fmla="*/ f109 1 f49"/>
                              <a:gd name="f153" fmla="*/ f110 1 f49"/>
                              <a:gd name="f154" fmla="*/ f111 1 f49"/>
                              <a:gd name="f155" fmla="*/ f112 1 f49"/>
                              <a:gd name="f156" fmla="*/ f113 1 f49"/>
                              <a:gd name="f157" fmla="*/ f114 1 f48"/>
                              <a:gd name="f158" fmla="*/ f115 1 f48"/>
                              <a:gd name="f159" fmla="*/ f116 1 f48"/>
                              <a:gd name="f160" fmla="*/ f117 1 f49"/>
                              <a:gd name="f161" fmla="*/ f118 1 f48"/>
                              <a:gd name="f162" fmla="*/ f119 1 f49"/>
                              <a:gd name="f163" fmla="*/ f120 1 f49"/>
                              <a:gd name="f164" fmla="*/ f121 1 f48"/>
                              <a:gd name="f165" fmla="*/ f122 1 f49"/>
                              <a:gd name="f166" fmla="*/ f123 1 f48"/>
                              <a:gd name="f167" fmla="*/ f124 1 f49"/>
                              <a:gd name="f168" fmla="*/ f125 1 f48"/>
                              <a:gd name="f169" fmla="*/ f126 1 f49"/>
                              <a:gd name="f170" fmla="*/ f127 f43 1"/>
                              <a:gd name="f171" fmla="*/ f128 f43 1"/>
                              <a:gd name="f172" fmla="*/ f130 f44 1"/>
                              <a:gd name="f173" fmla="*/ f129 f44 1"/>
                              <a:gd name="f174" fmla="*/ f132 f43 1"/>
                              <a:gd name="f175" fmla="*/ f133 f44 1"/>
                              <a:gd name="f176" fmla="*/ f134 f43 1"/>
                              <a:gd name="f177" fmla="*/ f135 f44 1"/>
                              <a:gd name="f178" fmla="*/ f136 f43 1"/>
                              <a:gd name="f179" fmla="*/ f137 f44 1"/>
                              <a:gd name="f180" fmla="*/ f138 f43 1"/>
                              <a:gd name="f181" fmla="*/ f139 f44 1"/>
                              <a:gd name="f182" fmla="*/ f140 f43 1"/>
                              <a:gd name="f183" fmla="*/ f141 f44 1"/>
                              <a:gd name="f184" fmla="*/ f142 f43 1"/>
                              <a:gd name="f185" fmla="*/ f143 f44 1"/>
                              <a:gd name="f186" fmla="*/ f144 f43 1"/>
                              <a:gd name="f187" fmla="*/ f145 f44 1"/>
                              <a:gd name="f188" fmla="*/ f146 f43 1"/>
                              <a:gd name="f189" fmla="*/ f147 f44 1"/>
                              <a:gd name="f190" fmla="*/ f148 f43 1"/>
                              <a:gd name="f191" fmla="*/ f149 f44 1"/>
                              <a:gd name="f192" fmla="*/ f150 f43 1"/>
                              <a:gd name="f193" fmla="*/ f151 f44 1"/>
                              <a:gd name="f194" fmla="*/ f152 f44 1"/>
                              <a:gd name="f195" fmla="*/ f153 f44 1"/>
                              <a:gd name="f196" fmla="*/ f154 f44 1"/>
                              <a:gd name="f197" fmla="*/ f155 f44 1"/>
                              <a:gd name="f198" fmla="*/ f156 f44 1"/>
                              <a:gd name="f199" fmla="*/ f157 f43 1"/>
                              <a:gd name="f200" fmla="*/ f158 f43 1"/>
                              <a:gd name="f201" fmla="*/ f159 f43 1"/>
                              <a:gd name="f202" fmla="*/ f160 f44 1"/>
                              <a:gd name="f203" fmla="*/ f161 f43 1"/>
                              <a:gd name="f204" fmla="*/ f162 f44 1"/>
                              <a:gd name="f205" fmla="*/ f163 f44 1"/>
                              <a:gd name="f206" fmla="*/ f164 f43 1"/>
                              <a:gd name="f207" fmla="*/ f165 f44 1"/>
                              <a:gd name="f208" fmla="*/ f166 f43 1"/>
                              <a:gd name="f209" fmla="*/ f167 f44 1"/>
                              <a:gd name="f210" fmla="*/ f168 f43 1"/>
                              <a:gd name="f211" fmla="*/ f169 f4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1">
                                <a:pos x="f174" y="f175"/>
                              </a:cxn>
                              <a:cxn ang="f131">
                                <a:pos x="f176" y="f177"/>
                              </a:cxn>
                              <a:cxn ang="f131">
                                <a:pos x="f178" y="f179"/>
                              </a:cxn>
                              <a:cxn ang="f131">
                                <a:pos x="f180" y="f181"/>
                              </a:cxn>
                              <a:cxn ang="f131">
                                <a:pos x="f182" y="f183"/>
                              </a:cxn>
                              <a:cxn ang="f131">
                                <a:pos x="f184" y="f185"/>
                              </a:cxn>
                              <a:cxn ang="f131">
                                <a:pos x="f186" y="f187"/>
                              </a:cxn>
                              <a:cxn ang="f131">
                                <a:pos x="f188" y="f189"/>
                              </a:cxn>
                              <a:cxn ang="f131">
                                <a:pos x="f190" y="f191"/>
                              </a:cxn>
                              <a:cxn ang="f131">
                                <a:pos x="f192" y="f193"/>
                              </a:cxn>
                              <a:cxn ang="f131">
                                <a:pos x="f192" y="f194"/>
                              </a:cxn>
                              <a:cxn ang="f131">
                                <a:pos x="f192" y="f195"/>
                              </a:cxn>
                              <a:cxn ang="f131">
                                <a:pos x="f190" y="f196"/>
                              </a:cxn>
                              <a:cxn ang="f131">
                                <a:pos x="f188" y="f197"/>
                              </a:cxn>
                              <a:cxn ang="f131">
                                <a:pos x="f186" y="f198"/>
                              </a:cxn>
                              <a:cxn ang="f131">
                                <a:pos x="f199" y="f198"/>
                              </a:cxn>
                              <a:cxn ang="f131">
                                <a:pos x="f200" y="f196"/>
                              </a:cxn>
                              <a:cxn ang="f131">
                                <a:pos x="f201" y="f202"/>
                              </a:cxn>
                              <a:cxn ang="f131">
                                <a:pos x="f180" y="f193"/>
                              </a:cxn>
                              <a:cxn ang="f131">
                                <a:pos x="f203" y="f187"/>
                              </a:cxn>
                              <a:cxn ang="f131">
                                <a:pos x="f176" y="f204"/>
                              </a:cxn>
                              <a:cxn ang="f131">
                                <a:pos x="f174" y="f205"/>
                              </a:cxn>
                              <a:cxn ang="f131">
                                <a:pos x="f206" y="f207"/>
                              </a:cxn>
                              <a:cxn ang="f131">
                                <a:pos x="f208" y="f209"/>
                              </a:cxn>
                              <a:cxn ang="f131">
                                <a:pos x="f210" y="f211"/>
                              </a:cxn>
                              <a:cxn ang="f131">
                                <a:pos x="f174" y="f175"/>
                              </a:cxn>
                            </a:cxnLst>
                            <a:rect l="f170" t="f173" r="f171" b="f172"/>
                            <a:pathLst>
                              <a:path w="140" h="18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6" y="f25"/>
                                </a:lnTo>
                                <a:lnTo>
                                  <a:pt x="f6" y="f26"/>
                                </a:lnTo>
                                <a:lnTo>
                                  <a:pt x="f6" y="f27"/>
                                </a:lnTo>
                                <a:lnTo>
                                  <a:pt x="f23" y="f28"/>
                                </a:lnTo>
                                <a:lnTo>
                                  <a:pt x="f21" y="f29"/>
                                </a:lnTo>
                                <a:lnTo>
                                  <a:pt x="f19" y="f7"/>
                                </a:lnTo>
                                <a:lnTo>
                                  <a:pt x="f30" y="f7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33"/>
                                </a:lnTo>
                                <a:lnTo>
                                  <a:pt x="f13" y="f25"/>
                                </a:lnTo>
                                <a:lnTo>
                                  <a:pt x="f34" y="f20"/>
                                </a:lnTo>
                                <a:lnTo>
                                  <a:pt x="f9" y="f35"/>
                                </a:lnTo>
                                <a:lnTo>
                                  <a:pt x="f8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5" y="f41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2885452" name="Freeform 149"/>
                        <wps:cNvSpPr/>
                        <wps:spPr>
                          <a:xfrm>
                            <a:off x="5780352" y="493409"/>
                            <a:ext cx="468053" cy="64388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6"/>
                              <a:gd name="f8" fmla="val 1027"/>
                              <a:gd name="f9" fmla="val 600"/>
                              <a:gd name="f10" fmla="val 475"/>
                              <a:gd name="f11" fmla="val 605"/>
                              <a:gd name="f12" fmla="val 499"/>
                              <a:gd name="f13" fmla="val 609"/>
                              <a:gd name="f14" fmla="val 523"/>
                              <a:gd name="f15" fmla="val 537"/>
                              <a:gd name="f16" fmla="val 557"/>
                              <a:gd name="f17" fmla="val 576"/>
                              <a:gd name="f18" fmla="val 595"/>
                              <a:gd name="f19" fmla="val 590"/>
                              <a:gd name="f20" fmla="val 629"/>
                              <a:gd name="f21" fmla="val 585"/>
                              <a:gd name="f22" fmla="val 624"/>
                              <a:gd name="f23" fmla="val 566"/>
                              <a:gd name="f24" fmla="val 619"/>
                              <a:gd name="f25" fmla="val 542"/>
                              <a:gd name="f26" fmla="val 480"/>
                              <a:gd name="f27" fmla="val 528"/>
                              <a:gd name="f28" fmla="val 465"/>
                              <a:gd name="f29" fmla="val 494"/>
                              <a:gd name="f30" fmla="val 461"/>
                              <a:gd name="f31" fmla="val 456"/>
                              <a:gd name="f32" fmla="val 451"/>
                              <a:gd name="f33" fmla="val 417"/>
                              <a:gd name="f34" fmla="val 441"/>
                              <a:gd name="f35" fmla="val 379"/>
                              <a:gd name="f36" fmla="val 427"/>
                              <a:gd name="f37" fmla="val 345"/>
                              <a:gd name="f38" fmla="val 413"/>
                              <a:gd name="f39" fmla="val 312"/>
                              <a:gd name="f40" fmla="val 389"/>
                              <a:gd name="f41" fmla="val 288"/>
                              <a:gd name="f42" fmla="val 369"/>
                              <a:gd name="f43" fmla="val 259"/>
                              <a:gd name="f44" fmla="val 341"/>
                              <a:gd name="f45" fmla="val 240"/>
                              <a:gd name="f46" fmla="val 317"/>
                              <a:gd name="f47" fmla="val 216"/>
                              <a:gd name="f48" fmla="val 201"/>
                              <a:gd name="f49" fmla="val 187"/>
                              <a:gd name="f50" fmla="val 225"/>
                              <a:gd name="f51" fmla="val 177"/>
                              <a:gd name="f52" fmla="val 197"/>
                              <a:gd name="f53" fmla="val 173"/>
                              <a:gd name="f54" fmla="val 168"/>
                              <a:gd name="f55" fmla="val 139"/>
                              <a:gd name="f56" fmla="val 110"/>
                              <a:gd name="f57" fmla="val 86"/>
                              <a:gd name="f58" fmla="val 182"/>
                              <a:gd name="f59" fmla="val 72"/>
                              <a:gd name="f60" fmla="val 192"/>
                              <a:gd name="f61" fmla="val 62"/>
                              <a:gd name="f62" fmla="val 48"/>
                              <a:gd name="f63" fmla="val 211"/>
                              <a:gd name="f64" fmla="val 43"/>
                              <a:gd name="f65" fmla="val 33"/>
                              <a:gd name="f66" fmla="val 235"/>
                              <a:gd name="f67" fmla="val 29"/>
                              <a:gd name="f68" fmla="val 245"/>
                              <a:gd name="f69" fmla="val 254"/>
                              <a:gd name="f70" fmla="val 24"/>
                              <a:gd name="f71" fmla="val 264"/>
                              <a:gd name="f72" fmla="val 278"/>
                              <a:gd name="f73" fmla="val 297"/>
                              <a:gd name="f74" fmla="val 38"/>
                              <a:gd name="f75" fmla="val 336"/>
                              <a:gd name="f76" fmla="val 374"/>
                              <a:gd name="f77" fmla="val 115"/>
                              <a:gd name="f78" fmla="val 398"/>
                              <a:gd name="f79" fmla="val 144"/>
                              <a:gd name="f80" fmla="val 403"/>
                              <a:gd name="f81" fmla="val 432"/>
                              <a:gd name="f82" fmla="val 230"/>
                              <a:gd name="f83" fmla="val 249"/>
                              <a:gd name="f84" fmla="val 273"/>
                              <a:gd name="f85" fmla="val 302"/>
                              <a:gd name="f86" fmla="val 307"/>
                              <a:gd name="f87" fmla="val 653"/>
                              <a:gd name="f88" fmla="val 681"/>
                              <a:gd name="f89" fmla="val 715"/>
                              <a:gd name="f90" fmla="val 744"/>
                              <a:gd name="f91" fmla="val 768"/>
                              <a:gd name="f92" fmla="val 797"/>
                              <a:gd name="f93" fmla="val 801"/>
                              <a:gd name="f94" fmla="val 811"/>
                              <a:gd name="f95" fmla="val 221"/>
                              <a:gd name="f96" fmla="val 816"/>
                              <a:gd name="f97" fmla="val 845"/>
                              <a:gd name="f98" fmla="val 873"/>
                              <a:gd name="f99" fmla="val 907"/>
                              <a:gd name="f100" fmla="val 941"/>
                              <a:gd name="f101" fmla="val 969"/>
                              <a:gd name="f102" fmla="val 989"/>
                              <a:gd name="f103" fmla="val 998"/>
                              <a:gd name="f104" fmla="val 1003"/>
                              <a:gd name="f105" fmla="val 984"/>
                              <a:gd name="f106" fmla="val 350"/>
                              <a:gd name="f107" fmla="val 950"/>
                              <a:gd name="f108" fmla="val 355"/>
                              <a:gd name="f109" fmla="val 931"/>
                              <a:gd name="f110" fmla="val 912"/>
                              <a:gd name="f111" fmla="val 893"/>
                              <a:gd name="f112" fmla="val 878"/>
                              <a:gd name="f113" fmla="val 864"/>
                              <a:gd name="f114" fmla="val 854"/>
                              <a:gd name="f115" fmla="val 326"/>
                              <a:gd name="f116" fmla="val 840"/>
                              <a:gd name="f117" fmla="val 283"/>
                              <a:gd name="f118" fmla="val 849"/>
                              <a:gd name="f119" fmla="val 859"/>
                              <a:gd name="f120" fmla="val 883"/>
                              <a:gd name="f121" fmla="val 888"/>
                              <a:gd name="f122" fmla="val 897"/>
                              <a:gd name="f123" fmla="val 902"/>
                              <a:gd name="f124" fmla="val 293"/>
                              <a:gd name="f125" fmla="val 917"/>
                              <a:gd name="f126" fmla="val 269"/>
                              <a:gd name="f127" fmla="val 835"/>
                              <a:gd name="f128" fmla="val 825"/>
                              <a:gd name="f129" fmla="val 821"/>
                              <a:gd name="f130" fmla="val 331"/>
                              <a:gd name="f131" fmla="val 869"/>
                              <a:gd name="f132" fmla="val 384"/>
                              <a:gd name="f133" fmla="val 926"/>
                              <a:gd name="f134" fmla="val 955"/>
                              <a:gd name="f135" fmla="val 974"/>
                              <a:gd name="f136" fmla="val 365"/>
                              <a:gd name="f137" fmla="val 993"/>
                              <a:gd name="f138" fmla="val 1013"/>
                              <a:gd name="f139" fmla="val 1022"/>
                              <a:gd name="f140" fmla="val 1008"/>
                              <a:gd name="f141" fmla="val 163"/>
                              <a:gd name="f142" fmla="val 149"/>
                              <a:gd name="f143" fmla="val 782"/>
                              <a:gd name="f144" fmla="val 134"/>
                              <a:gd name="f145" fmla="val 758"/>
                              <a:gd name="f146" fmla="val 120"/>
                              <a:gd name="f147" fmla="val 729"/>
                              <a:gd name="f148" fmla="val 105"/>
                              <a:gd name="f149" fmla="val 696"/>
                              <a:gd name="f150" fmla="val 101"/>
                              <a:gd name="f151" fmla="val 667"/>
                              <a:gd name="f152" fmla="val 633"/>
                              <a:gd name="f153" fmla="val 125"/>
                              <a:gd name="f154" fmla="val 581"/>
                              <a:gd name="f155" fmla="val 158"/>
                              <a:gd name="f156" fmla="val 657"/>
                              <a:gd name="f157" fmla="val 677"/>
                              <a:gd name="f158" fmla="val 672"/>
                              <a:gd name="f159" fmla="val 662"/>
                              <a:gd name="f160" fmla="val 643"/>
                              <a:gd name="f161" fmla="val 614"/>
                              <a:gd name="f162" fmla="val 638"/>
                              <a:gd name="f163" fmla="val 129"/>
                              <a:gd name="f164" fmla="val 705"/>
                              <a:gd name="f165" fmla="val 153"/>
                              <a:gd name="f166" fmla="val 753"/>
                              <a:gd name="f167" fmla="val 777"/>
                              <a:gd name="f168" fmla="val 773"/>
                              <a:gd name="f169" fmla="val 691"/>
                              <a:gd name="f170" fmla="val 701"/>
                              <a:gd name="f171" fmla="val 571"/>
                              <a:gd name="f172" fmla="val 547"/>
                              <a:gd name="f173" fmla="val 504"/>
                              <a:gd name="f174" fmla="val 485"/>
                              <a:gd name="f175" fmla="val 446"/>
                              <a:gd name="f176" fmla="val 437"/>
                              <a:gd name="f177" fmla="val 422"/>
                              <a:gd name="f178" fmla="val 81"/>
                              <a:gd name="f179" fmla="val 408"/>
                              <a:gd name="f180" fmla="val 67"/>
                              <a:gd name="f181" fmla="val 14"/>
                              <a:gd name="f182" fmla="val 9"/>
                              <a:gd name="f183" fmla="val 321"/>
                              <a:gd name="f184" fmla="val 5"/>
                              <a:gd name="f185" fmla="val 19"/>
                              <a:gd name="f186" fmla="val 57"/>
                              <a:gd name="f187" fmla="val 91"/>
                              <a:gd name="f188" fmla="val 96"/>
                              <a:gd name="f189" fmla="val 206"/>
                              <a:gd name="f190" fmla="val 509"/>
                              <a:gd name="f191" fmla="val 552"/>
                              <a:gd name="f192" fmla="val 561"/>
                              <a:gd name="f193" fmla="val 489"/>
                              <a:gd name="f194" fmla="val 513"/>
                              <a:gd name="f195" fmla="val 77"/>
                              <a:gd name="f196" fmla="val 648"/>
                              <a:gd name="f197" fmla="val 470"/>
                              <a:gd name="f198" fmla="val 518"/>
                              <a:gd name="f199" fmla="val 533"/>
                              <a:gd name="f200" fmla="val 393"/>
                              <a:gd name="f201" fmla="+- 0 0 -90"/>
                              <a:gd name="f202" fmla="*/ f4 1 686"/>
                              <a:gd name="f203" fmla="*/ f5 1 1027"/>
                              <a:gd name="f204" fmla="+- f8 0 f6"/>
                              <a:gd name="f205" fmla="+- f7 0 f6"/>
                              <a:gd name="f206" fmla="*/ f201 f0 1"/>
                              <a:gd name="f207" fmla="*/ f205 1 686"/>
                              <a:gd name="f208" fmla="*/ f204 1 1027"/>
                              <a:gd name="f209" fmla="*/ 600 f205 1"/>
                              <a:gd name="f210" fmla="*/ 576 f204 1"/>
                              <a:gd name="f211" fmla="*/ 542 f205 1"/>
                              <a:gd name="f212" fmla="*/ 605 f204 1"/>
                              <a:gd name="f213" fmla="*/ 451 f205 1"/>
                              <a:gd name="f214" fmla="*/ 417 f204 1"/>
                              <a:gd name="f215" fmla="*/ 341 f205 1"/>
                              <a:gd name="f216" fmla="*/ 240 f204 1"/>
                              <a:gd name="f217" fmla="*/ 168 f205 1"/>
                              <a:gd name="f218" fmla="*/ 168 f204 1"/>
                              <a:gd name="f219" fmla="*/ 48 f205 1"/>
                              <a:gd name="f220" fmla="*/ 211 f204 1"/>
                              <a:gd name="f221" fmla="*/ 24 f205 1"/>
                              <a:gd name="f222" fmla="*/ 278 f204 1"/>
                              <a:gd name="f223" fmla="*/ 86 f205 1"/>
                              <a:gd name="f224" fmla="*/ 389 f204 1"/>
                              <a:gd name="f225" fmla="*/ 249 f205 1"/>
                              <a:gd name="f226" fmla="*/ 475 f204 1"/>
                              <a:gd name="f227" fmla="*/ 317 f205 1"/>
                              <a:gd name="f228" fmla="*/ 653 f204 1"/>
                              <a:gd name="f229" fmla="*/ 801 f204 1"/>
                              <a:gd name="f230" fmla="*/ 197 f205 1"/>
                              <a:gd name="f231" fmla="*/ 811 f204 1"/>
                              <a:gd name="f232" fmla="*/ 216 f205 1"/>
                              <a:gd name="f233" fmla="*/ 969 f204 1"/>
                              <a:gd name="f234" fmla="*/ 345 f205 1"/>
                              <a:gd name="f235" fmla="*/ 864 f204 1"/>
                              <a:gd name="f236" fmla="*/ 288 f205 1"/>
                              <a:gd name="f237" fmla="*/ 845 f204 1"/>
                              <a:gd name="f238" fmla="*/ 312 f205 1"/>
                              <a:gd name="f239" fmla="*/ 878 f204 1"/>
                              <a:gd name="f240" fmla="*/ 283 f205 1"/>
                              <a:gd name="f241" fmla="*/ 917 f204 1"/>
                              <a:gd name="f242" fmla="*/ 259 f205 1"/>
                              <a:gd name="f243" fmla="*/ 835 f204 1"/>
                              <a:gd name="f244" fmla="*/ 825 f204 1"/>
                              <a:gd name="f245" fmla="*/ 374 f205 1"/>
                              <a:gd name="f246" fmla="*/ 974 f204 1"/>
                              <a:gd name="f247" fmla="*/ 245 f205 1"/>
                              <a:gd name="f248" fmla="*/ 1022 f204 1"/>
                              <a:gd name="f249" fmla="*/ 797 f204 1"/>
                              <a:gd name="f250" fmla="*/ 101 f205 1"/>
                              <a:gd name="f251" fmla="*/ 633 f204 1"/>
                              <a:gd name="f252" fmla="*/ 581 f204 1"/>
                              <a:gd name="f253" fmla="*/ 657 f204 1"/>
                              <a:gd name="f254" fmla="*/ 173 f205 1"/>
                              <a:gd name="f255" fmla="*/ 662 f204 1"/>
                              <a:gd name="f256" fmla="*/ 158 f205 1"/>
                              <a:gd name="f257" fmla="*/ 609 f204 1"/>
                              <a:gd name="f258" fmla="*/ 120 f205 1"/>
                              <a:gd name="f259" fmla="*/ 681 f204 1"/>
                              <a:gd name="f260" fmla="*/ 201 f205 1"/>
                              <a:gd name="f261" fmla="*/ 782 f204 1"/>
                              <a:gd name="f262" fmla="*/ 691 f204 1"/>
                              <a:gd name="f263" fmla="*/ 273 f205 1"/>
                              <a:gd name="f264" fmla="*/ 571 f204 1"/>
                              <a:gd name="f265" fmla="*/ 456 f204 1"/>
                              <a:gd name="f266" fmla="*/ 81 f205 1"/>
                              <a:gd name="f267" fmla="*/ 408 f204 1"/>
                              <a:gd name="f268" fmla="*/ 9 f205 1"/>
                              <a:gd name="f269" fmla="*/ 321 f204 1"/>
                              <a:gd name="f270" fmla="*/ 19 f205 1"/>
                              <a:gd name="f271" fmla="*/ 182 f204 1"/>
                              <a:gd name="f272" fmla="*/ 110 f205 1"/>
                              <a:gd name="f273" fmla="*/ 105 f204 1"/>
                              <a:gd name="f274" fmla="*/ 91 f204 1"/>
                              <a:gd name="f275" fmla="*/ 403 f205 1"/>
                              <a:gd name="f276" fmla="*/ 163 f204 1"/>
                              <a:gd name="f277" fmla="*/ 494 f205 1"/>
                              <a:gd name="f278" fmla="*/ 235 f204 1"/>
                              <a:gd name="f279" fmla="*/ 432 f205 1"/>
                              <a:gd name="f280" fmla="*/ 173 f204 1"/>
                              <a:gd name="f281" fmla="*/ 96 f204 1"/>
                              <a:gd name="f282" fmla="*/ 355 f205 1"/>
                              <a:gd name="f283" fmla="*/ 19 f204 1"/>
                              <a:gd name="f284" fmla="*/ 62 f204 1"/>
                              <a:gd name="f285" fmla="*/ 499 f205 1"/>
                              <a:gd name="f286" fmla="*/ 67 f204 1"/>
                              <a:gd name="f287" fmla="*/ 557 f205 1"/>
                              <a:gd name="f288" fmla="*/ 14 f204 1"/>
                              <a:gd name="f289" fmla="*/ 629 f205 1"/>
                              <a:gd name="f290" fmla="*/ 581 f205 1"/>
                              <a:gd name="f291" fmla="*/ 638 f205 1"/>
                              <a:gd name="f292" fmla="*/ 624 f205 1"/>
                              <a:gd name="f293" fmla="*/ 283 f204 1"/>
                              <a:gd name="f294" fmla="*/ 609 f205 1"/>
                              <a:gd name="f295" fmla="*/ 326 f204 1"/>
                              <a:gd name="f296" fmla="*/ 648 f205 1"/>
                              <a:gd name="f297" fmla="*/ 374 f204 1"/>
                              <a:gd name="f298" fmla="*/ 667 f205 1"/>
                              <a:gd name="f299" fmla="*/ 480 f204 1"/>
                              <a:gd name="f300" fmla="*/ 605 f205 1"/>
                              <a:gd name="f301" fmla="*/ 461 f204 1"/>
                              <a:gd name="f302" fmla="*/ 537 f205 1"/>
                              <a:gd name="f303" fmla="*/ 365 f204 1"/>
                              <a:gd name="f304" fmla="*/ 509 f205 1"/>
                              <a:gd name="f305" fmla="*/ 585 f205 1"/>
                              <a:gd name="f306" fmla="*/ 446 f204 1"/>
                              <a:gd name="f307" fmla="*/ f206 1 f3"/>
                              <a:gd name="f308" fmla="*/ f209 1 686"/>
                              <a:gd name="f309" fmla="*/ f210 1 1027"/>
                              <a:gd name="f310" fmla="*/ f211 1 686"/>
                              <a:gd name="f311" fmla="*/ f212 1 1027"/>
                              <a:gd name="f312" fmla="*/ f213 1 686"/>
                              <a:gd name="f313" fmla="*/ f214 1 1027"/>
                              <a:gd name="f314" fmla="*/ f215 1 686"/>
                              <a:gd name="f315" fmla="*/ f216 1 1027"/>
                              <a:gd name="f316" fmla="*/ f217 1 686"/>
                              <a:gd name="f317" fmla="*/ f218 1 1027"/>
                              <a:gd name="f318" fmla="*/ f219 1 686"/>
                              <a:gd name="f319" fmla="*/ f220 1 1027"/>
                              <a:gd name="f320" fmla="*/ f221 1 686"/>
                              <a:gd name="f321" fmla="*/ f222 1 1027"/>
                              <a:gd name="f322" fmla="*/ f223 1 686"/>
                              <a:gd name="f323" fmla="*/ f224 1 1027"/>
                              <a:gd name="f324" fmla="*/ f225 1 686"/>
                              <a:gd name="f325" fmla="*/ f226 1 1027"/>
                              <a:gd name="f326" fmla="*/ f227 1 686"/>
                              <a:gd name="f327" fmla="*/ f228 1 1027"/>
                              <a:gd name="f328" fmla="*/ f229 1 1027"/>
                              <a:gd name="f329" fmla="*/ f230 1 686"/>
                              <a:gd name="f330" fmla="*/ f231 1 1027"/>
                              <a:gd name="f331" fmla="*/ f232 1 686"/>
                              <a:gd name="f332" fmla="*/ f233 1 1027"/>
                              <a:gd name="f333" fmla="*/ f234 1 686"/>
                              <a:gd name="f334" fmla="*/ f235 1 1027"/>
                              <a:gd name="f335" fmla="*/ f236 1 686"/>
                              <a:gd name="f336" fmla="*/ f237 1 1027"/>
                              <a:gd name="f337" fmla="*/ f238 1 686"/>
                              <a:gd name="f338" fmla="*/ f239 1 1027"/>
                              <a:gd name="f339" fmla="*/ f240 1 686"/>
                              <a:gd name="f340" fmla="*/ f241 1 1027"/>
                              <a:gd name="f341" fmla="*/ f242 1 686"/>
                              <a:gd name="f342" fmla="*/ f243 1 1027"/>
                              <a:gd name="f343" fmla="*/ f244 1 1027"/>
                              <a:gd name="f344" fmla="*/ f245 1 686"/>
                              <a:gd name="f345" fmla="*/ f246 1 1027"/>
                              <a:gd name="f346" fmla="*/ f247 1 686"/>
                              <a:gd name="f347" fmla="*/ f248 1 1027"/>
                              <a:gd name="f348" fmla="*/ f249 1 1027"/>
                              <a:gd name="f349" fmla="*/ f250 1 686"/>
                              <a:gd name="f350" fmla="*/ f251 1 1027"/>
                              <a:gd name="f351" fmla="*/ f252 1 1027"/>
                              <a:gd name="f352" fmla="*/ f253 1 1027"/>
                              <a:gd name="f353" fmla="*/ f254 1 686"/>
                              <a:gd name="f354" fmla="*/ f255 1 1027"/>
                              <a:gd name="f355" fmla="*/ f256 1 686"/>
                              <a:gd name="f356" fmla="*/ f257 1 1027"/>
                              <a:gd name="f357" fmla="*/ f258 1 686"/>
                              <a:gd name="f358" fmla="*/ f259 1 1027"/>
                              <a:gd name="f359" fmla="*/ f260 1 686"/>
                              <a:gd name="f360" fmla="*/ f261 1 1027"/>
                              <a:gd name="f361" fmla="*/ f262 1 1027"/>
                              <a:gd name="f362" fmla="*/ f263 1 686"/>
                              <a:gd name="f363" fmla="*/ f264 1 1027"/>
                              <a:gd name="f364" fmla="*/ f265 1 1027"/>
                              <a:gd name="f365" fmla="*/ f266 1 686"/>
                              <a:gd name="f366" fmla="*/ f267 1 1027"/>
                              <a:gd name="f367" fmla="*/ f268 1 686"/>
                              <a:gd name="f368" fmla="*/ f269 1 1027"/>
                              <a:gd name="f369" fmla="*/ f270 1 686"/>
                              <a:gd name="f370" fmla="*/ f271 1 1027"/>
                              <a:gd name="f371" fmla="*/ f272 1 686"/>
                              <a:gd name="f372" fmla="*/ f273 1 1027"/>
                              <a:gd name="f373" fmla="*/ f274 1 1027"/>
                              <a:gd name="f374" fmla="*/ f275 1 686"/>
                              <a:gd name="f375" fmla="*/ f276 1 1027"/>
                              <a:gd name="f376" fmla="*/ f277 1 686"/>
                              <a:gd name="f377" fmla="*/ f278 1 1027"/>
                              <a:gd name="f378" fmla="*/ f279 1 686"/>
                              <a:gd name="f379" fmla="*/ f280 1 1027"/>
                              <a:gd name="f380" fmla="*/ f281 1 1027"/>
                              <a:gd name="f381" fmla="*/ f282 1 686"/>
                              <a:gd name="f382" fmla="*/ f283 1 1027"/>
                              <a:gd name="f383" fmla="*/ f284 1 1027"/>
                              <a:gd name="f384" fmla="*/ f285 1 686"/>
                              <a:gd name="f385" fmla="*/ f286 1 1027"/>
                              <a:gd name="f386" fmla="*/ f287 1 686"/>
                              <a:gd name="f387" fmla="*/ f288 1 1027"/>
                              <a:gd name="f388" fmla="*/ f289 1 686"/>
                              <a:gd name="f389" fmla="*/ f290 1 686"/>
                              <a:gd name="f390" fmla="*/ f291 1 686"/>
                              <a:gd name="f391" fmla="*/ f292 1 686"/>
                              <a:gd name="f392" fmla="*/ f293 1 1027"/>
                              <a:gd name="f393" fmla="*/ f294 1 686"/>
                              <a:gd name="f394" fmla="*/ f295 1 1027"/>
                              <a:gd name="f395" fmla="*/ f296 1 686"/>
                              <a:gd name="f396" fmla="*/ f297 1 1027"/>
                              <a:gd name="f397" fmla="*/ f298 1 686"/>
                              <a:gd name="f398" fmla="*/ f299 1 1027"/>
                              <a:gd name="f399" fmla="*/ f300 1 686"/>
                              <a:gd name="f400" fmla="*/ f301 1 1027"/>
                              <a:gd name="f401" fmla="*/ f302 1 686"/>
                              <a:gd name="f402" fmla="*/ f303 1 1027"/>
                              <a:gd name="f403" fmla="*/ f304 1 686"/>
                              <a:gd name="f404" fmla="*/ f305 1 686"/>
                              <a:gd name="f405" fmla="*/ f306 1 1027"/>
                              <a:gd name="f406" fmla="*/ 0 1 f207"/>
                              <a:gd name="f407" fmla="*/ f7 1 f207"/>
                              <a:gd name="f408" fmla="*/ 0 1 f208"/>
                              <a:gd name="f409" fmla="*/ f8 1 f208"/>
                              <a:gd name="f410" fmla="+- f307 0 f1"/>
                              <a:gd name="f411" fmla="*/ f308 1 f207"/>
                              <a:gd name="f412" fmla="*/ f309 1 f208"/>
                              <a:gd name="f413" fmla="*/ f310 1 f207"/>
                              <a:gd name="f414" fmla="*/ f311 1 f208"/>
                              <a:gd name="f415" fmla="*/ f312 1 f207"/>
                              <a:gd name="f416" fmla="*/ f313 1 f208"/>
                              <a:gd name="f417" fmla="*/ f314 1 f207"/>
                              <a:gd name="f418" fmla="*/ f315 1 f208"/>
                              <a:gd name="f419" fmla="*/ f316 1 f207"/>
                              <a:gd name="f420" fmla="*/ f317 1 f208"/>
                              <a:gd name="f421" fmla="*/ f318 1 f207"/>
                              <a:gd name="f422" fmla="*/ f319 1 f208"/>
                              <a:gd name="f423" fmla="*/ f320 1 f207"/>
                              <a:gd name="f424" fmla="*/ f321 1 f208"/>
                              <a:gd name="f425" fmla="*/ f322 1 f207"/>
                              <a:gd name="f426" fmla="*/ f323 1 f208"/>
                              <a:gd name="f427" fmla="*/ f324 1 f207"/>
                              <a:gd name="f428" fmla="*/ f325 1 f208"/>
                              <a:gd name="f429" fmla="*/ f326 1 f207"/>
                              <a:gd name="f430" fmla="*/ f327 1 f208"/>
                              <a:gd name="f431" fmla="*/ f328 1 f208"/>
                              <a:gd name="f432" fmla="*/ f329 1 f207"/>
                              <a:gd name="f433" fmla="*/ f330 1 f208"/>
                              <a:gd name="f434" fmla="*/ f331 1 f207"/>
                              <a:gd name="f435" fmla="*/ f332 1 f208"/>
                              <a:gd name="f436" fmla="*/ f333 1 f207"/>
                              <a:gd name="f437" fmla="*/ f334 1 f208"/>
                              <a:gd name="f438" fmla="*/ f335 1 f207"/>
                              <a:gd name="f439" fmla="*/ f336 1 f208"/>
                              <a:gd name="f440" fmla="*/ f337 1 f207"/>
                              <a:gd name="f441" fmla="*/ f338 1 f208"/>
                              <a:gd name="f442" fmla="*/ f339 1 f207"/>
                              <a:gd name="f443" fmla="*/ f340 1 f208"/>
                              <a:gd name="f444" fmla="*/ f341 1 f207"/>
                              <a:gd name="f445" fmla="*/ f342 1 f208"/>
                              <a:gd name="f446" fmla="*/ f343 1 f208"/>
                              <a:gd name="f447" fmla="*/ f344 1 f207"/>
                              <a:gd name="f448" fmla="*/ f345 1 f208"/>
                              <a:gd name="f449" fmla="*/ f346 1 f207"/>
                              <a:gd name="f450" fmla="*/ f347 1 f208"/>
                              <a:gd name="f451" fmla="*/ f348 1 f208"/>
                              <a:gd name="f452" fmla="*/ f349 1 f207"/>
                              <a:gd name="f453" fmla="*/ f350 1 f208"/>
                              <a:gd name="f454" fmla="*/ f351 1 f208"/>
                              <a:gd name="f455" fmla="*/ f352 1 f208"/>
                              <a:gd name="f456" fmla="*/ f353 1 f207"/>
                              <a:gd name="f457" fmla="*/ f354 1 f208"/>
                              <a:gd name="f458" fmla="*/ f355 1 f207"/>
                              <a:gd name="f459" fmla="*/ f356 1 f208"/>
                              <a:gd name="f460" fmla="*/ f357 1 f207"/>
                              <a:gd name="f461" fmla="*/ f358 1 f208"/>
                              <a:gd name="f462" fmla="*/ f359 1 f207"/>
                              <a:gd name="f463" fmla="*/ f360 1 f208"/>
                              <a:gd name="f464" fmla="*/ f361 1 f208"/>
                              <a:gd name="f465" fmla="*/ f362 1 f207"/>
                              <a:gd name="f466" fmla="*/ f363 1 f208"/>
                              <a:gd name="f467" fmla="*/ f364 1 f208"/>
                              <a:gd name="f468" fmla="*/ f365 1 f207"/>
                              <a:gd name="f469" fmla="*/ f366 1 f208"/>
                              <a:gd name="f470" fmla="*/ f367 1 f207"/>
                              <a:gd name="f471" fmla="*/ f368 1 f208"/>
                              <a:gd name="f472" fmla="*/ f369 1 f207"/>
                              <a:gd name="f473" fmla="*/ f370 1 f208"/>
                              <a:gd name="f474" fmla="*/ f371 1 f207"/>
                              <a:gd name="f475" fmla="*/ f372 1 f208"/>
                              <a:gd name="f476" fmla="*/ f373 1 f208"/>
                              <a:gd name="f477" fmla="*/ f374 1 f207"/>
                              <a:gd name="f478" fmla="*/ f375 1 f208"/>
                              <a:gd name="f479" fmla="*/ f376 1 f207"/>
                              <a:gd name="f480" fmla="*/ f377 1 f208"/>
                              <a:gd name="f481" fmla="*/ f378 1 f207"/>
                              <a:gd name="f482" fmla="*/ f379 1 f208"/>
                              <a:gd name="f483" fmla="*/ f380 1 f208"/>
                              <a:gd name="f484" fmla="*/ f381 1 f207"/>
                              <a:gd name="f485" fmla="*/ f382 1 f208"/>
                              <a:gd name="f486" fmla="*/ f383 1 f208"/>
                              <a:gd name="f487" fmla="*/ f384 1 f207"/>
                              <a:gd name="f488" fmla="*/ f385 1 f208"/>
                              <a:gd name="f489" fmla="*/ f386 1 f207"/>
                              <a:gd name="f490" fmla="*/ f387 1 f208"/>
                              <a:gd name="f491" fmla="*/ f388 1 f207"/>
                              <a:gd name="f492" fmla="*/ f389 1 f207"/>
                              <a:gd name="f493" fmla="*/ f390 1 f207"/>
                              <a:gd name="f494" fmla="*/ f391 1 f207"/>
                              <a:gd name="f495" fmla="*/ f392 1 f208"/>
                              <a:gd name="f496" fmla="*/ f393 1 f207"/>
                              <a:gd name="f497" fmla="*/ f394 1 f208"/>
                              <a:gd name="f498" fmla="*/ f395 1 f207"/>
                              <a:gd name="f499" fmla="*/ f396 1 f208"/>
                              <a:gd name="f500" fmla="*/ f397 1 f207"/>
                              <a:gd name="f501" fmla="*/ f398 1 f208"/>
                              <a:gd name="f502" fmla="*/ f399 1 f207"/>
                              <a:gd name="f503" fmla="*/ f400 1 f208"/>
                              <a:gd name="f504" fmla="*/ f401 1 f207"/>
                              <a:gd name="f505" fmla="*/ f402 1 f208"/>
                              <a:gd name="f506" fmla="*/ f403 1 f207"/>
                              <a:gd name="f507" fmla="*/ f404 1 f207"/>
                              <a:gd name="f508" fmla="*/ f405 1 f208"/>
                              <a:gd name="f509" fmla="*/ f406 f202 1"/>
                              <a:gd name="f510" fmla="*/ f407 f202 1"/>
                              <a:gd name="f511" fmla="*/ f409 f203 1"/>
                              <a:gd name="f512" fmla="*/ f408 f203 1"/>
                              <a:gd name="f513" fmla="*/ f411 f202 1"/>
                              <a:gd name="f514" fmla="*/ f412 f203 1"/>
                              <a:gd name="f515" fmla="*/ f413 f202 1"/>
                              <a:gd name="f516" fmla="*/ f414 f203 1"/>
                              <a:gd name="f517" fmla="*/ f415 f202 1"/>
                              <a:gd name="f518" fmla="*/ f416 f203 1"/>
                              <a:gd name="f519" fmla="*/ f417 f202 1"/>
                              <a:gd name="f520" fmla="*/ f418 f203 1"/>
                              <a:gd name="f521" fmla="*/ f419 f202 1"/>
                              <a:gd name="f522" fmla="*/ f420 f203 1"/>
                              <a:gd name="f523" fmla="*/ f421 f202 1"/>
                              <a:gd name="f524" fmla="*/ f422 f203 1"/>
                              <a:gd name="f525" fmla="*/ f423 f202 1"/>
                              <a:gd name="f526" fmla="*/ f424 f203 1"/>
                              <a:gd name="f527" fmla="*/ f425 f202 1"/>
                              <a:gd name="f528" fmla="*/ f426 f203 1"/>
                              <a:gd name="f529" fmla="*/ f427 f202 1"/>
                              <a:gd name="f530" fmla="*/ f428 f203 1"/>
                              <a:gd name="f531" fmla="*/ f429 f202 1"/>
                              <a:gd name="f532" fmla="*/ f430 f203 1"/>
                              <a:gd name="f533" fmla="*/ f431 f203 1"/>
                              <a:gd name="f534" fmla="*/ f432 f202 1"/>
                              <a:gd name="f535" fmla="*/ f433 f203 1"/>
                              <a:gd name="f536" fmla="*/ f434 f202 1"/>
                              <a:gd name="f537" fmla="*/ f435 f203 1"/>
                              <a:gd name="f538" fmla="*/ f436 f202 1"/>
                              <a:gd name="f539" fmla="*/ f437 f203 1"/>
                              <a:gd name="f540" fmla="*/ f438 f202 1"/>
                              <a:gd name="f541" fmla="*/ f439 f203 1"/>
                              <a:gd name="f542" fmla="*/ f440 f202 1"/>
                              <a:gd name="f543" fmla="*/ f441 f203 1"/>
                              <a:gd name="f544" fmla="*/ f442 f202 1"/>
                              <a:gd name="f545" fmla="*/ f443 f203 1"/>
                              <a:gd name="f546" fmla="*/ f444 f202 1"/>
                              <a:gd name="f547" fmla="*/ f445 f203 1"/>
                              <a:gd name="f548" fmla="*/ f446 f203 1"/>
                              <a:gd name="f549" fmla="*/ f447 f202 1"/>
                              <a:gd name="f550" fmla="*/ f448 f203 1"/>
                              <a:gd name="f551" fmla="*/ f449 f202 1"/>
                              <a:gd name="f552" fmla="*/ f450 f203 1"/>
                              <a:gd name="f553" fmla="*/ f451 f203 1"/>
                              <a:gd name="f554" fmla="*/ f452 f202 1"/>
                              <a:gd name="f555" fmla="*/ f453 f203 1"/>
                              <a:gd name="f556" fmla="*/ f454 f203 1"/>
                              <a:gd name="f557" fmla="*/ f455 f203 1"/>
                              <a:gd name="f558" fmla="*/ f456 f202 1"/>
                              <a:gd name="f559" fmla="*/ f457 f203 1"/>
                              <a:gd name="f560" fmla="*/ f458 f202 1"/>
                              <a:gd name="f561" fmla="*/ f459 f203 1"/>
                              <a:gd name="f562" fmla="*/ f460 f202 1"/>
                              <a:gd name="f563" fmla="*/ f461 f203 1"/>
                              <a:gd name="f564" fmla="*/ f462 f202 1"/>
                              <a:gd name="f565" fmla="*/ f463 f203 1"/>
                              <a:gd name="f566" fmla="*/ f464 f203 1"/>
                              <a:gd name="f567" fmla="*/ f465 f202 1"/>
                              <a:gd name="f568" fmla="*/ f466 f203 1"/>
                              <a:gd name="f569" fmla="*/ f467 f203 1"/>
                              <a:gd name="f570" fmla="*/ f468 f202 1"/>
                              <a:gd name="f571" fmla="*/ f469 f203 1"/>
                              <a:gd name="f572" fmla="*/ f470 f202 1"/>
                              <a:gd name="f573" fmla="*/ f471 f203 1"/>
                              <a:gd name="f574" fmla="*/ f472 f202 1"/>
                              <a:gd name="f575" fmla="*/ f473 f203 1"/>
                              <a:gd name="f576" fmla="*/ f474 f202 1"/>
                              <a:gd name="f577" fmla="*/ f475 f203 1"/>
                              <a:gd name="f578" fmla="*/ f476 f203 1"/>
                              <a:gd name="f579" fmla="*/ f477 f202 1"/>
                              <a:gd name="f580" fmla="*/ f478 f203 1"/>
                              <a:gd name="f581" fmla="*/ f479 f202 1"/>
                              <a:gd name="f582" fmla="*/ f480 f203 1"/>
                              <a:gd name="f583" fmla="*/ f481 f202 1"/>
                              <a:gd name="f584" fmla="*/ f482 f203 1"/>
                              <a:gd name="f585" fmla="*/ f483 f203 1"/>
                              <a:gd name="f586" fmla="*/ f484 f202 1"/>
                              <a:gd name="f587" fmla="*/ f485 f203 1"/>
                              <a:gd name="f588" fmla="*/ f486 f203 1"/>
                              <a:gd name="f589" fmla="*/ f487 f202 1"/>
                              <a:gd name="f590" fmla="*/ f488 f203 1"/>
                              <a:gd name="f591" fmla="*/ f489 f202 1"/>
                              <a:gd name="f592" fmla="*/ f490 f203 1"/>
                              <a:gd name="f593" fmla="*/ f491 f202 1"/>
                              <a:gd name="f594" fmla="*/ f492 f202 1"/>
                              <a:gd name="f595" fmla="*/ f493 f202 1"/>
                              <a:gd name="f596" fmla="*/ f494 f202 1"/>
                              <a:gd name="f597" fmla="*/ f495 f203 1"/>
                              <a:gd name="f598" fmla="*/ f496 f202 1"/>
                              <a:gd name="f599" fmla="*/ f497 f203 1"/>
                              <a:gd name="f600" fmla="*/ f498 f202 1"/>
                              <a:gd name="f601" fmla="*/ f499 f203 1"/>
                              <a:gd name="f602" fmla="*/ f500 f202 1"/>
                              <a:gd name="f603" fmla="*/ f501 f203 1"/>
                              <a:gd name="f604" fmla="*/ f502 f202 1"/>
                              <a:gd name="f605" fmla="*/ f503 f203 1"/>
                              <a:gd name="f606" fmla="*/ f504 f202 1"/>
                              <a:gd name="f607" fmla="*/ f505 f203 1"/>
                              <a:gd name="f608" fmla="*/ f506 f202 1"/>
                              <a:gd name="f609" fmla="*/ f507 f202 1"/>
                              <a:gd name="f610" fmla="*/ f508 f20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10">
                                <a:pos x="f513" y="f514"/>
                              </a:cxn>
                              <a:cxn ang="f410">
                                <a:pos x="f515" y="f516"/>
                              </a:cxn>
                              <a:cxn ang="f410">
                                <a:pos x="f517" y="f518"/>
                              </a:cxn>
                              <a:cxn ang="f410">
                                <a:pos x="f519" y="f520"/>
                              </a:cxn>
                              <a:cxn ang="f410">
                                <a:pos x="f521" y="f522"/>
                              </a:cxn>
                              <a:cxn ang="f410">
                                <a:pos x="f523" y="f524"/>
                              </a:cxn>
                              <a:cxn ang="f410">
                                <a:pos x="f525" y="f526"/>
                              </a:cxn>
                              <a:cxn ang="f410">
                                <a:pos x="f527" y="f528"/>
                              </a:cxn>
                              <a:cxn ang="f410">
                                <a:pos x="f529" y="f530"/>
                              </a:cxn>
                              <a:cxn ang="f410">
                                <a:pos x="f531" y="f532"/>
                              </a:cxn>
                              <a:cxn ang="f410">
                                <a:pos x="f529" y="f533"/>
                              </a:cxn>
                              <a:cxn ang="f410">
                                <a:pos x="f534" y="f535"/>
                              </a:cxn>
                              <a:cxn ang="f410">
                                <a:pos x="f536" y="f537"/>
                              </a:cxn>
                              <a:cxn ang="f410">
                                <a:pos x="f538" y="f537"/>
                              </a:cxn>
                              <a:cxn ang="f410">
                                <a:pos x="f519" y="f539"/>
                              </a:cxn>
                              <a:cxn ang="f410">
                                <a:pos x="f540" y="f541"/>
                              </a:cxn>
                              <a:cxn ang="f410">
                                <a:pos x="f542" y="f543"/>
                              </a:cxn>
                              <a:cxn ang="f410">
                                <a:pos x="f544" y="f545"/>
                              </a:cxn>
                              <a:cxn ang="f410">
                                <a:pos x="f546" y="f547"/>
                              </a:cxn>
                              <a:cxn ang="f410">
                                <a:pos x="f538" y="f548"/>
                              </a:cxn>
                              <a:cxn ang="f410">
                                <a:pos x="f549" y="f550"/>
                              </a:cxn>
                              <a:cxn ang="f410">
                                <a:pos x="f551" y="f552"/>
                              </a:cxn>
                              <a:cxn ang="f410">
                                <a:pos x="f521" y="f553"/>
                              </a:cxn>
                              <a:cxn ang="f410">
                                <a:pos x="f554" y="f555"/>
                              </a:cxn>
                              <a:cxn ang="f410">
                                <a:pos x="f521" y="f556"/>
                              </a:cxn>
                              <a:cxn ang="f410">
                                <a:pos x="f534" y="f557"/>
                              </a:cxn>
                              <a:cxn ang="f410">
                                <a:pos x="f558" y="f559"/>
                              </a:cxn>
                              <a:cxn ang="f410">
                                <a:pos x="f560" y="f561"/>
                              </a:cxn>
                              <a:cxn ang="f410">
                                <a:pos x="f562" y="f563"/>
                              </a:cxn>
                              <a:cxn ang="f410">
                                <a:pos x="f564" y="f565"/>
                              </a:cxn>
                              <a:cxn ang="f410">
                                <a:pos x="f540" y="f566"/>
                              </a:cxn>
                              <a:cxn ang="f410">
                                <a:pos x="f529" y="f566"/>
                              </a:cxn>
                              <a:cxn ang="f410">
                                <a:pos x="f567" y="f568"/>
                              </a:cxn>
                              <a:cxn ang="f410">
                                <a:pos x="f534" y="f569"/>
                              </a:cxn>
                              <a:cxn ang="f410">
                                <a:pos x="f570" y="f571"/>
                              </a:cxn>
                              <a:cxn ang="f410">
                                <a:pos x="f572" y="f573"/>
                              </a:cxn>
                              <a:cxn ang="f410">
                                <a:pos x="f574" y="f575"/>
                              </a:cxn>
                              <a:cxn ang="f410">
                                <a:pos x="f576" y="f577"/>
                              </a:cxn>
                              <a:cxn ang="f410">
                                <a:pos x="f546" y="f578"/>
                              </a:cxn>
                              <a:cxn ang="f410">
                                <a:pos x="f579" y="f580"/>
                              </a:cxn>
                              <a:cxn ang="f410">
                                <a:pos x="f581" y="f582"/>
                              </a:cxn>
                              <a:cxn ang="f410">
                                <a:pos x="f515" y="f582"/>
                              </a:cxn>
                              <a:cxn ang="f410">
                                <a:pos x="f583" y="f584"/>
                              </a:cxn>
                              <a:cxn ang="f410">
                                <a:pos x="f538" y="f585"/>
                              </a:cxn>
                              <a:cxn ang="f410">
                                <a:pos x="f586" y="f587"/>
                              </a:cxn>
                              <a:cxn ang="f410">
                                <a:pos x="f517" y="f588"/>
                              </a:cxn>
                              <a:cxn ang="f410">
                                <a:pos x="f589" y="f590"/>
                              </a:cxn>
                              <a:cxn ang="f410">
                                <a:pos x="f591" y="f592"/>
                              </a:cxn>
                              <a:cxn ang="f410">
                                <a:pos x="f593" y="f585"/>
                              </a:cxn>
                              <a:cxn ang="f410">
                                <a:pos x="f594" y="f584"/>
                              </a:cxn>
                              <a:cxn ang="f410">
                                <a:pos x="f595" y="f524"/>
                              </a:cxn>
                              <a:cxn ang="f410">
                                <a:pos x="f596" y="f597"/>
                              </a:cxn>
                              <a:cxn ang="f410">
                                <a:pos x="f598" y="f599"/>
                              </a:cxn>
                              <a:cxn ang="f410">
                                <a:pos x="f600" y="f601"/>
                              </a:cxn>
                              <a:cxn ang="f410">
                                <a:pos x="f602" y="f603"/>
                              </a:cxn>
                              <a:cxn ang="f410">
                                <a:pos x="f604" y="f605"/>
                              </a:cxn>
                              <a:cxn ang="f410">
                                <a:pos x="f606" y="f607"/>
                              </a:cxn>
                              <a:cxn ang="f410">
                                <a:pos x="f608" y="f601"/>
                              </a:cxn>
                              <a:cxn ang="f410">
                                <a:pos x="f609" y="f610"/>
                              </a:cxn>
                            </a:cxnLst>
                            <a:rect l="f509" t="f512" r="f510" b="f511"/>
                            <a:pathLst>
                              <a:path w="686" h="1027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1" y="f16"/>
                                </a:lnTo>
                                <a:lnTo>
                                  <a:pt x="f9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13"/>
                                </a:lnTo>
                                <a:lnTo>
                                  <a:pt x="f18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11"/>
                                </a:lnTo>
                                <a:lnTo>
                                  <a:pt x="f14" y="f21"/>
                                </a:lnTo>
                                <a:lnTo>
                                  <a:pt x="f12" y="f16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1" y="f48"/>
                                </a:lnTo>
                                <a:lnTo>
                                  <a:pt x="f43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4"/>
                                </a:lnTo>
                                <a:lnTo>
                                  <a:pt x="f55" y="f54"/>
                                </a:lnTo>
                                <a:lnTo>
                                  <a:pt x="f56" y="f53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48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50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7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0" y="f72"/>
                                </a:lnTo>
                                <a:lnTo>
                                  <a:pt x="f70" y="f73"/>
                                </a:lnTo>
                                <a:lnTo>
                                  <a:pt x="f67" y="f46"/>
                                </a:lnTo>
                                <a:lnTo>
                                  <a:pt x="f74" y="f75"/>
                                </a:lnTo>
                                <a:lnTo>
                                  <a:pt x="f62" y="f2"/>
                                </a:lnTo>
                                <a:lnTo>
                                  <a:pt x="f61" y="f76"/>
                                </a:lnTo>
                                <a:lnTo>
                                  <a:pt x="f57" y="f40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51" y="f33"/>
                                </a:lnTo>
                                <a:lnTo>
                                  <a:pt x="f48" y="f81"/>
                                </a:lnTo>
                                <a:lnTo>
                                  <a:pt x="f82" y="f32"/>
                                </a:lnTo>
                                <a:lnTo>
                                  <a:pt x="f83" y="f10"/>
                                </a:lnTo>
                                <a:lnTo>
                                  <a:pt x="f84" y="f12"/>
                                </a:lnTo>
                                <a:lnTo>
                                  <a:pt x="f41" y="f27"/>
                                </a:lnTo>
                                <a:lnTo>
                                  <a:pt x="f85" y="f16"/>
                                </a:lnTo>
                                <a:lnTo>
                                  <a:pt x="f86" y="f19"/>
                                </a:lnTo>
                                <a:lnTo>
                                  <a:pt x="f46" y="f24"/>
                                </a:lnTo>
                                <a:lnTo>
                                  <a:pt x="f46" y="f87"/>
                                </a:lnTo>
                                <a:lnTo>
                                  <a:pt x="f39" y="f88"/>
                                </a:lnTo>
                                <a:lnTo>
                                  <a:pt x="f86" y="f89"/>
                                </a:lnTo>
                                <a:lnTo>
                                  <a:pt x="f73" y="f90"/>
                                </a:lnTo>
                                <a:lnTo>
                                  <a:pt x="f72" y="f91"/>
                                </a:lnTo>
                                <a:lnTo>
                                  <a:pt x="f43" y="f92"/>
                                </a:lnTo>
                                <a:lnTo>
                                  <a:pt x="f83" y="f93"/>
                                </a:lnTo>
                                <a:lnTo>
                                  <a:pt x="f45" y="f94"/>
                                </a:lnTo>
                                <a:lnTo>
                                  <a:pt x="f82" y="f94"/>
                                </a:lnTo>
                                <a:lnTo>
                                  <a:pt x="f95" y="f96"/>
                                </a:lnTo>
                                <a:lnTo>
                                  <a:pt x="f63" y="f96"/>
                                </a:lnTo>
                                <a:lnTo>
                                  <a:pt x="f48" y="f96"/>
                                </a:lnTo>
                                <a:lnTo>
                                  <a:pt x="f52" y="f94"/>
                                </a:lnTo>
                                <a:lnTo>
                                  <a:pt x="f49" y="f94"/>
                                </a:lnTo>
                                <a:lnTo>
                                  <a:pt x="f58" y="f97"/>
                                </a:lnTo>
                                <a:lnTo>
                                  <a:pt x="f58" y="f98"/>
                                </a:lnTo>
                                <a:lnTo>
                                  <a:pt x="f49" y="f99"/>
                                </a:lnTo>
                                <a:lnTo>
                                  <a:pt x="f52" y="f100"/>
                                </a:lnTo>
                                <a:lnTo>
                                  <a:pt x="f47" y="f101"/>
                                </a:lnTo>
                                <a:lnTo>
                                  <a:pt x="f66" y="f102"/>
                                </a:lnTo>
                                <a:lnTo>
                                  <a:pt x="f71" y="f103"/>
                                </a:lnTo>
                                <a:lnTo>
                                  <a:pt x="f73" y="f104"/>
                                </a:lnTo>
                                <a:lnTo>
                                  <a:pt x="f46" y="f103"/>
                                </a:lnTo>
                                <a:lnTo>
                                  <a:pt x="f75" y="f105"/>
                                </a:lnTo>
                                <a:lnTo>
                                  <a:pt x="f37" y="f101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109"/>
                                </a:lnTo>
                                <a:lnTo>
                                  <a:pt x="f108" y="f110"/>
                                </a:lnTo>
                                <a:lnTo>
                                  <a:pt x="f106" y="f111"/>
                                </a:lnTo>
                                <a:lnTo>
                                  <a:pt x="f37" y="f112"/>
                                </a:lnTo>
                                <a:lnTo>
                                  <a:pt x="f44" y="f113"/>
                                </a:lnTo>
                                <a:lnTo>
                                  <a:pt x="f75" y="f114"/>
                                </a:lnTo>
                                <a:lnTo>
                                  <a:pt x="f115" y="f97"/>
                                </a:lnTo>
                                <a:lnTo>
                                  <a:pt x="f46" y="f97"/>
                                </a:lnTo>
                                <a:lnTo>
                                  <a:pt x="f86" y="f116"/>
                                </a:lnTo>
                                <a:lnTo>
                                  <a:pt x="f73" y="f116"/>
                                </a:lnTo>
                                <a:lnTo>
                                  <a:pt x="f41" y="f97"/>
                                </a:lnTo>
                                <a:lnTo>
                                  <a:pt x="f117" y="f118"/>
                                </a:lnTo>
                                <a:lnTo>
                                  <a:pt x="f84" y="f119"/>
                                </a:lnTo>
                                <a:lnTo>
                                  <a:pt x="f84" y="f98"/>
                                </a:lnTo>
                                <a:lnTo>
                                  <a:pt x="f117" y="f120"/>
                                </a:lnTo>
                                <a:lnTo>
                                  <a:pt x="f73" y="f112"/>
                                </a:lnTo>
                                <a:lnTo>
                                  <a:pt x="f39" y="f112"/>
                                </a:lnTo>
                                <a:lnTo>
                                  <a:pt x="f86" y="f121"/>
                                </a:lnTo>
                                <a:lnTo>
                                  <a:pt x="f85" y="f122"/>
                                </a:lnTo>
                                <a:lnTo>
                                  <a:pt x="f73" y="f123"/>
                                </a:lnTo>
                                <a:lnTo>
                                  <a:pt x="f124" y="f99"/>
                                </a:lnTo>
                                <a:lnTo>
                                  <a:pt x="f41" y="f110"/>
                                </a:lnTo>
                                <a:lnTo>
                                  <a:pt x="f117" y="f125"/>
                                </a:lnTo>
                                <a:lnTo>
                                  <a:pt x="f84" y="f125"/>
                                </a:lnTo>
                                <a:lnTo>
                                  <a:pt x="f126" y="f110"/>
                                </a:lnTo>
                                <a:lnTo>
                                  <a:pt x="f43" y="f123"/>
                                </a:lnTo>
                                <a:lnTo>
                                  <a:pt x="f83" y="f112"/>
                                </a:lnTo>
                                <a:lnTo>
                                  <a:pt x="f68" y="f114"/>
                                </a:lnTo>
                                <a:lnTo>
                                  <a:pt x="f43" y="f127"/>
                                </a:lnTo>
                                <a:lnTo>
                                  <a:pt x="f126" y="f128"/>
                                </a:lnTo>
                                <a:lnTo>
                                  <a:pt x="f117" y="f129"/>
                                </a:lnTo>
                                <a:lnTo>
                                  <a:pt x="f73" y="f96"/>
                                </a:lnTo>
                                <a:lnTo>
                                  <a:pt x="f39" y="f94"/>
                                </a:lnTo>
                                <a:lnTo>
                                  <a:pt x="f130" y="f96"/>
                                </a:lnTo>
                                <a:lnTo>
                                  <a:pt x="f37" y="f128"/>
                                </a:lnTo>
                                <a:lnTo>
                                  <a:pt x="f2" y="f97"/>
                                </a:lnTo>
                                <a:lnTo>
                                  <a:pt x="f42" y="f131"/>
                                </a:lnTo>
                                <a:lnTo>
                                  <a:pt x="f35" y="f122"/>
                                </a:lnTo>
                                <a:lnTo>
                                  <a:pt x="f132" y="f133"/>
                                </a:lnTo>
                                <a:lnTo>
                                  <a:pt x="f35" y="f134"/>
                                </a:lnTo>
                                <a:lnTo>
                                  <a:pt x="f76" y="f135"/>
                                </a:lnTo>
                                <a:lnTo>
                                  <a:pt x="f136" y="f137"/>
                                </a:lnTo>
                                <a:lnTo>
                                  <a:pt x="f37" y="f138"/>
                                </a:lnTo>
                                <a:lnTo>
                                  <a:pt x="f115" y="f139"/>
                                </a:lnTo>
                                <a:lnTo>
                                  <a:pt x="f85" y="f8"/>
                                </a:lnTo>
                                <a:lnTo>
                                  <a:pt x="f84" y="f8"/>
                                </a:lnTo>
                                <a:lnTo>
                                  <a:pt x="f68" y="f139"/>
                                </a:lnTo>
                                <a:lnTo>
                                  <a:pt x="f47" y="f140"/>
                                </a:lnTo>
                                <a:lnTo>
                                  <a:pt x="f52" y="f105"/>
                                </a:lnTo>
                                <a:lnTo>
                                  <a:pt x="f51" y="f134"/>
                                </a:lnTo>
                                <a:lnTo>
                                  <a:pt x="f54" y="f110"/>
                                </a:lnTo>
                                <a:lnTo>
                                  <a:pt x="f141" y="f119"/>
                                </a:lnTo>
                                <a:lnTo>
                                  <a:pt x="f54" y="f92"/>
                                </a:lnTo>
                                <a:lnTo>
                                  <a:pt x="f142" y="f143"/>
                                </a:lnTo>
                                <a:lnTo>
                                  <a:pt x="f144" y="f145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150" y="f151"/>
                                </a:lnTo>
                                <a:lnTo>
                                  <a:pt x="f150" y="f152"/>
                                </a:lnTo>
                                <a:lnTo>
                                  <a:pt x="f56" y="f13"/>
                                </a:lnTo>
                                <a:lnTo>
                                  <a:pt x="f153" y="f18"/>
                                </a:lnTo>
                                <a:lnTo>
                                  <a:pt x="f144" y="f19"/>
                                </a:lnTo>
                                <a:lnTo>
                                  <a:pt x="f142" y="f154"/>
                                </a:lnTo>
                                <a:lnTo>
                                  <a:pt x="f155" y="f154"/>
                                </a:lnTo>
                                <a:lnTo>
                                  <a:pt x="f54" y="f154"/>
                                </a:lnTo>
                                <a:lnTo>
                                  <a:pt x="f51" y="f21"/>
                                </a:lnTo>
                                <a:lnTo>
                                  <a:pt x="f49" y="f19"/>
                                </a:lnTo>
                                <a:lnTo>
                                  <a:pt x="f52" y="f18"/>
                                </a:lnTo>
                                <a:lnTo>
                                  <a:pt x="f52" y="f11"/>
                                </a:lnTo>
                                <a:lnTo>
                                  <a:pt x="f48" y="f20"/>
                                </a:lnTo>
                                <a:lnTo>
                                  <a:pt x="f52" y="f156"/>
                                </a:lnTo>
                                <a:lnTo>
                                  <a:pt x="f49" y="f157"/>
                                </a:lnTo>
                                <a:lnTo>
                                  <a:pt x="f51" y="f7"/>
                                </a:lnTo>
                                <a:lnTo>
                                  <a:pt x="f54" y="f7"/>
                                </a:lnTo>
                                <a:lnTo>
                                  <a:pt x="f141" y="f88"/>
                                </a:lnTo>
                                <a:lnTo>
                                  <a:pt x="f54" y="f158"/>
                                </a:lnTo>
                                <a:lnTo>
                                  <a:pt x="f53" y="f159"/>
                                </a:lnTo>
                                <a:lnTo>
                                  <a:pt x="f51" y="f156"/>
                                </a:lnTo>
                                <a:lnTo>
                                  <a:pt x="f58" y="f160"/>
                                </a:lnTo>
                                <a:lnTo>
                                  <a:pt x="f51" y="f20"/>
                                </a:lnTo>
                                <a:lnTo>
                                  <a:pt x="f53" y="f24"/>
                                </a:lnTo>
                                <a:lnTo>
                                  <a:pt x="f54" y="f13"/>
                                </a:lnTo>
                                <a:lnTo>
                                  <a:pt x="f155" y="f13"/>
                                </a:lnTo>
                                <a:lnTo>
                                  <a:pt x="f79" y="f13"/>
                                </a:lnTo>
                                <a:lnTo>
                                  <a:pt x="f144" y="f161"/>
                                </a:lnTo>
                                <a:lnTo>
                                  <a:pt x="f153" y="f22"/>
                                </a:lnTo>
                                <a:lnTo>
                                  <a:pt x="f146" y="f162"/>
                                </a:lnTo>
                                <a:lnTo>
                                  <a:pt x="f146" y="f156"/>
                                </a:lnTo>
                                <a:lnTo>
                                  <a:pt x="f146" y="f88"/>
                                </a:lnTo>
                                <a:lnTo>
                                  <a:pt x="f163" y="f164"/>
                                </a:lnTo>
                                <a:lnTo>
                                  <a:pt x="f55" y="f147"/>
                                </a:lnTo>
                                <a:lnTo>
                                  <a:pt x="f165" y="f166"/>
                                </a:lnTo>
                                <a:lnTo>
                                  <a:pt x="f53" y="f91"/>
                                </a:lnTo>
                                <a:lnTo>
                                  <a:pt x="f49" y="f167"/>
                                </a:lnTo>
                                <a:lnTo>
                                  <a:pt x="f48" y="f143"/>
                                </a:lnTo>
                                <a:lnTo>
                                  <a:pt x="f47" y="f143"/>
                                </a:lnTo>
                                <a:lnTo>
                                  <a:pt x="f82" y="f167"/>
                                </a:lnTo>
                                <a:lnTo>
                                  <a:pt x="f83" y="f168"/>
                                </a:lnTo>
                                <a:lnTo>
                                  <a:pt x="f71" y="f166"/>
                                </a:lnTo>
                                <a:lnTo>
                                  <a:pt x="f72" y="f147"/>
                                </a:lnTo>
                                <a:lnTo>
                                  <a:pt x="f41" y="f169"/>
                                </a:lnTo>
                                <a:lnTo>
                                  <a:pt x="f126" y="f149"/>
                                </a:lnTo>
                                <a:lnTo>
                                  <a:pt x="f43" y="f170"/>
                                </a:lnTo>
                                <a:lnTo>
                                  <a:pt x="f83" y="f170"/>
                                </a:lnTo>
                                <a:lnTo>
                                  <a:pt x="f68" y="f170"/>
                                </a:lnTo>
                                <a:lnTo>
                                  <a:pt x="f68" y="f149"/>
                                </a:lnTo>
                                <a:lnTo>
                                  <a:pt x="f83" y="f169"/>
                                </a:lnTo>
                                <a:lnTo>
                                  <a:pt x="f43" y="f88"/>
                                </a:lnTo>
                                <a:lnTo>
                                  <a:pt x="f126" y="f159"/>
                                </a:lnTo>
                                <a:lnTo>
                                  <a:pt x="f84" y="f160"/>
                                </a:lnTo>
                                <a:lnTo>
                                  <a:pt x="f72" y="f24"/>
                                </a:lnTo>
                                <a:lnTo>
                                  <a:pt x="f72" y="f18"/>
                                </a:lnTo>
                                <a:lnTo>
                                  <a:pt x="f84" y="f171"/>
                                </a:lnTo>
                                <a:lnTo>
                                  <a:pt x="f126" y="f172"/>
                                </a:lnTo>
                                <a:lnTo>
                                  <a:pt x="f43" y="f14"/>
                                </a:lnTo>
                                <a:lnTo>
                                  <a:pt x="f83" y="f173"/>
                                </a:lnTo>
                                <a:lnTo>
                                  <a:pt x="f82" y="f174"/>
                                </a:lnTo>
                                <a:lnTo>
                                  <a:pt x="f47" y="f28"/>
                                </a:lnTo>
                                <a:lnTo>
                                  <a:pt x="f52" y="f31"/>
                                </a:lnTo>
                                <a:lnTo>
                                  <a:pt x="f51" y="f175"/>
                                </a:lnTo>
                                <a:lnTo>
                                  <a:pt x="f155" y="f176"/>
                                </a:lnTo>
                                <a:lnTo>
                                  <a:pt x="f55" y="f36"/>
                                </a:lnTo>
                                <a:lnTo>
                                  <a:pt x="f146" y="f177"/>
                                </a:lnTo>
                                <a:lnTo>
                                  <a:pt x="f150" y="f33"/>
                                </a:lnTo>
                                <a:lnTo>
                                  <a:pt x="f178" y="f179"/>
                                </a:lnTo>
                                <a:lnTo>
                                  <a:pt x="f180" y="f80"/>
                                </a:lnTo>
                                <a:lnTo>
                                  <a:pt x="f62" y="f40"/>
                                </a:lnTo>
                                <a:lnTo>
                                  <a:pt x="f74" y="f35"/>
                                </a:lnTo>
                                <a:lnTo>
                                  <a:pt x="f70" y="f136"/>
                                </a:lnTo>
                                <a:lnTo>
                                  <a:pt x="f181" y="f37"/>
                                </a:lnTo>
                                <a:lnTo>
                                  <a:pt x="f182" y="f183"/>
                                </a:lnTo>
                                <a:lnTo>
                                  <a:pt x="f184" y="f73"/>
                                </a:lnTo>
                                <a:lnTo>
                                  <a:pt x="f6" y="f71"/>
                                </a:lnTo>
                                <a:lnTo>
                                  <a:pt x="f184" y="f45"/>
                                </a:lnTo>
                                <a:lnTo>
                                  <a:pt x="f182" y="f95"/>
                                </a:lnTo>
                                <a:lnTo>
                                  <a:pt x="f181" y="f48"/>
                                </a:lnTo>
                                <a:lnTo>
                                  <a:pt x="f185" y="f58"/>
                                </a:lnTo>
                                <a:lnTo>
                                  <a:pt x="f67" y="f54"/>
                                </a:lnTo>
                                <a:lnTo>
                                  <a:pt x="f64" y="f142"/>
                                </a:lnTo>
                                <a:lnTo>
                                  <a:pt x="f186" y="f55"/>
                                </a:lnTo>
                                <a:lnTo>
                                  <a:pt x="f59" y="f153"/>
                                </a:lnTo>
                                <a:lnTo>
                                  <a:pt x="f187" y="f77"/>
                                </a:lnTo>
                                <a:lnTo>
                                  <a:pt x="f56" y="f148"/>
                                </a:lnTo>
                                <a:lnTo>
                                  <a:pt x="f144" y="f150"/>
                                </a:lnTo>
                                <a:lnTo>
                                  <a:pt x="f165" y="f188"/>
                                </a:lnTo>
                                <a:lnTo>
                                  <a:pt x="f51" y="f187"/>
                                </a:lnTo>
                                <a:lnTo>
                                  <a:pt x="f189" y="f187"/>
                                </a:lnTo>
                                <a:lnTo>
                                  <a:pt x="f82" y="f57"/>
                                </a:lnTo>
                                <a:lnTo>
                                  <a:pt x="f43" y="f187"/>
                                </a:lnTo>
                                <a:lnTo>
                                  <a:pt x="f117" y="f187"/>
                                </a:lnTo>
                                <a:lnTo>
                                  <a:pt x="f86" y="f150"/>
                                </a:lnTo>
                                <a:lnTo>
                                  <a:pt x="f130" y="f77"/>
                                </a:lnTo>
                                <a:lnTo>
                                  <a:pt x="f2" y="f163"/>
                                </a:lnTo>
                                <a:lnTo>
                                  <a:pt x="f132" y="f79"/>
                                </a:lnTo>
                                <a:lnTo>
                                  <a:pt x="f80" y="f141"/>
                                </a:lnTo>
                                <a:lnTo>
                                  <a:pt x="f177" y="f51"/>
                                </a:lnTo>
                                <a:lnTo>
                                  <a:pt x="f176" y="f60"/>
                                </a:lnTo>
                                <a:lnTo>
                                  <a:pt x="f175" y="f63"/>
                                </a:lnTo>
                                <a:lnTo>
                                  <a:pt x="f30" y="f95"/>
                                </a:lnTo>
                                <a:lnTo>
                                  <a:pt x="f26" y="f82"/>
                                </a:lnTo>
                                <a:lnTo>
                                  <a:pt x="f29" y="f66"/>
                                </a:lnTo>
                                <a:lnTo>
                                  <a:pt x="f190" y="f45"/>
                                </a:lnTo>
                                <a:lnTo>
                                  <a:pt x="f14" y="f68"/>
                                </a:lnTo>
                                <a:lnTo>
                                  <a:pt x="f15" y="f83"/>
                                </a:lnTo>
                                <a:lnTo>
                                  <a:pt x="f191" y="f83"/>
                                </a:lnTo>
                                <a:lnTo>
                                  <a:pt x="f192" y="f45"/>
                                </a:lnTo>
                                <a:lnTo>
                                  <a:pt x="f25" y="f66"/>
                                </a:lnTo>
                                <a:lnTo>
                                  <a:pt x="f14" y="f50"/>
                                </a:lnTo>
                                <a:lnTo>
                                  <a:pt x="f173" y="f47"/>
                                </a:lnTo>
                                <a:lnTo>
                                  <a:pt x="f174" y="f63"/>
                                </a:lnTo>
                                <a:lnTo>
                                  <a:pt x="f28" y="f52"/>
                                </a:lnTo>
                                <a:lnTo>
                                  <a:pt x="f32" y="f58"/>
                                </a:lnTo>
                                <a:lnTo>
                                  <a:pt x="f81" y="f53"/>
                                </a:lnTo>
                                <a:lnTo>
                                  <a:pt x="f38" y="f155"/>
                                </a:lnTo>
                                <a:lnTo>
                                  <a:pt x="f78" y="f79"/>
                                </a:lnTo>
                                <a:lnTo>
                                  <a:pt x="f132" y="f163"/>
                                </a:lnTo>
                                <a:lnTo>
                                  <a:pt x="f42" y="f146"/>
                                </a:lnTo>
                                <a:lnTo>
                                  <a:pt x="f108" y="f148"/>
                                </a:lnTo>
                                <a:lnTo>
                                  <a:pt x="f37" y="f188"/>
                                </a:lnTo>
                                <a:lnTo>
                                  <a:pt x="f130" y="f187"/>
                                </a:lnTo>
                                <a:lnTo>
                                  <a:pt x="f115" y="f57"/>
                                </a:lnTo>
                                <a:lnTo>
                                  <a:pt x="f46" y="f57"/>
                                </a:lnTo>
                                <a:lnTo>
                                  <a:pt x="f130" y="f59"/>
                                </a:lnTo>
                                <a:lnTo>
                                  <a:pt x="f44" y="f74"/>
                                </a:lnTo>
                                <a:lnTo>
                                  <a:pt x="f108" y="f185"/>
                                </a:lnTo>
                                <a:lnTo>
                                  <a:pt x="f42" y="f184"/>
                                </a:lnTo>
                                <a:lnTo>
                                  <a:pt x="f132" y="f6"/>
                                </a:lnTo>
                                <a:lnTo>
                                  <a:pt x="f80" y="f182"/>
                                </a:lnTo>
                                <a:lnTo>
                                  <a:pt x="f33" y="f185"/>
                                </a:lnTo>
                                <a:lnTo>
                                  <a:pt x="f81" y="f74"/>
                                </a:lnTo>
                                <a:lnTo>
                                  <a:pt x="f32" y="f61"/>
                                </a:lnTo>
                                <a:lnTo>
                                  <a:pt x="f30" y="f178"/>
                                </a:lnTo>
                                <a:lnTo>
                                  <a:pt x="f28" y="f187"/>
                                </a:lnTo>
                                <a:lnTo>
                                  <a:pt x="f10" y="f187"/>
                                </a:lnTo>
                                <a:lnTo>
                                  <a:pt x="f174" y="f57"/>
                                </a:lnTo>
                                <a:lnTo>
                                  <a:pt x="f193" y="f178"/>
                                </a:lnTo>
                                <a:lnTo>
                                  <a:pt x="f12" y="f180"/>
                                </a:lnTo>
                                <a:lnTo>
                                  <a:pt x="f173" y="f186"/>
                                </a:lnTo>
                                <a:lnTo>
                                  <a:pt x="f190" y="f64"/>
                                </a:lnTo>
                                <a:lnTo>
                                  <a:pt x="f194" y="f67"/>
                                </a:lnTo>
                                <a:lnTo>
                                  <a:pt x="f14" y="f185"/>
                                </a:lnTo>
                                <a:lnTo>
                                  <a:pt x="f15" y="f181"/>
                                </a:lnTo>
                                <a:lnTo>
                                  <a:pt x="f16" y="f181"/>
                                </a:lnTo>
                                <a:lnTo>
                                  <a:pt x="f171" y="f181"/>
                                </a:lnTo>
                                <a:lnTo>
                                  <a:pt x="f21" y="f70"/>
                                </a:lnTo>
                                <a:lnTo>
                                  <a:pt x="f11" y="f74"/>
                                </a:lnTo>
                                <a:lnTo>
                                  <a:pt x="f24" y="f186"/>
                                </a:lnTo>
                                <a:lnTo>
                                  <a:pt x="f22" y="f195"/>
                                </a:lnTo>
                                <a:lnTo>
                                  <a:pt x="f20" y="f188"/>
                                </a:lnTo>
                                <a:lnTo>
                                  <a:pt x="f22" y="f77"/>
                                </a:lnTo>
                                <a:lnTo>
                                  <a:pt x="f24" y="f163"/>
                                </a:lnTo>
                                <a:lnTo>
                                  <a:pt x="f13" y="f79"/>
                                </a:lnTo>
                                <a:lnTo>
                                  <a:pt x="f9" y="f155"/>
                                </a:lnTo>
                                <a:lnTo>
                                  <a:pt x="f21" y="f54"/>
                                </a:lnTo>
                                <a:lnTo>
                                  <a:pt x="f154" y="f53"/>
                                </a:lnTo>
                                <a:lnTo>
                                  <a:pt x="f18" y="f51"/>
                                </a:lnTo>
                                <a:lnTo>
                                  <a:pt x="f11" y="f58"/>
                                </a:lnTo>
                                <a:lnTo>
                                  <a:pt x="f24" y="f49"/>
                                </a:lnTo>
                                <a:lnTo>
                                  <a:pt x="f20" y="f60"/>
                                </a:lnTo>
                                <a:lnTo>
                                  <a:pt x="f152" y="f48"/>
                                </a:lnTo>
                                <a:lnTo>
                                  <a:pt x="f162" y="f63"/>
                                </a:lnTo>
                                <a:lnTo>
                                  <a:pt x="f160" y="f47"/>
                                </a:lnTo>
                                <a:lnTo>
                                  <a:pt x="f160" y="f82"/>
                                </a:lnTo>
                                <a:lnTo>
                                  <a:pt x="f160" y="f68"/>
                                </a:lnTo>
                                <a:lnTo>
                                  <a:pt x="f162" y="f43"/>
                                </a:lnTo>
                                <a:lnTo>
                                  <a:pt x="f152" y="f126"/>
                                </a:lnTo>
                                <a:lnTo>
                                  <a:pt x="f22" y="f117"/>
                                </a:lnTo>
                                <a:lnTo>
                                  <a:pt x="f161" y="f124"/>
                                </a:lnTo>
                                <a:lnTo>
                                  <a:pt x="f9" y="f86"/>
                                </a:lnTo>
                                <a:lnTo>
                                  <a:pt x="f21" y="f39"/>
                                </a:lnTo>
                                <a:lnTo>
                                  <a:pt x="f23" y="f46"/>
                                </a:lnTo>
                                <a:lnTo>
                                  <a:pt x="f19" y="f183"/>
                                </a:lnTo>
                                <a:lnTo>
                                  <a:pt x="f13" y="f115"/>
                                </a:lnTo>
                                <a:lnTo>
                                  <a:pt x="f22" y="f130"/>
                                </a:lnTo>
                                <a:lnTo>
                                  <a:pt x="f162" y="f75"/>
                                </a:lnTo>
                                <a:lnTo>
                                  <a:pt x="f196" y="f37"/>
                                </a:lnTo>
                                <a:lnTo>
                                  <a:pt x="f196" y="f108"/>
                                </a:lnTo>
                                <a:lnTo>
                                  <a:pt x="f196" y="f136"/>
                                </a:lnTo>
                                <a:lnTo>
                                  <a:pt x="f196" y="f76"/>
                                </a:lnTo>
                                <a:lnTo>
                                  <a:pt x="f196" y="f80"/>
                                </a:lnTo>
                                <a:lnTo>
                                  <a:pt x="f87" y="f36"/>
                                </a:lnTo>
                                <a:lnTo>
                                  <a:pt x="f159" y="f32"/>
                                </a:lnTo>
                                <a:lnTo>
                                  <a:pt x="f7" y="f197"/>
                                </a:lnTo>
                                <a:lnTo>
                                  <a:pt x="f157" y="f26"/>
                                </a:lnTo>
                                <a:lnTo>
                                  <a:pt x="f151" y="f26"/>
                                </a:lnTo>
                                <a:lnTo>
                                  <a:pt x="f156" y="f174"/>
                                </a:lnTo>
                                <a:lnTo>
                                  <a:pt x="f196" y="f26"/>
                                </a:lnTo>
                                <a:lnTo>
                                  <a:pt x="f152" y="f26"/>
                                </a:lnTo>
                                <a:lnTo>
                                  <a:pt x="f22" y="f197"/>
                                </a:lnTo>
                                <a:lnTo>
                                  <a:pt x="f161" y="f28"/>
                                </a:lnTo>
                                <a:lnTo>
                                  <a:pt x="f11" y="f30"/>
                                </a:lnTo>
                                <a:lnTo>
                                  <a:pt x="f18" y="f175"/>
                                </a:lnTo>
                                <a:lnTo>
                                  <a:pt x="f21" y="f81"/>
                                </a:lnTo>
                                <a:lnTo>
                                  <a:pt x="f171" y="f38"/>
                                </a:lnTo>
                                <a:lnTo>
                                  <a:pt x="f192" y="f78"/>
                                </a:lnTo>
                                <a:lnTo>
                                  <a:pt x="f172" y="f132"/>
                                </a:lnTo>
                                <a:lnTo>
                                  <a:pt x="f15" y="f136"/>
                                </a:lnTo>
                                <a:lnTo>
                                  <a:pt x="f14" y="f108"/>
                                </a:lnTo>
                                <a:lnTo>
                                  <a:pt x="f198" y="f37"/>
                                </a:lnTo>
                                <a:lnTo>
                                  <a:pt x="f190" y="f44"/>
                                </a:lnTo>
                                <a:lnTo>
                                  <a:pt x="f173" y="f37"/>
                                </a:lnTo>
                                <a:lnTo>
                                  <a:pt x="f173" y="f2"/>
                                </a:lnTo>
                                <a:lnTo>
                                  <a:pt x="f190" y="f76"/>
                                </a:lnTo>
                                <a:lnTo>
                                  <a:pt x="f198" y="f132"/>
                                </a:lnTo>
                                <a:lnTo>
                                  <a:pt x="f199" y="f200"/>
                                </a:lnTo>
                                <a:lnTo>
                                  <a:pt x="f25" y="f80"/>
                                </a:lnTo>
                                <a:lnTo>
                                  <a:pt x="f16" y="f33"/>
                                </a:lnTo>
                                <a:lnTo>
                                  <a:pt x="f171" y="f81"/>
                                </a:lnTo>
                                <a:lnTo>
                                  <a:pt x="f21" y="f175"/>
                                </a:lnTo>
                                <a:lnTo>
                                  <a:pt x="f19" y="f30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88649371" name="Freeform 150"/>
                        <wps:cNvSpPr/>
                        <wps:spPr>
                          <a:xfrm>
                            <a:off x="5888150" y="722247"/>
                            <a:ext cx="10166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96"/>
                              <a:gd name="f8" fmla="val 52"/>
                              <a:gd name="f9" fmla="val 10"/>
                              <a:gd name="f10" fmla="val 38"/>
                              <a:gd name="f11" fmla="val 24"/>
                              <a:gd name="f12" fmla="val 43"/>
                              <a:gd name="f13" fmla="val 14"/>
                              <a:gd name="f14" fmla="val 63"/>
                              <a:gd name="f15" fmla="val 9"/>
                              <a:gd name="f16" fmla="val 82"/>
                              <a:gd name="f17" fmla="val 4"/>
                              <a:gd name="f18" fmla="val 106"/>
                              <a:gd name="f19" fmla="val 125"/>
                              <a:gd name="f20" fmla="val 130"/>
                              <a:gd name="f21" fmla="val 19"/>
                              <a:gd name="f22" fmla="val 115"/>
                              <a:gd name="f23" fmla="val 101"/>
                              <a:gd name="f24" fmla="val 28"/>
                              <a:gd name="f25" fmla="val 87"/>
                              <a:gd name="f26" fmla="val 77"/>
                              <a:gd name="f27" fmla="val 48"/>
                              <a:gd name="f28" fmla="val 72"/>
                              <a:gd name="f29" fmla="val 62"/>
                              <a:gd name="f30" fmla="val 67"/>
                              <a:gd name="f31" fmla="val 76"/>
                              <a:gd name="f32" fmla="+- 0 0 -90"/>
                              <a:gd name="f33" fmla="*/ f3 1 149"/>
                              <a:gd name="f34" fmla="*/ f4 1 96"/>
                              <a:gd name="f35" fmla="+- f7 0 f5"/>
                              <a:gd name="f36" fmla="+- f6 0 f5"/>
                              <a:gd name="f37" fmla="*/ f32 f0 1"/>
                              <a:gd name="f38" fmla="*/ f36 1 149"/>
                              <a:gd name="f39" fmla="*/ f35 1 96"/>
                              <a:gd name="f40" fmla="*/ 0 f36 1"/>
                              <a:gd name="f41" fmla="*/ 52 f35 1"/>
                              <a:gd name="f42" fmla="*/ 10 f36 1"/>
                              <a:gd name="f43" fmla="*/ 38 f35 1"/>
                              <a:gd name="f44" fmla="*/ 24 f36 1"/>
                              <a:gd name="f45" fmla="*/ 24 f35 1"/>
                              <a:gd name="f46" fmla="*/ 43 f36 1"/>
                              <a:gd name="f47" fmla="*/ 14 f35 1"/>
                              <a:gd name="f48" fmla="*/ 63 f36 1"/>
                              <a:gd name="f49" fmla="*/ 9 f35 1"/>
                              <a:gd name="f50" fmla="*/ 82 f36 1"/>
                              <a:gd name="f51" fmla="*/ 4 f35 1"/>
                              <a:gd name="f52" fmla="*/ 106 f36 1"/>
                              <a:gd name="f53" fmla="*/ 0 f35 1"/>
                              <a:gd name="f54" fmla="*/ 125 f36 1"/>
                              <a:gd name="f55" fmla="*/ 149 f36 1"/>
                              <a:gd name="f56" fmla="*/ 130 f36 1"/>
                              <a:gd name="f57" fmla="*/ 19 f35 1"/>
                              <a:gd name="f58" fmla="*/ 115 f36 1"/>
                              <a:gd name="f59" fmla="*/ 101 f36 1"/>
                              <a:gd name="f60" fmla="*/ 28 f35 1"/>
                              <a:gd name="f61" fmla="*/ 87 f36 1"/>
                              <a:gd name="f62" fmla="*/ 77 f36 1"/>
                              <a:gd name="f63" fmla="*/ 48 f35 1"/>
                              <a:gd name="f64" fmla="*/ 72 f36 1"/>
                              <a:gd name="f65" fmla="*/ 62 f35 1"/>
                              <a:gd name="f66" fmla="*/ 67 f36 1"/>
                              <a:gd name="f67" fmla="*/ 76 f35 1"/>
                              <a:gd name="f68" fmla="*/ 96 f35 1"/>
                              <a:gd name="f69" fmla="*/ f37 1 f2"/>
                              <a:gd name="f70" fmla="*/ f40 1 149"/>
                              <a:gd name="f71" fmla="*/ f41 1 96"/>
                              <a:gd name="f72" fmla="*/ f42 1 149"/>
                              <a:gd name="f73" fmla="*/ f43 1 96"/>
                              <a:gd name="f74" fmla="*/ f44 1 149"/>
                              <a:gd name="f75" fmla="*/ f45 1 96"/>
                              <a:gd name="f76" fmla="*/ f46 1 149"/>
                              <a:gd name="f77" fmla="*/ f47 1 96"/>
                              <a:gd name="f78" fmla="*/ f48 1 149"/>
                              <a:gd name="f79" fmla="*/ f49 1 96"/>
                              <a:gd name="f80" fmla="*/ f50 1 149"/>
                              <a:gd name="f81" fmla="*/ f51 1 96"/>
                              <a:gd name="f82" fmla="*/ f52 1 149"/>
                              <a:gd name="f83" fmla="*/ f53 1 96"/>
                              <a:gd name="f84" fmla="*/ f54 1 149"/>
                              <a:gd name="f85" fmla="*/ f55 1 149"/>
                              <a:gd name="f86" fmla="*/ f56 1 149"/>
                              <a:gd name="f87" fmla="*/ f57 1 96"/>
                              <a:gd name="f88" fmla="*/ f58 1 149"/>
                              <a:gd name="f89" fmla="*/ f59 1 149"/>
                              <a:gd name="f90" fmla="*/ f60 1 96"/>
                              <a:gd name="f91" fmla="*/ f61 1 149"/>
                              <a:gd name="f92" fmla="*/ f62 1 149"/>
                              <a:gd name="f93" fmla="*/ f63 1 96"/>
                              <a:gd name="f94" fmla="*/ f64 1 149"/>
                              <a:gd name="f95" fmla="*/ f65 1 96"/>
                              <a:gd name="f96" fmla="*/ f66 1 149"/>
                              <a:gd name="f97" fmla="*/ f67 1 96"/>
                              <a:gd name="f98" fmla="*/ f68 1 96"/>
                              <a:gd name="f99" fmla="*/ 0 1 f38"/>
                              <a:gd name="f100" fmla="*/ f6 1 f38"/>
                              <a:gd name="f101" fmla="*/ 0 1 f39"/>
                              <a:gd name="f102" fmla="*/ f7 1 f39"/>
                              <a:gd name="f103" fmla="+- f69 0 f1"/>
                              <a:gd name="f104" fmla="*/ f70 1 f38"/>
                              <a:gd name="f105" fmla="*/ f71 1 f39"/>
                              <a:gd name="f106" fmla="*/ f72 1 f38"/>
                              <a:gd name="f107" fmla="*/ f73 1 f39"/>
                              <a:gd name="f108" fmla="*/ f74 1 f38"/>
                              <a:gd name="f109" fmla="*/ f75 1 f39"/>
                              <a:gd name="f110" fmla="*/ f76 1 f38"/>
                              <a:gd name="f111" fmla="*/ f77 1 f39"/>
                              <a:gd name="f112" fmla="*/ f78 1 f38"/>
                              <a:gd name="f113" fmla="*/ f79 1 f39"/>
                              <a:gd name="f114" fmla="*/ f80 1 f38"/>
                              <a:gd name="f115" fmla="*/ f81 1 f39"/>
                              <a:gd name="f116" fmla="*/ f82 1 f38"/>
                              <a:gd name="f117" fmla="*/ f83 1 f39"/>
                              <a:gd name="f118" fmla="*/ f84 1 f38"/>
                              <a:gd name="f119" fmla="*/ f85 1 f38"/>
                              <a:gd name="f120" fmla="*/ f86 1 f38"/>
                              <a:gd name="f121" fmla="*/ f87 1 f39"/>
                              <a:gd name="f122" fmla="*/ f88 1 f38"/>
                              <a:gd name="f123" fmla="*/ f89 1 f38"/>
                              <a:gd name="f124" fmla="*/ f90 1 f39"/>
                              <a:gd name="f125" fmla="*/ f91 1 f38"/>
                              <a:gd name="f126" fmla="*/ f92 1 f38"/>
                              <a:gd name="f127" fmla="*/ f93 1 f39"/>
                              <a:gd name="f128" fmla="*/ f94 1 f38"/>
                              <a:gd name="f129" fmla="*/ f95 1 f39"/>
                              <a:gd name="f130" fmla="*/ f96 1 f38"/>
                              <a:gd name="f131" fmla="*/ f97 1 f39"/>
                              <a:gd name="f132" fmla="*/ f98 1 f39"/>
                              <a:gd name="f133" fmla="*/ f99 f33 1"/>
                              <a:gd name="f134" fmla="*/ f100 f33 1"/>
                              <a:gd name="f135" fmla="*/ f102 f34 1"/>
                              <a:gd name="f136" fmla="*/ f101 f34 1"/>
                              <a:gd name="f137" fmla="*/ f104 f33 1"/>
                              <a:gd name="f138" fmla="*/ f105 f34 1"/>
                              <a:gd name="f139" fmla="*/ f106 f33 1"/>
                              <a:gd name="f140" fmla="*/ f107 f34 1"/>
                              <a:gd name="f141" fmla="*/ f108 f33 1"/>
                              <a:gd name="f142" fmla="*/ f109 f34 1"/>
                              <a:gd name="f143" fmla="*/ f110 f33 1"/>
                              <a:gd name="f144" fmla="*/ f111 f34 1"/>
                              <a:gd name="f145" fmla="*/ f112 f33 1"/>
                              <a:gd name="f146" fmla="*/ f113 f34 1"/>
                              <a:gd name="f147" fmla="*/ f114 f33 1"/>
                              <a:gd name="f148" fmla="*/ f115 f34 1"/>
                              <a:gd name="f149" fmla="*/ f116 f33 1"/>
                              <a:gd name="f150" fmla="*/ f117 f34 1"/>
                              <a:gd name="f151" fmla="*/ f118 f33 1"/>
                              <a:gd name="f152" fmla="*/ f119 f33 1"/>
                              <a:gd name="f153" fmla="*/ f120 f33 1"/>
                              <a:gd name="f154" fmla="*/ f121 f34 1"/>
                              <a:gd name="f155" fmla="*/ f122 f33 1"/>
                              <a:gd name="f156" fmla="*/ f123 f33 1"/>
                              <a:gd name="f157" fmla="*/ f124 f34 1"/>
                              <a:gd name="f158" fmla="*/ f125 f33 1"/>
                              <a:gd name="f159" fmla="*/ f126 f33 1"/>
                              <a:gd name="f160" fmla="*/ f127 f34 1"/>
                              <a:gd name="f161" fmla="*/ f128 f33 1"/>
                              <a:gd name="f162" fmla="*/ f129 f34 1"/>
                              <a:gd name="f163" fmla="*/ f130 f33 1"/>
                              <a:gd name="f164" fmla="*/ f131 f34 1"/>
                              <a:gd name="f165" fmla="*/ f132 f3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03">
                                <a:pos x="f137" y="f138"/>
                              </a:cxn>
                              <a:cxn ang="f103">
                                <a:pos x="f139" y="f140"/>
                              </a:cxn>
                              <a:cxn ang="f103">
                                <a:pos x="f141" y="f142"/>
                              </a:cxn>
                              <a:cxn ang="f103">
                                <a:pos x="f143" y="f144"/>
                              </a:cxn>
                              <a:cxn ang="f103">
                                <a:pos x="f145" y="f146"/>
                              </a:cxn>
                              <a:cxn ang="f103">
                                <a:pos x="f147" y="f148"/>
                              </a:cxn>
                              <a:cxn ang="f103">
                                <a:pos x="f149" y="f150"/>
                              </a:cxn>
                              <a:cxn ang="f103">
                                <a:pos x="f151" y="f148"/>
                              </a:cxn>
                              <a:cxn ang="f103">
                                <a:pos x="f152" y="f146"/>
                              </a:cxn>
                              <a:cxn ang="f103">
                                <a:pos x="f153" y="f154"/>
                              </a:cxn>
                              <a:cxn ang="f103">
                                <a:pos x="f155" y="f142"/>
                              </a:cxn>
                              <a:cxn ang="f103">
                                <a:pos x="f156" y="f157"/>
                              </a:cxn>
                              <a:cxn ang="f103">
                                <a:pos x="f158" y="f140"/>
                              </a:cxn>
                              <a:cxn ang="f103">
                                <a:pos x="f159" y="f160"/>
                              </a:cxn>
                              <a:cxn ang="f103">
                                <a:pos x="f161" y="f162"/>
                              </a:cxn>
                              <a:cxn ang="f103">
                                <a:pos x="f163" y="f164"/>
                              </a:cxn>
                              <a:cxn ang="f103">
                                <a:pos x="f161" y="f165"/>
                              </a:cxn>
                              <a:cxn ang="f103">
                                <a:pos x="f137" y="f138"/>
                              </a:cxn>
                            </a:cxnLst>
                            <a:rect l="f133" t="f136" r="f134" b="f135"/>
                            <a:pathLst>
                              <a:path w="149" h="9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1"/>
                                </a:lnTo>
                                <a:lnTo>
                                  <a:pt x="f12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5"/>
                                </a:lnTo>
                                <a:lnTo>
                                  <a:pt x="f19" y="f17"/>
                                </a:lnTo>
                                <a:lnTo>
                                  <a:pt x="f6" y="f15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11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10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8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72694658" name="Freeform 151"/>
                        <wps:cNvSpPr/>
                        <wps:spPr>
                          <a:xfrm>
                            <a:off x="5845850" y="677112"/>
                            <a:ext cx="45710" cy="4764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7"/>
                              <a:gd name="f7" fmla="val 76"/>
                              <a:gd name="f8" fmla="val 9"/>
                              <a:gd name="f9" fmla="val 14"/>
                              <a:gd name="f10" fmla="val 4"/>
                              <a:gd name="f11" fmla="val 24"/>
                              <a:gd name="f12" fmla="val 33"/>
                              <a:gd name="f13" fmla="val 38"/>
                              <a:gd name="f14" fmla="val 43"/>
                              <a:gd name="f15" fmla="val 53"/>
                              <a:gd name="f16" fmla="val 57"/>
                              <a:gd name="f17" fmla="val 62"/>
                              <a:gd name="f18" fmla="val 28"/>
                              <a:gd name="f19" fmla="val 52"/>
                              <a:gd name="f20" fmla="val 48"/>
                              <a:gd name="f21" fmla="val 72"/>
                              <a:gd name="f22" fmla="val 29"/>
                              <a:gd name="f23" fmla="val 5"/>
                              <a:gd name="f24" fmla="+- 0 0 -90"/>
                              <a:gd name="f25" fmla="*/ f3 1 67"/>
                              <a:gd name="f26" fmla="*/ f4 1 76"/>
                              <a:gd name="f27" fmla="+- f7 0 f5"/>
                              <a:gd name="f28" fmla="+- f6 0 f5"/>
                              <a:gd name="f29" fmla="*/ f24 f0 1"/>
                              <a:gd name="f30" fmla="*/ f28 1 67"/>
                              <a:gd name="f31" fmla="*/ f27 1 76"/>
                              <a:gd name="f32" fmla="*/ 9 f28 1"/>
                              <a:gd name="f33" fmla="*/ 14 f27 1"/>
                              <a:gd name="f34" fmla="*/ 14 f28 1"/>
                              <a:gd name="f35" fmla="*/ 4 f27 1"/>
                              <a:gd name="f36" fmla="*/ 24 f28 1"/>
                              <a:gd name="f37" fmla="*/ 33 f28 1"/>
                              <a:gd name="f38" fmla="*/ 0 f27 1"/>
                              <a:gd name="f39" fmla="*/ 38 f28 1"/>
                              <a:gd name="f40" fmla="*/ 43 f28 1"/>
                              <a:gd name="f41" fmla="*/ 53 f28 1"/>
                              <a:gd name="f42" fmla="*/ 57 f28 1"/>
                              <a:gd name="f43" fmla="*/ 62 f28 1"/>
                              <a:gd name="f44" fmla="*/ 67 f28 1"/>
                              <a:gd name="f45" fmla="*/ 28 f27 1"/>
                              <a:gd name="f46" fmla="*/ 38 f27 1"/>
                              <a:gd name="f47" fmla="*/ 52 f27 1"/>
                              <a:gd name="f48" fmla="*/ 67 f27 1"/>
                              <a:gd name="f49" fmla="*/ 48 f28 1"/>
                              <a:gd name="f50" fmla="*/ 72 f27 1"/>
                              <a:gd name="f51" fmla="*/ 76 f27 1"/>
                              <a:gd name="f52" fmla="*/ 29 f28 1"/>
                              <a:gd name="f53" fmla="*/ 62 f27 1"/>
                              <a:gd name="f54" fmla="*/ 5 f28 1"/>
                              <a:gd name="f55" fmla="*/ 0 f28 1"/>
                              <a:gd name="f56" fmla="*/ 24 f27 1"/>
                              <a:gd name="f57" fmla="*/ f29 1 f2"/>
                              <a:gd name="f58" fmla="*/ f32 1 67"/>
                              <a:gd name="f59" fmla="*/ f33 1 76"/>
                              <a:gd name="f60" fmla="*/ f34 1 67"/>
                              <a:gd name="f61" fmla="*/ f35 1 76"/>
                              <a:gd name="f62" fmla="*/ f36 1 67"/>
                              <a:gd name="f63" fmla="*/ f37 1 67"/>
                              <a:gd name="f64" fmla="*/ f38 1 76"/>
                              <a:gd name="f65" fmla="*/ f39 1 67"/>
                              <a:gd name="f66" fmla="*/ f40 1 67"/>
                              <a:gd name="f67" fmla="*/ f41 1 67"/>
                              <a:gd name="f68" fmla="*/ f42 1 67"/>
                              <a:gd name="f69" fmla="*/ f43 1 67"/>
                              <a:gd name="f70" fmla="*/ f44 1 67"/>
                              <a:gd name="f71" fmla="*/ f45 1 76"/>
                              <a:gd name="f72" fmla="*/ f46 1 76"/>
                              <a:gd name="f73" fmla="*/ f47 1 76"/>
                              <a:gd name="f74" fmla="*/ f48 1 76"/>
                              <a:gd name="f75" fmla="*/ f49 1 67"/>
                              <a:gd name="f76" fmla="*/ f50 1 76"/>
                              <a:gd name="f77" fmla="*/ f51 1 76"/>
                              <a:gd name="f78" fmla="*/ f52 1 67"/>
                              <a:gd name="f79" fmla="*/ f53 1 76"/>
                              <a:gd name="f80" fmla="*/ f54 1 67"/>
                              <a:gd name="f81" fmla="*/ f55 1 67"/>
                              <a:gd name="f82" fmla="*/ f56 1 76"/>
                              <a:gd name="f83" fmla="*/ 0 1 f30"/>
                              <a:gd name="f84" fmla="*/ f6 1 f30"/>
                              <a:gd name="f85" fmla="*/ 0 1 f31"/>
                              <a:gd name="f86" fmla="*/ f7 1 f31"/>
                              <a:gd name="f87" fmla="+- f57 0 f1"/>
                              <a:gd name="f88" fmla="*/ f58 1 f30"/>
                              <a:gd name="f89" fmla="*/ f59 1 f31"/>
                              <a:gd name="f90" fmla="*/ f60 1 f30"/>
                              <a:gd name="f91" fmla="*/ f61 1 f31"/>
                              <a:gd name="f92" fmla="*/ f62 1 f30"/>
                              <a:gd name="f93" fmla="*/ f63 1 f30"/>
                              <a:gd name="f94" fmla="*/ f64 1 f31"/>
                              <a:gd name="f95" fmla="*/ f65 1 f30"/>
                              <a:gd name="f96" fmla="*/ f66 1 f30"/>
                              <a:gd name="f97" fmla="*/ f67 1 f30"/>
                              <a:gd name="f98" fmla="*/ f68 1 f30"/>
                              <a:gd name="f99" fmla="*/ f69 1 f30"/>
                              <a:gd name="f100" fmla="*/ f70 1 f30"/>
                              <a:gd name="f101" fmla="*/ f71 1 f31"/>
                              <a:gd name="f102" fmla="*/ f72 1 f31"/>
                              <a:gd name="f103" fmla="*/ f73 1 f31"/>
                              <a:gd name="f104" fmla="*/ f74 1 f31"/>
                              <a:gd name="f105" fmla="*/ f75 1 f30"/>
                              <a:gd name="f106" fmla="*/ f76 1 f31"/>
                              <a:gd name="f107" fmla="*/ f77 1 f31"/>
                              <a:gd name="f108" fmla="*/ f78 1 f30"/>
                              <a:gd name="f109" fmla="*/ f79 1 f31"/>
                              <a:gd name="f110" fmla="*/ f80 1 f30"/>
                              <a:gd name="f111" fmla="*/ f81 1 f30"/>
                              <a:gd name="f112" fmla="*/ f82 1 f31"/>
                              <a:gd name="f113" fmla="*/ f83 f25 1"/>
                              <a:gd name="f114" fmla="*/ f84 f25 1"/>
                              <a:gd name="f115" fmla="*/ f86 f26 1"/>
                              <a:gd name="f116" fmla="*/ f85 f26 1"/>
                              <a:gd name="f117" fmla="*/ f88 f25 1"/>
                              <a:gd name="f118" fmla="*/ f89 f26 1"/>
                              <a:gd name="f119" fmla="*/ f90 f25 1"/>
                              <a:gd name="f120" fmla="*/ f91 f26 1"/>
                              <a:gd name="f121" fmla="*/ f92 f25 1"/>
                              <a:gd name="f122" fmla="*/ f93 f25 1"/>
                              <a:gd name="f123" fmla="*/ f94 f26 1"/>
                              <a:gd name="f124" fmla="*/ f95 f25 1"/>
                              <a:gd name="f125" fmla="*/ f96 f25 1"/>
                              <a:gd name="f126" fmla="*/ f97 f25 1"/>
                              <a:gd name="f127" fmla="*/ f98 f25 1"/>
                              <a:gd name="f128" fmla="*/ f99 f25 1"/>
                              <a:gd name="f129" fmla="*/ f100 f25 1"/>
                              <a:gd name="f130" fmla="*/ f101 f26 1"/>
                              <a:gd name="f131" fmla="*/ f102 f26 1"/>
                              <a:gd name="f132" fmla="*/ f103 f26 1"/>
                              <a:gd name="f133" fmla="*/ f104 f26 1"/>
                              <a:gd name="f134" fmla="*/ f105 f25 1"/>
                              <a:gd name="f135" fmla="*/ f106 f26 1"/>
                              <a:gd name="f136" fmla="*/ f107 f26 1"/>
                              <a:gd name="f137" fmla="*/ f108 f25 1"/>
                              <a:gd name="f138" fmla="*/ f109 f26 1"/>
                              <a:gd name="f139" fmla="*/ f110 f25 1"/>
                              <a:gd name="f140" fmla="*/ f111 f25 1"/>
                              <a:gd name="f141" fmla="*/ f112 f2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87">
                                <a:pos x="f117" y="f118"/>
                              </a:cxn>
                              <a:cxn ang="f87">
                                <a:pos x="f119" y="f120"/>
                              </a:cxn>
                              <a:cxn ang="f87">
                                <a:pos x="f121" y="f120"/>
                              </a:cxn>
                              <a:cxn ang="f87">
                                <a:pos x="f122" y="f123"/>
                              </a:cxn>
                              <a:cxn ang="f87">
                                <a:pos x="f124" y="f123"/>
                              </a:cxn>
                              <a:cxn ang="f87">
                                <a:pos x="f125" y="f123"/>
                              </a:cxn>
                              <a:cxn ang="f87">
                                <a:pos x="f126" y="f120"/>
                              </a:cxn>
                              <a:cxn ang="f87">
                                <a:pos x="f127" y="f120"/>
                              </a:cxn>
                              <a:cxn ang="f87">
                                <a:pos x="f128" y="f118"/>
                              </a:cxn>
                              <a:cxn ang="f87">
                                <a:pos x="f129" y="f130"/>
                              </a:cxn>
                              <a:cxn ang="f87">
                                <a:pos x="f129" y="f131"/>
                              </a:cxn>
                              <a:cxn ang="f87">
                                <a:pos x="f127" y="f132"/>
                              </a:cxn>
                              <a:cxn ang="f87">
                                <a:pos x="f126" y="f133"/>
                              </a:cxn>
                              <a:cxn ang="f87">
                                <a:pos x="f134" y="f135"/>
                              </a:cxn>
                              <a:cxn ang="f87">
                                <a:pos x="f125" y="f136"/>
                              </a:cxn>
                              <a:cxn ang="f87">
                                <a:pos x="f122" y="f136"/>
                              </a:cxn>
                              <a:cxn ang="f87">
                                <a:pos x="f137" y="f136"/>
                              </a:cxn>
                              <a:cxn ang="f87">
                                <a:pos x="f121" y="f135"/>
                              </a:cxn>
                              <a:cxn ang="f87">
                                <a:pos x="f119" y="f135"/>
                              </a:cxn>
                              <a:cxn ang="f87">
                                <a:pos x="f117" y="f133"/>
                              </a:cxn>
                              <a:cxn ang="f87">
                                <a:pos x="f117" y="f138"/>
                              </a:cxn>
                              <a:cxn ang="f87">
                                <a:pos x="f139" y="f132"/>
                              </a:cxn>
                              <a:cxn ang="f87">
                                <a:pos x="f140" y="f131"/>
                              </a:cxn>
                              <a:cxn ang="f87">
                                <a:pos x="f140" y="f141"/>
                              </a:cxn>
                              <a:cxn ang="f87">
                                <a:pos x="f117" y="f118"/>
                              </a:cxn>
                            </a:cxnLst>
                            <a:rect l="f113" t="f116" r="f114" b="f115"/>
                            <a:pathLst>
                              <a:path w="67" h="76">
                                <a:moveTo>
                                  <a:pt x="f8" y="f9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0"/>
                                </a:lnTo>
                                <a:lnTo>
                                  <a:pt x="f12" y="f5"/>
                                </a:lnTo>
                                <a:lnTo>
                                  <a:pt x="f13" y="f5"/>
                                </a:lnTo>
                                <a:lnTo>
                                  <a:pt x="f14" y="f5"/>
                                </a:lnTo>
                                <a:lnTo>
                                  <a:pt x="f15" y="f10"/>
                                </a:lnTo>
                                <a:lnTo>
                                  <a:pt x="f16" y="f10"/>
                                </a:lnTo>
                                <a:lnTo>
                                  <a:pt x="f17" y="f9"/>
                                </a:lnTo>
                                <a:lnTo>
                                  <a:pt x="f6" y="f18"/>
                                </a:lnTo>
                                <a:lnTo>
                                  <a:pt x="f6" y="f13"/>
                                </a:lnTo>
                                <a:lnTo>
                                  <a:pt x="f16" y="f19"/>
                                </a:lnTo>
                                <a:lnTo>
                                  <a:pt x="f15" y="f6"/>
                                </a:lnTo>
                                <a:lnTo>
                                  <a:pt x="f20" y="f21"/>
                                </a:lnTo>
                                <a:lnTo>
                                  <a:pt x="f14" y="f7"/>
                                </a:lnTo>
                                <a:lnTo>
                                  <a:pt x="f12" y="f7"/>
                                </a:lnTo>
                                <a:lnTo>
                                  <a:pt x="f22" y="f7"/>
                                </a:lnTo>
                                <a:lnTo>
                                  <a:pt x="f11" y="f21"/>
                                </a:lnTo>
                                <a:lnTo>
                                  <a:pt x="f9" y="f21"/>
                                </a:lnTo>
                                <a:lnTo>
                                  <a:pt x="f8" y="f6"/>
                                </a:lnTo>
                                <a:lnTo>
                                  <a:pt x="f8" y="f17"/>
                                </a:lnTo>
                                <a:lnTo>
                                  <a:pt x="f23" y="f19"/>
                                </a:lnTo>
                                <a:lnTo>
                                  <a:pt x="f5" y="f13"/>
                                </a:lnTo>
                                <a:lnTo>
                                  <a:pt x="f5" y="f11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780193283" name="Freeform 152"/>
                        <wps:cNvSpPr/>
                        <wps:spPr>
                          <a:xfrm>
                            <a:off x="5891561" y="845133"/>
                            <a:ext cx="334322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0"/>
                              <a:gd name="f8" fmla="val 1488"/>
                              <a:gd name="f9" fmla="val 403"/>
                              <a:gd name="f10" fmla="val 82"/>
                              <a:gd name="f11" fmla="val 408"/>
                              <a:gd name="f12" fmla="val 111"/>
                              <a:gd name="f13" fmla="val 413"/>
                              <a:gd name="f14" fmla="val 149"/>
                              <a:gd name="f15" fmla="val 192"/>
                              <a:gd name="f16" fmla="val 236"/>
                              <a:gd name="f17" fmla="val 279"/>
                              <a:gd name="f18" fmla="val 322"/>
                              <a:gd name="f19" fmla="val 398"/>
                              <a:gd name="f20" fmla="val 370"/>
                              <a:gd name="f21" fmla="val 389"/>
                              <a:gd name="f22" fmla="val 374"/>
                              <a:gd name="f23" fmla="val 461"/>
                              <a:gd name="f24" fmla="val 355"/>
                              <a:gd name="f25" fmla="val 500"/>
                              <a:gd name="f26" fmla="val 336"/>
                              <a:gd name="f27" fmla="val 538"/>
                              <a:gd name="f28" fmla="val 312"/>
                              <a:gd name="f29" fmla="val 576"/>
                              <a:gd name="f30" fmla="val 283"/>
                              <a:gd name="f31" fmla="val 605"/>
                              <a:gd name="f32" fmla="val 250"/>
                              <a:gd name="f33" fmla="val 634"/>
                              <a:gd name="f34" fmla="val 216"/>
                              <a:gd name="f35" fmla="val 653"/>
                              <a:gd name="f36" fmla="val 178"/>
                              <a:gd name="f37" fmla="val 668"/>
                              <a:gd name="f38" fmla="val 187"/>
                              <a:gd name="f39" fmla="val 672"/>
                              <a:gd name="f40" fmla="val 197"/>
                              <a:gd name="f41" fmla="val 206"/>
                              <a:gd name="f42" fmla="val 221"/>
                              <a:gd name="f43" fmla="val 235"/>
                              <a:gd name="f44" fmla="val 264"/>
                              <a:gd name="f45" fmla="val 663"/>
                              <a:gd name="f46" fmla="val 278"/>
                              <a:gd name="f47" fmla="val 298"/>
                              <a:gd name="f48" fmla="val 317"/>
                              <a:gd name="f49" fmla="val 331"/>
                              <a:gd name="f50" fmla="val 682"/>
                              <a:gd name="f51" fmla="val 346"/>
                              <a:gd name="f52" fmla="val 696"/>
                              <a:gd name="f53" fmla="val 711"/>
                              <a:gd name="f54" fmla="val 730"/>
                              <a:gd name="f55" fmla="val 749"/>
                              <a:gd name="f56" fmla="val 768"/>
                              <a:gd name="f57" fmla="val 302"/>
                              <a:gd name="f58" fmla="val 778"/>
                              <a:gd name="f59" fmla="val 783"/>
                              <a:gd name="f60" fmla="val 394"/>
                              <a:gd name="f61" fmla="val 788"/>
                              <a:gd name="f62" fmla="val 418"/>
                              <a:gd name="f63" fmla="val 807"/>
                              <a:gd name="f64" fmla="val 437"/>
                              <a:gd name="f65" fmla="val 826"/>
                              <a:gd name="f66" fmla="val 446"/>
                              <a:gd name="f67" fmla="val 850"/>
                              <a:gd name="f68" fmla="val 456"/>
                              <a:gd name="f69" fmla="val 874"/>
                              <a:gd name="f70" fmla="val 470"/>
                              <a:gd name="f71" fmla="val 888"/>
                              <a:gd name="f72" fmla="val 893"/>
                              <a:gd name="f73" fmla="val 480"/>
                              <a:gd name="f74" fmla="val 912"/>
                              <a:gd name="f75" fmla="val 466"/>
                              <a:gd name="f76" fmla="val 927"/>
                              <a:gd name="f77" fmla="val 936"/>
                              <a:gd name="f78" fmla="val 427"/>
                              <a:gd name="f79" fmla="val 946"/>
                              <a:gd name="f80" fmla="val 951"/>
                              <a:gd name="f81" fmla="val 341"/>
                              <a:gd name="f82" fmla="val 932"/>
                              <a:gd name="f83" fmla="val 903"/>
                              <a:gd name="f84" fmla="val 293"/>
                              <a:gd name="f85" fmla="val 884"/>
                              <a:gd name="f86" fmla="val 288"/>
                              <a:gd name="f87" fmla="val 941"/>
                              <a:gd name="f88" fmla="val 980"/>
                              <a:gd name="f89" fmla="val 1018"/>
                              <a:gd name="f90" fmla="val 1061"/>
                              <a:gd name="f91" fmla="val 1100"/>
                              <a:gd name="f92" fmla="val 1128"/>
                              <a:gd name="f93" fmla="val 1152"/>
                              <a:gd name="f94" fmla="val 1157"/>
                              <a:gd name="f95" fmla="val 1162"/>
                              <a:gd name="f96" fmla="val 384"/>
                              <a:gd name="f97" fmla="val 1148"/>
                              <a:gd name="f98" fmla="val 1133"/>
                              <a:gd name="f99" fmla="val 1109"/>
                              <a:gd name="f100" fmla="val 1085"/>
                              <a:gd name="f101" fmla="val 1056"/>
                              <a:gd name="f102" fmla="val 274"/>
                              <a:gd name="f103" fmla="val 1028"/>
                              <a:gd name="f104" fmla="val 960"/>
                              <a:gd name="f105" fmla="val 975"/>
                              <a:gd name="f106" fmla="val 254"/>
                              <a:gd name="f107" fmla="val 1023"/>
                              <a:gd name="f108" fmla="val 259"/>
                              <a:gd name="f109" fmla="val 1066"/>
                              <a:gd name="f110" fmla="val 269"/>
                              <a:gd name="f111" fmla="val 1196"/>
                              <a:gd name="f112" fmla="val 1234"/>
                              <a:gd name="f113" fmla="val 307"/>
                              <a:gd name="f114" fmla="val 1277"/>
                              <a:gd name="f115" fmla="val 1316"/>
                              <a:gd name="f116" fmla="val 1344"/>
                              <a:gd name="f117" fmla="val 1364"/>
                              <a:gd name="f118" fmla="val 1388"/>
                              <a:gd name="f119" fmla="val 1407"/>
                              <a:gd name="f120" fmla="val 1320"/>
                              <a:gd name="f121" fmla="val 379"/>
                              <a:gd name="f122" fmla="val 1311"/>
                              <a:gd name="f123" fmla="val 1306"/>
                              <a:gd name="f124" fmla="val 422"/>
                              <a:gd name="f125" fmla="val 1335"/>
                              <a:gd name="f126" fmla="val 1349"/>
                              <a:gd name="f127" fmla="val 475"/>
                              <a:gd name="f128" fmla="val 1368"/>
                              <a:gd name="f129" fmla="val 1412"/>
                              <a:gd name="f130" fmla="val 1431"/>
                              <a:gd name="f131" fmla="val 1450"/>
                              <a:gd name="f132" fmla="val 1469"/>
                              <a:gd name="f133" fmla="val 1479"/>
                              <a:gd name="f134" fmla="val 1474"/>
                              <a:gd name="f135" fmla="val 1455"/>
                              <a:gd name="f136" fmla="val 1426"/>
                              <a:gd name="f137" fmla="val 1392"/>
                              <a:gd name="f138" fmla="val 240"/>
                              <a:gd name="f139" fmla="val 1330"/>
                              <a:gd name="f140" fmla="val 1301"/>
                              <a:gd name="f141" fmla="val 1229"/>
                              <a:gd name="f142" fmla="val 211"/>
                              <a:gd name="f143" fmla="val 1076"/>
                              <a:gd name="f144" fmla="val 1004"/>
                              <a:gd name="f145" fmla="val 202"/>
                              <a:gd name="f146" fmla="val 173"/>
                              <a:gd name="f147" fmla="val 831"/>
                              <a:gd name="f148" fmla="val 802"/>
                              <a:gd name="f149" fmla="val 120"/>
                              <a:gd name="f150" fmla="val 96"/>
                              <a:gd name="f151" fmla="val 77"/>
                              <a:gd name="f152" fmla="val 58"/>
                              <a:gd name="f153" fmla="val 43"/>
                              <a:gd name="f154" fmla="val 797"/>
                              <a:gd name="f155" fmla="val 34"/>
                              <a:gd name="f156" fmla="val 812"/>
                              <a:gd name="f157" fmla="val 29"/>
                              <a:gd name="f158" fmla="val 836"/>
                              <a:gd name="f159" fmla="val 860"/>
                              <a:gd name="f160" fmla="val 38"/>
                              <a:gd name="f161" fmla="val 48"/>
                              <a:gd name="f162" fmla="val 62"/>
                              <a:gd name="f163" fmla="val 72"/>
                              <a:gd name="f164" fmla="val 898"/>
                              <a:gd name="f165" fmla="val 86"/>
                              <a:gd name="f166" fmla="val 101"/>
                              <a:gd name="f167" fmla="val 110"/>
                              <a:gd name="f168" fmla="val 115"/>
                              <a:gd name="f169" fmla="val 125"/>
                              <a:gd name="f170" fmla="val 130"/>
                              <a:gd name="f171" fmla="val 965"/>
                              <a:gd name="f172" fmla="val 1008"/>
                              <a:gd name="f173" fmla="val 91"/>
                              <a:gd name="f174" fmla="val 994"/>
                              <a:gd name="f175" fmla="val 24"/>
                              <a:gd name="f176" fmla="val 10"/>
                              <a:gd name="f177" fmla="val 840"/>
                              <a:gd name="f178" fmla="val 5"/>
                              <a:gd name="f179" fmla="val 735"/>
                              <a:gd name="f180" fmla="val 692"/>
                              <a:gd name="f181" fmla="val 67"/>
                              <a:gd name="f182" fmla="val 629"/>
                              <a:gd name="f183" fmla="val 610"/>
                              <a:gd name="f184" fmla="val 591"/>
                              <a:gd name="f185" fmla="val 139"/>
                              <a:gd name="f186" fmla="val 158"/>
                              <a:gd name="f187" fmla="val 557"/>
                              <a:gd name="f188" fmla="val 533"/>
                              <a:gd name="f189" fmla="val 485"/>
                              <a:gd name="f190" fmla="val 326"/>
                              <a:gd name="f191" fmla="val 15"/>
                              <a:gd name="f192" fmla="val 44"/>
                              <a:gd name="f193" fmla="val 365"/>
                              <a:gd name="f194" fmla="val 68"/>
                              <a:gd name="f195" fmla="+- 0 0 -90"/>
                              <a:gd name="f196" fmla="*/ f4 1 490"/>
                              <a:gd name="f197" fmla="*/ f5 1 1488"/>
                              <a:gd name="f198" fmla="+- f8 0 f6"/>
                              <a:gd name="f199" fmla="+- f7 0 f6"/>
                              <a:gd name="f200" fmla="*/ f195 f0 1"/>
                              <a:gd name="f201" fmla="*/ f199 1 490"/>
                              <a:gd name="f202" fmla="*/ f198 1 1488"/>
                              <a:gd name="f203" fmla="*/ 413 f199 1"/>
                              <a:gd name="f204" fmla="*/ 149 f198 1"/>
                              <a:gd name="f205" fmla="*/ 279 f198 1"/>
                              <a:gd name="f206" fmla="*/ 389 f199 1"/>
                              <a:gd name="f207" fmla="*/ 413 f198 1"/>
                              <a:gd name="f208" fmla="*/ 336 f199 1"/>
                              <a:gd name="f209" fmla="*/ 538 f198 1"/>
                              <a:gd name="f210" fmla="*/ 250 f199 1"/>
                              <a:gd name="f211" fmla="*/ 634 f198 1"/>
                              <a:gd name="f212" fmla="*/ 187 f199 1"/>
                              <a:gd name="f213" fmla="*/ 672 f198 1"/>
                              <a:gd name="f214" fmla="*/ 221 f199 1"/>
                              <a:gd name="f215" fmla="*/ 264 f199 1"/>
                              <a:gd name="f216" fmla="*/ 663 f198 1"/>
                              <a:gd name="f217" fmla="*/ 317 f199 1"/>
                              <a:gd name="f218" fmla="*/ 355 f199 1"/>
                              <a:gd name="f219" fmla="*/ 711 f198 1"/>
                              <a:gd name="f220" fmla="*/ 322 f199 1"/>
                              <a:gd name="f221" fmla="*/ 768 f198 1"/>
                              <a:gd name="f222" fmla="*/ 360 f199 1"/>
                              <a:gd name="f223" fmla="*/ 778 f198 1"/>
                              <a:gd name="f224" fmla="*/ 437 f199 1"/>
                              <a:gd name="f225" fmla="*/ 826 f198 1"/>
                              <a:gd name="f226" fmla="*/ 470 f199 1"/>
                              <a:gd name="f227" fmla="*/ 888 f198 1"/>
                              <a:gd name="f228" fmla="*/ 466 f199 1"/>
                              <a:gd name="f229" fmla="*/ 927 f198 1"/>
                              <a:gd name="f230" fmla="*/ 398 f199 1"/>
                              <a:gd name="f231" fmla="*/ 951 f198 1"/>
                              <a:gd name="f232" fmla="*/ 312 f199 1"/>
                              <a:gd name="f233" fmla="*/ 903 f198 1"/>
                              <a:gd name="f234" fmla="*/ 941 f198 1"/>
                              <a:gd name="f235" fmla="*/ 1061 f198 1"/>
                              <a:gd name="f236" fmla="*/ 1152 f198 1"/>
                              <a:gd name="f237" fmla="*/ 384 f199 1"/>
                              <a:gd name="f238" fmla="*/ 1157 f198 1"/>
                              <a:gd name="f239" fmla="*/ 1109 f198 1"/>
                              <a:gd name="f240" fmla="*/ 274 f199 1"/>
                              <a:gd name="f241" fmla="*/ 1028 f198 1"/>
                              <a:gd name="f242" fmla="*/ 254 f199 1"/>
                              <a:gd name="f243" fmla="*/ 1023 f198 1"/>
                              <a:gd name="f244" fmla="*/ 269 f199 1"/>
                              <a:gd name="f245" fmla="*/ 307 f199 1"/>
                              <a:gd name="f246" fmla="*/ 1277 f198 1"/>
                              <a:gd name="f247" fmla="*/ 341 f199 1"/>
                              <a:gd name="f248" fmla="*/ 1364 f198 1"/>
                              <a:gd name="f249" fmla="*/ 1388 f198 1"/>
                              <a:gd name="f250" fmla="*/ 1320 f198 1"/>
                              <a:gd name="f251" fmla="*/ 408 f199 1"/>
                              <a:gd name="f252" fmla="*/ 1306 f198 1"/>
                              <a:gd name="f253" fmla="*/ 446 f199 1"/>
                              <a:gd name="f254" fmla="*/ 475 f199 1"/>
                              <a:gd name="f255" fmla="*/ 1368 f198 1"/>
                              <a:gd name="f256" fmla="*/ 1431 f198 1"/>
                              <a:gd name="f257" fmla="*/ 427 f199 1"/>
                              <a:gd name="f258" fmla="*/ 1479 f198 1"/>
                              <a:gd name="f259" fmla="*/ 1474 f198 1"/>
                              <a:gd name="f260" fmla="*/ 278 f199 1"/>
                              <a:gd name="f261" fmla="*/ 1392 f198 1"/>
                              <a:gd name="f262" fmla="*/ 235 f199 1"/>
                              <a:gd name="f263" fmla="*/ 1301 f198 1"/>
                              <a:gd name="f264" fmla="*/ 211 f199 1"/>
                              <a:gd name="f265" fmla="*/ 1076 f198 1"/>
                              <a:gd name="f266" fmla="*/ 874 f198 1"/>
                              <a:gd name="f267" fmla="*/ 120 f199 1"/>
                              <a:gd name="f268" fmla="*/ 788 f198 1"/>
                              <a:gd name="f269" fmla="*/ 58 f199 1"/>
                              <a:gd name="f270" fmla="*/ 783 f198 1"/>
                              <a:gd name="f271" fmla="*/ 29 f199 1"/>
                              <a:gd name="f272" fmla="*/ 836 f198 1"/>
                              <a:gd name="f273" fmla="*/ 48 f199 1"/>
                              <a:gd name="f274" fmla="*/ 893 f198 1"/>
                              <a:gd name="f275" fmla="*/ 86 f199 1"/>
                              <a:gd name="f276" fmla="*/ 898 f198 1"/>
                              <a:gd name="f277" fmla="*/ 115 f199 1"/>
                              <a:gd name="f278" fmla="*/ 860 f198 1"/>
                              <a:gd name="f279" fmla="*/ 130 f199 1"/>
                              <a:gd name="f280" fmla="*/ 965 f198 1"/>
                              <a:gd name="f281" fmla="*/ 1008 f198 1"/>
                              <a:gd name="f282" fmla="*/ 82 f199 1"/>
                              <a:gd name="f283" fmla="*/ 994 f198 1"/>
                              <a:gd name="f284" fmla="*/ 34 f199 1"/>
                              <a:gd name="f285" fmla="*/ 946 f198 1"/>
                              <a:gd name="f286" fmla="*/ 0 f199 1"/>
                              <a:gd name="f287" fmla="*/ 840 f198 1"/>
                              <a:gd name="f288" fmla="*/ 24 f199 1"/>
                              <a:gd name="f289" fmla="*/ 692 f198 1"/>
                              <a:gd name="f290" fmla="*/ 91 f199 1"/>
                              <a:gd name="f291" fmla="*/ 610 f198 1"/>
                              <a:gd name="f292" fmla="*/ 158 f199 1"/>
                              <a:gd name="f293" fmla="*/ 557 f198 1"/>
                              <a:gd name="f294" fmla="*/ 240 f199 1"/>
                              <a:gd name="f295" fmla="*/ 437 f198 1"/>
                              <a:gd name="f296" fmla="*/ 274 f198 1"/>
                              <a:gd name="f297" fmla="*/ 0 f198 1"/>
                              <a:gd name="f298" fmla="*/ 346 f199 1"/>
                              <a:gd name="f299" fmla="*/ 44 f198 1"/>
                              <a:gd name="f300" fmla="*/ 379 f199 1"/>
                              <a:gd name="f301" fmla="*/ 68 f198 1"/>
                              <a:gd name="f302" fmla="*/ f200 1 f3"/>
                              <a:gd name="f303" fmla="*/ f203 1 490"/>
                              <a:gd name="f304" fmla="*/ f204 1 1488"/>
                              <a:gd name="f305" fmla="*/ f205 1 1488"/>
                              <a:gd name="f306" fmla="*/ f206 1 490"/>
                              <a:gd name="f307" fmla="*/ f207 1 1488"/>
                              <a:gd name="f308" fmla="*/ f208 1 490"/>
                              <a:gd name="f309" fmla="*/ f209 1 1488"/>
                              <a:gd name="f310" fmla="*/ f210 1 490"/>
                              <a:gd name="f311" fmla="*/ f211 1 1488"/>
                              <a:gd name="f312" fmla="*/ f212 1 490"/>
                              <a:gd name="f313" fmla="*/ f213 1 1488"/>
                              <a:gd name="f314" fmla="*/ f214 1 490"/>
                              <a:gd name="f315" fmla="*/ f215 1 490"/>
                              <a:gd name="f316" fmla="*/ f216 1 1488"/>
                              <a:gd name="f317" fmla="*/ f217 1 490"/>
                              <a:gd name="f318" fmla="*/ f218 1 490"/>
                              <a:gd name="f319" fmla="*/ f219 1 1488"/>
                              <a:gd name="f320" fmla="*/ f220 1 490"/>
                              <a:gd name="f321" fmla="*/ f221 1 1488"/>
                              <a:gd name="f322" fmla="*/ f222 1 490"/>
                              <a:gd name="f323" fmla="*/ f223 1 1488"/>
                              <a:gd name="f324" fmla="*/ f224 1 490"/>
                              <a:gd name="f325" fmla="*/ f225 1 1488"/>
                              <a:gd name="f326" fmla="*/ f226 1 490"/>
                              <a:gd name="f327" fmla="*/ f227 1 1488"/>
                              <a:gd name="f328" fmla="*/ f228 1 490"/>
                              <a:gd name="f329" fmla="*/ f229 1 1488"/>
                              <a:gd name="f330" fmla="*/ f230 1 490"/>
                              <a:gd name="f331" fmla="*/ f231 1 1488"/>
                              <a:gd name="f332" fmla="*/ f232 1 490"/>
                              <a:gd name="f333" fmla="*/ f233 1 1488"/>
                              <a:gd name="f334" fmla="*/ f234 1 1488"/>
                              <a:gd name="f335" fmla="*/ f235 1 1488"/>
                              <a:gd name="f336" fmla="*/ f236 1 1488"/>
                              <a:gd name="f337" fmla="*/ f237 1 490"/>
                              <a:gd name="f338" fmla="*/ f238 1 1488"/>
                              <a:gd name="f339" fmla="*/ f239 1 1488"/>
                              <a:gd name="f340" fmla="*/ f240 1 490"/>
                              <a:gd name="f341" fmla="*/ f241 1 1488"/>
                              <a:gd name="f342" fmla="*/ f242 1 490"/>
                              <a:gd name="f343" fmla="*/ f243 1 1488"/>
                              <a:gd name="f344" fmla="*/ f244 1 490"/>
                              <a:gd name="f345" fmla="*/ f245 1 490"/>
                              <a:gd name="f346" fmla="*/ f246 1 1488"/>
                              <a:gd name="f347" fmla="*/ f247 1 490"/>
                              <a:gd name="f348" fmla="*/ f248 1 1488"/>
                              <a:gd name="f349" fmla="*/ f249 1 1488"/>
                              <a:gd name="f350" fmla="*/ f250 1 1488"/>
                              <a:gd name="f351" fmla="*/ f251 1 490"/>
                              <a:gd name="f352" fmla="*/ f252 1 1488"/>
                              <a:gd name="f353" fmla="*/ f253 1 490"/>
                              <a:gd name="f354" fmla="*/ f254 1 490"/>
                              <a:gd name="f355" fmla="*/ f255 1 1488"/>
                              <a:gd name="f356" fmla="*/ f256 1 1488"/>
                              <a:gd name="f357" fmla="*/ f257 1 490"/>
                              <a:gd name="f358" fmla="*/ f258 1 1488"/>
                              <a:gd name="f359" fmla="*/ f259 1 1488"/>
                              <a:gd name="f360" fmla="*/ f260 1 490"/>
                              <a:gd name="f361" fmla="*/ f261 1 1488"/>
                              <a:gd name="f362" fmla="*/ f262 1 490"/>
                              <a:gd name="f363" fmla="*/ f263 1 1488"/>
                              <a:gd name="f364" fmla="*/ f264 1 490"/>
                              <a:gd name="f365" fmla="*/ f265 1 1488"/>
                              <a:gd name="f366" fmla="*/ f266 1 1488"/>
                              <a:gd name="f367" fmla="*/ f267 1 490"/>
                              <a:gd name="f368" fmla="*/ f268 1 1488"/>
                              <a:gd name="f369" fmla="*/ f269 1 490"/>
                              <a:gd name="f370" fmla="*/ f270 1 1488"/>
                              <a:gd name="f371" fmla="*/ f271 1 490"/>
                              <a:gd name="f372" fmla="*/ f272 1 1488"/>
                              <a:gd name="f373" fmla="*/ f273 1 490"/>
                              <a:gd name="f374" fmla="*/ f274 1 1488"/>
                              <a:gd name="f375" fmla="*/ f275 1 490"/>
                              <a:gd name="f376" fmla="*/ f276 1 1488"/>
                              <a:gd name="f377" fmla="*/ f277 1 490"/>
                              <a:gd name="f378" fmla="*/ f278 1 1488"/>
                              <a:gd name="f379" fmla="*/ f279 1 490"/>
                              <a:gd name="f380" fmla="*/ f280 1 1488"/>
                              <a:gd name="f381" fmla="*/ f281 1 1488"/>
                              <a:gd name="f382" fmla="*/ f282 1 490"/>
                              <a:gd name="f383" fmla="*/ f283 1 1488"/>
                              <a:gd name="f384" fmla="*/ f284 1 490"/>
                              <a:gd name="f385" fmla="*/ f285 1 1488"/>
                              <a:gd name="f386" fmla="*/ f286 1 490"/>
                              <a:gd name="f387" fmla="*/ f287 1 1488"/>
                              <a:gd name="f388" fmla="*/ f288 1 490"/>
                              <a:gd name="f389" fmla="*/ f289 1 1488"/>
                              <a:gd name="f390" fmla="*/ f290 1 490"/>
                              <a:gd name="f391" fmla="*/ f291 1 1488"/>
                              <a:gd name="f392" fmla="*/ f292 1 490"/>
                              <a:gd name="f393" fmla="*/ f293 1 1488"/>
                              <a:gd name="f394" fmla="*/ f294 1 490"/>
                              <a:gd name="f395" fmla="*/ f295 1 1488"/>
                              <a:gd name="f396" fmla="*/ f296 1 1488"/>
                              <a:gd name="f397" fmla="*/ f297 1 1488"/>
                              <a:gd name="f398" fmla="*/ f298 1 490"/>
                              <a:gd name="f399" fmla="*/ f299 1 1488"/>
                              <a:gd name="f400" fmla="*/ f300 1 490"/>
                              <a:gd name="f401" fmla="*/ f301 1 1488"/>
                              <a:gd name="f402" fmla="*/ 0 1 f201"/>
                              <a:gd name="f403" fmla="*/ f7 1 f201"/>
                              <a:gd name="f404" fmla="*/ 0 1 f202"/>
                              <a:gd name="f405" fmla="*/ f8 1 f202"/>
                              <a:gd name="f406" fmla="+- f302 0 f1"/>
                              <a:gd name="f407" fmla="*/ f303 1 f201"/>
                              <a:gd name="f408" fmla="*/ f304 1 f202"/>
                              <a:gd name="f409" fmla="*/ f305 1 f202"/>
                              <a:gd name="f410" fmla="*/ f306 1 f201"/>
                              <a:gd name="f411" fmla="*/ f307 1 f202"/>
                              <a:gd name="f412" fmla="*/ f308 1 f201"/>
                              <a:gd name="f413" fmla="*/ f309 1 f202"/>
                              <a:gd name="f414" fmla="*/ f310 1 f201"/>
                              <a:gd name="f415" fmla="*/ f311 1 f202"/>
                              <a:gd name="f416" fmla="*/ f312 1 f201"/>
                              <a:gd name="f417" fmla="*/ f313 1 f202"/>
                              <a:gd name="f418" fmla="*/ f314 1 f201"/>
                              <a:gd name="f419" fmla="*/ f315 1 f201"/>
                              <a:gd name="f420" fmla="*/ f316 1 f202"/>
                              <a:gd name="f421" fmla="*/ f317 1 f201"/>
                              <a:gd name="f422" fmla="*/ f318 1 f201"/>
                              <a:gd name="f423" fmla="*/ f319 1 f202"/>
                              <a:gd name="f424" fmla="*/ f320 1 f201"/>
                              <a:gd name="f425" fmla="*/ f321 1 f202"/>
                              <a:gd name="f426" fmla="*/ f322 1 f201"/>
                              <a:gd name="f427" fmla="*/ f323 1 f202"/>
                              <a:gd name="f428" fmla="*/ f324 1 f201"/>
                              <a:gd name="f429" fmla="*/ f325 1 f202"/>
                              <a:gd name="f430" fmla="*/ f326 1 f201"/>
                              <a:gd name="f431" fmla="*/ f327 1 f202"/>
                              <a:gd name="f432" fmla="*/ f328 1 f201"/>
                              <a:gd name="f433" fmla="*/ f329 1 f202"/>
                              <a:gd name="f434" fmla="*/ f330 1 f201"/>
                              <a:gd name="f435" fmla="*/ f331 1 f202"/>
                              <a:gd name="f436" fmla="*/ f332 1 f201"/>
                              <a:gd name="f437" fmla="*/ f333 1 f202"/>
                              <a:gd name="f438" fmla="*/ f334 1 f202"/>
                              <a:gd name="f439" fmla="*/ f335 1 f202"/>
                              <a:gd name="f440" fmla="*/ f336 1 f202"/>
                              <a:gd name="f441" fmla="*/ f337 1 f201"/>
                              <a:gd name="f442" fmla="*/ f338 1 f202"/>
                              <a:gd name="f443" fmla="*/ f339 1 f202"/>
                              <a:gd name="f444" fmla="*/ f340 1 f201"/>
                              <a:gd name="f445" fmla="*/ f341 1 f202"/>
                              <a:gd name="f446" fmla="*/ f342 1 f201"/>
                              <a:gd name="f447" fmla="*/ f343 1 f202"/>
                              <a:gd name="f448" fmla="*/ f344 1 f201"/>
                              <a:gd name="f449" fmla="*/ f345 1 f201"/>
                              <a:gd name="f450" fmla="*/ f346 1 f202"/>
                              <a:gd name="f451" fmla="*/ f347 1 f201"/>
                              <a:gd name="f452" fmla="*/ f348 1 f202"/>
                              <a:gd name="f453" fmla="*/ f349 1 f202"/>
                              <a:gd name="f454" fmla="*/ f350 1 f202"/>
                              <a:gd name="f455" fmla="*/ f351 1 f201"/>
                              <a:gd name="f456" fmla="*/ f352 1 f202"/>
                              <a:gd name="f457" fmla="*/ f353 1 f201"/>
                              <a:gd name="f458" fmla="*/ f354 1 f201"/>
                              <a:gd name="f459" fmla="*/ f355 1 f202"/>
                              <a:gd name="f460" fmla="*/ f356 1 f202"/>
                              <a:gd name="f461" fmla="*/ f357 1 f201"/>
                              <a:gd name="f462" fmla="*/ f358 1 f202"/>
                              <a:gd name="f463" fmla="*/ f359 1 f202"/>
                              <a:gd name="f464" fmla="*/ f360 1 f201"/>
                              <a:gd name="f465" fmla="*/ f361 1 f202"/>
                              <a:gd name="f466" fmla="*/ f362 1 f201"/>
                              <a:gd name="f467" fmla="*/ f363 1 f202"/>
                              <a:gd name="f468" fmla="*/ f364 1 f201"/>
                              <a:gd name="f469" fmla="*/ f365 1 f202"/>
                              <a:gd name="f470" fmla="*/ f366 1 f202"/>
                              <a:gd name="f471" fmla="*/ f367 1 f201"/>
                              <a:gd name="f472" fmla="*/ f368 1 f202"/>
                              <a:gd name="f473" fmla="*/ f369 1 f201"/>
                              <a:gd name="f474" fmla="*/ f370 1 f202"/>
                              <a:gd name="f475" fmla="*/ f371 1 f201"/>
                              <a:gd name="f476" fmla="*/ f372 1 f202"/>
                              <a:gd name="f477" fmla="*/ f373 1 f201"/>
                              <a:gd name="f478" fmla="*/ f374 1 f202"/>
                              <a:gd name="f479" fmla="*/ f375 1 f201"/>
                              <a:gd name="f480" fmla="*/ f376 1 f202"/>
                              <a:gd name="f481" fmla="*/ f377 1 f201"/>
                              <a:gd name="f482" fmla="*/ f378 1 f202"/>
                              <a:gd name="f483" fmla="*/ f379 1 f201"/>
                              <a:gd name="f484" fmla="*/ f380 1 f202"/>
                              <a:gd name="f485" fmla="*/ f381 1 f202"/>
                              <a:gd name="f486" fmla="*/ f382 1 f201"/>
                              <a:gd name="f487" fmla="*/ f383 1 f202"/>
                              <a:gd name="f488" fmla="*/ f384 1 f201"/>
                              <a:gd name="f489" fmla="*/ f385 1 f202"/>
                              <a:gd name="f490" fmla="*/ f386 1 f201"/>
                              <a:gd name="f491" fmla="*/ f387 1 f202"/>
                              <a:gd name="f492" fmla="*/ f388 1 f201"/>
                              <a:gd name="f493" fmla="*/ f389 1 f202"/>
                              <a:gd name="f494" fmla="*/ f390 1 f201"/>
                              <a:gd name="f495" fmla="*/ f391 1 f202"/>
                              <a:gd name="f496" fmla="*/ f392 1 f201"/>
                              <a:gd name="f497" fmla="*/ f393 1 f202"/>
                              <a:gd name="f498" fmla="*/ f394 1 f201"/>
                              <a:gd name="f499" fmla="*/ f395 1 f202"/>
                              <a:gd name="f500" fmla="*/ f396 1 f202"/>
                              <a:gd name="f501" fmla="*/ f397 1 f202"/>
                              <a:gd name="f502" fmla="*/ f398 1 f201"/>
                              <a:gd name="f503" fmla="*/ f399 1 f202"/>
                              <a:gd name="f504" fmla="*/ f400 1 f201"/>
                              <a:gd name="f505" fmla="*/ f401 1 f202"/>
                              <a:gd name="f506" fmla="*/ f402 f196 1"/>
                              <a:gd name="f507" fmla="*/ f403 f196 1"/>
                              <a:gd name="f508" fmla="*/ f405 f197 1"/>
                              <a:gd name="f509" fmla="*/ f404 f197 1"/>
                              <a:gd name="f510" fmla="*/ f407 f196 1"/>
                              <a:gd name="f511" fmla="*/ f408 f197 1"/>
                              <a:gd name="f512" fmla="*/ f409 f197 1"/>
                              <a:gd name="f513" fmla="*/ f410 f196 1"/>
                              <a:gd name="f514" fmla="*/ f411 f197 1"/>
                              <a:gd name="f515" fmla="*/ f412 f196 1"/>
                              <a:gd name="f516" fmla="*/ f413 f197 1"/>
                              <a:gd name="f517" fmla="*/ f414 f196 1"/>
                              <a:gd name="f518" fmla="*/ f415 f197 1"/>
                              <a:gd name="f519" fmla="*/ f416 f196 1"/>
                              <a:gd name="f520" fmla="*/ f417 f197 1"/>
                              <a:gd name="f521" fmla="*/ f418 f196 1"/>
                              <a:gd name="f522" fmla="*/ f419 f196 1"/>
                              <a:gd name="f523" fmla="*/ f420 f197 1"/>
                              <a:gd name="f524" fmla="*/ f421 f196 1"/>
                              <a:gd name="f525" fmla="*/ f422 f196 1"/>
                              <a:gd name="f526" fmla="*/ f423 f197 1"/>
                              <a:gd name="f527" fmla="*/ f424 f196 1"/>
                              <a:gd name="f528" fmla="*/ f425 f197 1"/>
                              <a:gd name="f529" fmla="*/ f426 f196 1"/>
                              <a:gd name="f530" fmla="*/ f427 f197 1"/>
                              <a:gd name="f531" fmla="*/ f428 f196 1"/>
                              <a:gd name="f532" fmla="*/ f429 f197 1"/>
                              <a:gd name="f533" fmla="*/ f430 f196 1"/>
                              <a:gd name="f534" fmla="*/ f431 f197 1"/>
                              <a:gd name="f535" fmla="*/ f432 f196 1"/>
                              <a:gd name="f536" fmla="*/ f433 f197 1"/>
                              <a:gd name="f537" fmla="*/ f434 f196 1"/>
                              <a:gd name="f538" fmla="*/ f435 f197 1"/>
                              <a:gd name="f539" fmla="*/ f436 f196 1"/>
                              <a:gd name="f540" fmla="*/ f437 f197 1"/>
                              <a:gd name="f541" fmla="*/ f438 f197 1"/>
                              <a:gd name="f542" fmla="*/ f439 f197 1"/>
                              <a:gd name="f543" fmla="*/ f440 f197 1"/>
                              <a:gd name="f544" fmla="*/ f441 f196 1"/>
                              <a:gd name="f545" fmla="*/ f442 f197 1"/>
                              <a:gd name="f546" fmla="*/ f443 f197 1"/>
                              <a:gd name="f547" fmla="*/ f444 f196 1"/>
                              <a:gd name="f548" fmla="*/ f445 f197 1"/>
                              <a:gd name="f549" fmla="*/ f446 f196 1"/>
                              <a:gd name="f550" fmla="*/ f447 f197 1"/>
                              <a:gd name="f551" fmla="*/ f448 f196 1"/>
                              <a:gd name="f552" fmla="*/ f449 f196 1"/>
                              <a:gd name="f553" fmla="*/ f450 f197 1"/>
                              <a:gd name="f554" fmla="*/ f451 f196 1"/>
                              <a:gd name="f555" fmla="*/ f452 f197 1"/>
                              <a:gd name="f556" fmla="*/ f453 f197 1"/>
                              <a:gd name="f557" fmla="*/ f454 f197 1"/>
                              <a:gd name="f558" fmla="*/ f455 f196 1"/>
                              <a:gd name="f559" fmla="*/ f456 f197 1"/>
                              <a:gd name="f560" fmla="*/ f457 f196 1"/>
                              <a:gd name="f561" fmla="*/ f458 f196 1"/>
                              <a:gd name="f562" fmla="*/ f459 f197 1"/>
                              <a:gd name="f563" fmla="*/ f460 f197 1"/>
                              <a:gd name="f564" fmla="*/ f461 f196 1"/>
                              <a:gd name="f565" fmla="*/ f462 f197 1"/>
                              <a:gd name="f566" fmla="*/ f463 f197 1"/>
                              <a:gd name="f567" fmla="*/ f464 f196 1"/>
                              <a:gd name="f568" fmla="*/ f465 f197 1"/>
                              <a:gd name="f569" fmla="*/ f466 f196 1"/>
                              <a:gd name="f570" fmla="*/ f467 f197 1"/>
                              <a:gd name="f571" fmla="*/ f468 f196 1"/>
                              <a:gd name="f572" fmla="*/ f469 f197 1"/>
                              <a:gd name="f573" fmla="*/ f470 f197 1"/>
                              <a:gd name="f574" fmla="*/ f471 f196 1"/>
                              <a:gd name="f575" fmla="*/ f472 f197 1"/>
                              <a:gd name="f576" fmla="*/ f473 f196 1"/>
                              <a:gd name="f577" fmla="*/ f474 f197 1"/>
                              <a:gd name="f578" fmla="*/ f475 f196 1"/>
                              <a:gd name="f579" fmla="*/ f476 f197 1"/>
                              <a:gd name="f580" fmla="*/ f477 f196 1"/>
                              <a:gd name="f581" fmla="*/ f478 f197 1"/>
                              <a:gd name="f582" fmla="*/ f479 f196 1"/>
                              <a:gd name="f583" fmla="*/ f480 f197 1"/>
                              <a:gd name="f584" fmla="*/ f481 f196 1"/>
                              <a:gd name="f585" fmla="*/ f482 f197 1"/>
                              <a:gd name="f586" fmla="*/ f483 f196 1"/>
                              <a:gd name="f587" fmla="*/ f484 f197 1"/>
                              <a:gd name="f588" fmla="*/ f485 f197 1"/>
                              <a:gd name="f589" fmla="*/ f486 f196 1"/>
                              <a:gd name="f590" fmla="*/ f487 f197 1"/>
                              <a:gd name="f591" fmla="*/ f488 f196 1"/>
                              <a:gd name="f592" fmla="*/ f489 f197 1"/>
                              <a:gd name="f593" fmla="*/ f490 f196 1"/>
                              <a:gd name="f594" fmla="*/ f491 f197 1"/>
                              <a:gd name="f595" fmla="*/ f492 f196 1"/>
                              <a:gd name="f596" fmla="*/ f493 f197 1"/>
                              <a:gd name="f597" fmla="*/ f494 f196 1"/>
                              <a:gd name="f598" fmla="*/ f495 f197 1"/>
                              <a:gd name="f599" fmla="*/ f496 f196 1"/>
                              <a:gd name="f600" fmla="*/ f497 f197 1"/>
                              <a:gd name="f601" fmla="*/ f498 f196 1"/>
                              <a:gd name="f602" fmla="*/ f499 f197 1"/>
                              <a:gd name="f603" fmla="*/ f500 f197 1"/>
                              <a:gd name="f604" fmla="*/ f501 f197 1"/>
                              <a:gd name="f605" fmla="*/ f502 f196 1"/>
                              <a:gd name="f606" fmla="*/ f503 f197 1"/>
                              <a:gd name="f607" fmla="*/ f504 f196 1"/>
                              <a:gd name="f608" fmla="*/ f505 f19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6">
                                <a:pos x="f510" y="f511"/>
                              </a:cxn>
                              <a:cxn ang="f406">
                                <a:pos x="f510" y="f512"/>
                              </a:cxn>
                              <a:cxn ang="f406">
                                <a:pos x="f513" y="f514"/>
                              </a:cxn>
                              <a:cxn ang="f406">
                                <a:pos x="f515" y="f516"/>
                              </a:cxn>
                              <a:cxn ang="f406">
                                <a:pos x="f517" y="f518"/>
                              </a:cxn>
                              <a:cxn ang="f406">
                                <a:pos x="f519" y="f520"/>
                              </a:cxn>
                              <a:cxn ang="f406">
                                <a:pos x="f521" y="f520"/>
                              </a:cxn>
                              <a:cxn ang="f406">
                                <a:pos x="f522" y="f523"/>
                              </a:cxn>
                              <a:cxn ang="f406">
                                <a:pos x="f524" y="f520"/>
                              </a:cxn>
                              <a:cxn ang="f406">
                                <a:pos x="f525" y="f526"/>
                              </a:cxn>
                              <a:cxn ang="f406">
                                <a:pos x="f527" y="f528"/>
                              </a:cxn>
                              <a:cxn ang="f406">
                                <a:pos x="f529" y="f530"/>
                              </a:cxn>
                              <a:cxn ang="f406">
                                <a:pos x="f531" y="f532"/>
                              </a:cxn>
                              <a:cxn ang="f406">
                                <a:pos x="f533" y="f534"/>
                              </a:cxn>
                              <a:cxn ang="f406">
                                <a:pos x="f535" y="f536"/>
                              </a:cxn>
                              <a:cxn ang="f406">
                                <a:pos x="f537" y="f538"/>
                              </a:cxn>
                              <a:cxn ang="f406">
                                <a:pos x="f539" y="f540"/>
                              </a:cxn>
                              <a:cxn ang="f406">
                                <a:pos x="f515" y="f541"/>
                              </a:cxn>
                              <a:cxn ang="f406">
                                <a:pos x="f537" y="f542"/>
                              </a:cxn>
                              <a:cxn ang="f406">
                                <a:pos x="f510" y="f543"/>
                              </a:cxn>
                              <a:cxn ang="f406">
                                <a:pos x="f544" y="f545"/>
                              </a:cxn>
                              <a:cxn ang="f406">
                                <a:pos x="f524" y="f546"/>
                              </a:cxn>
                              <a:cxn ang="f406">
                                <a:pos x="f547" y="f548"/>
                              </a:cxn>
                              <a:cxn ang="f406">
                                <a:pos x="f549" y="f550"/>
                              </a:cxn>
                              <a:cxn ang="f406">
                                <a:pos x="f551" y="f543"/>
                              </a:cxn>
                              <a:cxn ang="f406">
                                <a:pos x="f552" y="f553"/>
                              </a:cxn>
                              <a:cxn ang="f406">
                                <a:pos x="f554" y="f555"/>
                              </a:cxn>
                              <a:cxn ang="f406">
                                <a:pos x="f525" y="f556"/>
                              </a:cxn>
                              <a:cxn ang="f406">
                                <a:pos x="f529" y="f557"/>
                              </a:cxn>
                              <a:cxn ang="f406">
                                <a:pos x="f558" y="f559"/>
                              </a:cxn>
                              <a:cxn ang="f406">
                                <a:pos x="f560" y="f557"/>
                              </a:cxn>
                              <a:cxn ang="f406">
                                <a:pos x="f561" y="f562"/>
                              </a:cxn>
                              <a:cxn ang="f406">
                                <a:pos x="f533" y="f563"/>
                              </a:cxn>
                              <a:cxn ang="f406">
                                <a:pos x="f564" y="f565"/>
                              </a:cxn>
                              <a:cxn ang="f406">
                                <a:pos x="f529" y="f566"/>
                              </a:cxn>
                              <a:cxn ang="f406">
                                <a:pos x="f567" y="f568"/>
                              </a:cxn>
                              <a:cxn ang="f406">
                                <a:pos x="f569" y="f570"/>
                              </a:cxn>
                              <a:cxn ang="f406">
                                <a:pos x="f571" y="f572"/>
                              </a:cxn>
                              <a:cxn ang="f406">
                                <a:pos x="f519" y="f573"/>
                              </a:cxn>
                              <a:cxn ang="f406">
                                <a:pos x="f574" y="f575"/>
                              </a:cxn>
                              <a:cxn ang="f406">
                                <a:pos x="f576" y="f577"/>
                              </a:cxn>
                              <a:cxn ang="f406">
                                <a:pos x="f578" y="f579"/>
                              </a:cxn>
                              <a:cxn ang="f406">
                                <a:pos x="f580" y="f581"/>
                              </a:cxn>
                              <a:cxn ang="f406">
                                <a:pos x="f582" y="f583"/>
                              </a:cxn>
                              <a:cxn ang="f406">
                                <a:pos x="f584" y="f585"/>
                              </a:cxn>
                              <a:cxn ang="f406">
                                <a:pos x="f584" y="f536"/>
                              </a:cxn>
                              <a:cxn ang="f406">
                                <a:pos x="f586" y="f587"/>
                              </a:cxn>
                              <a:cxn ang="f406">
                                <a:pos x="f574" y="f588"/>
                              </a:cxn>
                              <a:cxn ang="f406">
                                <a:pos x="f589" y="f590"/>
                              </a:cxn>
                              <a:cxn ang="f406">
                                <a:pos x="f591" y="f592"/>
                              </a:cxn>
                              <a:cxn ang="f406">
                                <a:pos x="f593" y="f594"/>
                              </a:cxn>
                              <a:cxn ang="f406">
                                <a:pos x="f595" y="f596"/>
                              </a:cxn>
                              <a:cxn ang="f406">
                                <a:pos x="f597" y="f598"/>
                              </a:cxn>
                              <a:cxn ang="f406">
                                <a:pos x="f599" y="f600"/>
                              </a:cxn>
                              <a:cxn ang="f406">
                                <a:pos x="f601" y="f602"/>
                              </a:cxn>
                              <a:cxn ang="f406">
                                <a:pos x="f552" y="f603"/>
                              </a:cxn>
                              <a:cxn ang="f406">
                                <a:pos x="f524" y="f604"/>
                              </a:cxn>
                              <a:cxn ang="f406">
                                <a:pos x="f605" y="f606"/>
                              </a:cxn>
                              <a:cxn ang="f406">
                                <a:pos x="f607" y="f608"/>
                              </a:cxn>
                            </a:cxnLst>
                            <a:rect l="f506" t="f509" r="f507" b="f508"/>
                            <a:pathLst>
                              <a:path w="490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3" y="f17"/>
                                </a:lnTo>
                                <a:lnTo>
                                  <a:pt x="f11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13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39"/>
                                </a:lnTo>
                                <a:lnTo>
                                  <a:pt x="f41" y="f39"/>
                                </a:lnTo>
                                <a:lnTo>
                                  <a:pt x="f42" y="f39"/>
                                </a:lnTo>
                                <a:lnTo>
                                  <a:pt x="f43" y="f39"/>
                                </a:lnTo>
                                <a:lnTo>
                                  <a:pt x="f32" y="f37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5"/>
                                </a:lnTo>
                                <a:lnTo>
                                  <a:pt x="f47" y="f45"/>
                                </a:lnTo>
                                <a:lnTo>
                                  <a:pt x="f48" y="f39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24" y="f53"/>
                                </a:lnTo>
                                <a:lnTo>
                                  <a:pt x="f24" y="f54"/>
                                </a:lnTo>
                                <a:lnTo>
                                  <a:pt x="f51" y="f55"/>
                                </a:lnTo>
                                <a:lnTo>
                                  <a:pt x="f18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48" y="f59"/>
                                </a:lnTo>
                                <a:lnTo>
                                  <a:pt x="f2" y="f58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6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19" y="f80"/>
                                </a:lnTo>
                                <a:lnTo>
                                  <a:pt x="f20" y="f79"/>
                                </a:lnTo>
                                <a:lnTo>
                                  <a:pt x="f81" y="f82"/>
                                </a:lnTo>
                                <a:lnTo>
                                  <a:pt x="f28" y="f83"/>
                                </a:lnTo>
                                <a:lnTo>
                                  <a:pt x="f84" y="f85"/>
                                </a:lnTo>
                                <a:lnTo>
                                  <a:pt x="f86" y="f83"/>
                                </a:lnTo>
                                <a:lnTo>
                                  <a:pt x="f26" y="f87"/>
                                </a:lnTo>
                                <a:lnTo>
                                  <a:pt x="f20" y="f88"/>
                                </a:lnTo>
                                <a:lnTo>
                                  <a:pt x="f21" y="f89"/>
                                </a:lnTo>
                                <a:lnTo>
                                  <a:pt x="f19" y="f90"/>
                                </a:lnTo>
                                <a:lnTo>
                                  <a:pt x="f9" y="f91"/>
                                </a:lnTo>
                                <a:lnTo>
                                  <a:pt x="f11" y="f92"/>
                                </a:lnTo>
                                <a:lnTo>
                                  <a:pt x="f13" y="f93"/>
                                </a:lnTo>
                                <a:lnTo>
                                  <a:pt x="f78" y="f94"/>
                                </a:lnTo>
                                <a:lnTo>
                                  <a:pt x="f11" y="f95"/>
                                </a:lnTo>
                                <a:lnTo>
                                  <a:pt x="f96" y="f94"/>
                                </a:lnTo>
                                <a:lnTo>
                                  <a:pt x="f2" y="f97"/>
                                </a:lnTo>
                                <a:lnTo>
                                  <a:pt x="f26" y="f98"/>
                                </a:lnTo>
                                <a:lnTo>
                                  <a:pt x="f48" y="f99"/>
                                </a:lnTo>
                                <a:lnTo>
                                  <a:pt x="f47" y="f100"/>
                                </a:lnTo>
                                <a:lnTo>
                                  <a:pt x="f46" y="f101"/>
                                </a:lnTo>
                                <a:lnTo>
                                  <a:pt x="f102" y="f103"/>
                                </a:lnTo>
                                <a:lnTo>
                                  <a:pt x="f44" y="f104"/>
                                </a:lnTo>
                                <a:lnTo>
                                  <a:pt x="f32" y="f105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109"/>
                                </a:lnTo>
                                <a:lnTo>
                                  <a:pt x="f44" y="f99"/>
                                </a:lnTo>
                                <a:lnTo>
                                  <a:pt x="f110" y="f93"/>
                                </a:lnTo>
                                <a:lnTo>
                                  <a:pt x="f102" y="f111"/>
                                </a:lnTo>
                                <a:lnTo>
                                  <a:pt x="f86" y="f112"/>
                                </a:lnTo>
                                <a:lnTo>
                                  <a:pt x="f113" y="f114"/>
                                </a:lnTo>
                                <a:lnTo>
                                  <a:pt x="f81" y="f115"/>
                                </a:lnTo>
                                <a:lnTo>
                                  <a:pt x="f81" y="f116"/>
                                </a:lnTo>
                                <a:lnTo>
                                  <a:pt x="f81" y="f117"/>
                                </a:lnTo>
                                <a:lnTo>
                                  <a:pt x="f51" y="f118"/>
                                </a:lnTo>
                                <a:lnTo>
                                  <a:pt x="f2" y="f119"/>
                                </a:lnTo>
                                <a:lnTo>
                                  <a:pt x="f24" y="f118"/>
                                </a:lnTo>
                                <a:lnTo>
                                  <a:pt x="f24" y="f117"/>
                                </a:lnTo>
                                <a:lnTo>
                                  <a:pt x="f24" y="f116"/>
                                </a:lnTo>
                                <a:lnTo>
                                  <a:pt x="f2" y="f120"/>
                                </a:lnTo>
                                <a:lnTo>
                                  <a:pt x="f121" y="f122"/>
                                </a:lnTo>
                                <a:lnTo>
                                  <a:pt x="f60" y="f123"/>
                                </a:lnTo>
                                <a:lnTo>
                                  <a:pt x="f11" y="f123"/>
                                </a:lnTo>
                                <a:lnTo>
                                  <a:pt x="f124" y="f123"/>
                                </a:lnTo>
                                <a:lnTo>
                                  <a:pt x="f64" y="f122"/>
                                </a:lnTo>
                                <a:lnTo>
                                  <a:pt x="f66" y="f120"/>
                                </a:lnTo>
                                <a:lnTo>
                                  <a:pt x="f68" y="f125"/>
                                </a:lnTo>
                                <a:lnTo>
                                  <a:pt x="f75" y="f126"/>
                                </a:lnTo>
                                <a:lnTo>
                                  <a:pt x="f127" y="f128"/>
                                </a:lnTo>
                                <a:lnTo>
                                  <a:pt x="f127" y="f118"/>
                                </a:lnTo>
                                <a:lnTo>
                                  <a:pt x="f127" y="f129"/>
                                </a:lnTo>
                                <a:lnTo>
                                  <a:pt x="f70" y="f130"/>
                                </a:lnTo>
                                <a:lnTo>
                                  <a:pt x="f23" y="f131"/>
                                </a:lnTo>
                                <a:lnTo>
                                  <a:pt x="f66" y="f132"/>
                                </a:lnTo>
                                <a:lnTo>
                                  <a:pt x="f78" y="f133"/>
                                </a:lnTo>
                                <a:lnTo>
                                  <a:pt x="f11" y="f8"/>
                                </a:lnTo>
                                <a:lnTo>
                                  <a:pt x="f96" y="f8"/>
                                </a:lnTo>
                                <a:lnTo>
                                  <a:pt x="f2" y="f134"/>
                                </a:lnTo>
                                <a:lnTo>
                                  <a:pt x="f49" y="f135"/>
                                </a:lnTo>
                                <a:lnTo>
                                  <a:pt x="f57" y="f136"/>
                                </a:lnTo>
                                <a:lnTo>
                                  <a:pt x="f46" y="f137"/>
                                </a:lnTo>
                                <a:lnTo>
                                  <a:pt x="f108" y="f117"/>
                                </a:lnTo>
                                <a:lnTo>
                                  <a:pt x="f138" y="f139"/>
                                </a:lnTo>
                                <a:lnTo>
                                  <a:pt x="f43" y="f140"/>
                                </a:lnTo>
                                <a:lnTo>
                                  <a:pt x="f42" y="f141"/>
                                </a:lnTo>
                                <a:lnTo>
                                  <a:pt x="f34" y="f93"/>
                                </a:lnTo>
                                <a:lnTo>
                                  <a:pt x="f142" y="f143"/>
                                </a:lnTo>
                                <a:lnTo>
                                  <a:pt x="f41" y="f144"/>
                                </a:lnTo>
                                <a:lnTo>
                                  <a:pt x="f145" y="f77"/>
                                </a:lnTo>
                                <a:lnTo>
                                  <a:pt x="f38" y="f69"/>
                                </a:lnTo>
                                <a:lnTo>
                                  <a:pt x="f146" y="f147"/>
                                </a:lnTo>
                                <a:lnTo>
                                  <a:pt x="f14" y="f148"/>
                                </a:lnTo>
                                <a:lnTo>
                                  <a:pt x="f149" y="f61"/>
                                </a:lnTo>
                                <a:lnTo>
                                  <a:pt x="f150" y="f58"/>
                                </a:lnTo>
                                <a:lnTo>
                                  <a:pt x="f151" y="f58"/>
                                </a:lnTo>
                                <a:lnTo>
                                  <a:pt x="f152" y="f59"/>
                                </a:lnTo>
                                <a:lnTo>
                                  <a:pt x="f153" y="f154"/>
                                </a:lnTo>
                                <a:lnTo>
                                  <a:pt x="f155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155" y="f159"/>
                                </a:lnTo>
                                <a:lnTo>
                                  <a:pt x="f160" y="f85"/>
                                </a:lnTo>
                                <a:lnTo>
                                  <a:pt x="f161" y="f72"/>
                                </a:lnTo>
                                <a:lnTo>
                                  <a:pt x="f162" y="f83"/>
                                </a:lnTo>
                                <a:lnTo>
                                  <a:pt x="f163" y="f164"/>
                                </a:lnTo>
                                <a:lnTo>
                                  <a:pt x="f165" y="f164"/>
                                </a:lnTo>
                                <a:lnTo>
                                  <a:pt x="f166" y="f85"/>
                                </a:lnTo>
                                <a:lnTo>
                                  <a:pt x="f167" y="f69"/>
                                </a:lnTo>
                                <a:lnTo>
                                  <a:pt x="f168" y="f159"/>
                                </a:lnTo>
                                <a:lnTo>
                                  <a:pt x="f169" y="f71"/>
                                </a:lnTo>
                                <a:lnTo>
                                  <a:pt x="f149" y="f74"/>
                                </a:lnTo>
                                <a:lnTo>
                                  <a:pt x="f168" y="f76"/>
                                </a:lnTo>
                                <a:lnTo>
                                  <a:pt x="f166" y="f77"/>
                                </a:lnTo>
                                <a:lnTo>
                                  <a:pt x="f149" y="f80"/>
                                </a:lnTo>
                                <a:lnTo>
                                  <a:pt x="f170" y="f171"/>
                                </a:lnTo>
                                <a:lnTo>
                                  <a:pt x="f170" y="f88"/>
                                </a:lnTo>
                                <a:lnTo>
                                  <a:pt x="f169" y="f144"/>
                                </a:lnTo>
                                <a:lnTo>
                                  <a:pt x="f149" y="f172"/>
                                </a:lnTo>
                                <a:lnTo>
                                  <a:pt x="f167" y="f172"/>
                                </a:lnTo>
                                <a:lnTo>
                                  <a:pt x="f173" y="f144"/>
                                </a:lnTo>
                                <a:lnTo>
                                  <a:pt x="f10" y="f174"/>
                                </a:lnTo>
                                <a:lnTo>
                                  <a:pt x="f162" y="f88"/>
                                </a:lnTo>
                                <a:lnTo>
                                  <a:pt x="f161" y="f171"/>
                                </a:lnTo>
                                <a:lnTo>
                                  <a:pt x="f155" y="f79"/>
                                </a:lnTo>
                                <a:lnTo>
                                  <a:pt x="f175" y="f82"/>
                                </a:lnTo>
                                <a:lnTo>
                                  <a:pt x="f176" y="f72"/>
                                </a:lnTo>
                                <a:lnTo>
                                  <a:pt x="f6" y="f177"/>
                                </a:lnTo>
                                <a:lnTo>
                                  <a:pt x="f6" y="f61"/>
                                </a:lnTo>
                                <a:lnTo>
                                  <a:pt x="f178" y="f179"/>
                                </a:lnTo>
                                <a:lnTo>
                                  <a:pt x="f175" y="f180"/>
                                </a:lnTo>
                                <a:lnTo>
                                  <a:pt x="f153" y="f35"/>
                                </a:lnTo>
                                <a:lnTo>
                                  <a:pt x="f181" y="f182"/>
                                </a:lnTo>
                                <a:lnTo>
                                  <a:pt x="f173" y="f183"/>
                                </a:lnTo>
                                <a:lnTo>
                                  <a:pt x="f168" y="f184"/>
                                </a:lnTo>
                                <a:lnTo>
                                  <a:pt x="f185" y="f29"/>
                                </a:lnTo>
                                <a:lnTo>
                                  <a:pt x="f186" y="f187"/>
                                </a:lnTo>
                                <a:lnTo>
                                  <a:pt x="f36" y="f188"/>
                                </a:lnTo>
                                <a:lnTo>
                                  <a:pt x="f142" y="f189"/>
                                </a:lnTo>
                                <a:lnTo>
                                  <a:pt x="f138" y="f64"/>
                                </a:lnTo>
                                <a:lnTo>
                                  <a:pt x="f110" y="f21"/>
                                </a:lnTo>
                                <a:lnTo>
                                  <a:pt x="f84" y="f26"/>
                                </a:lnTo>
                                <a:lnTo>
                                  <a:pt x="f113" y="f102"/>
                                </a:lnTo>
                                <a:lnTo>
                                  <a:pt x="f18" y="f40"/>
                                </a:lnTo>
                                <a:lnTo>
                                  <a:pt x="f18" y="f12"/>
                                </a:lnTo>
                                <a:lnTo>
                                  <a:pt x="f48" y="f6"/>
                                </a:lnTo>
                                <a:lnTo>
                                  <a:pt x="f190" y="f191"/>
                                </a:lnTo>
                                <a:lnTo>
                                  <a:pt x="f26" y="f157"/>
                                </a:lnTo>
                                <a:lnTo>
                                  <a:pt x="f51" y="f192"/>
                                </a:lnTo>
                                <a:lnTo>
                                  <a:pt x="f24" y="f161"/>
                                </a:lnTo>
                                <a:lnTo>
                                  <a:pt x="f193" y="f152"/>
                                </a:lnTo>
                                <a:lnTo>
                                  <a:pt x="f121" y="f194"/>
                                </a:lnTo>
                                <a:lnTo>
                                  <a:pt x="f21" y="f16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48507022" name="Freeform 153"/>
                        <wps:cNvSpPr/>
                        <wps:spPr>
                          <a:xfrm>
                            <a:off x="6071689" y="23820"/>
                            <a:ext cx="170572" cy="50532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0"/>
                              <a:gd name="f7" fmla="val 806"/>
                              <a:gd name="f8" fmla="val 754"/>
                              <a:gd name="f9" fmla="val 43"/>
                              <a:gd name="f10" fmla="val 691"/>
                              <a:gd name="f11" fmla="val 82"/>
                              <a:gd name="f12" fmla="val 619"/>
                              <a:gd name="f13" fmla="val 110"/>
                              <a:gd name="f14" fmla="val 542"/>
                              <a:gd name="f15" fmla="val 134"/>
                              <a:gd name="f16" fmla="val 461"/>
                              <a:gd name="f17" fmla="val 154"/>
                              <a:gd name="f18" fmla="val 370"/>
                              <a:gd name="f19" fmla="val 163"/>
                              <a:gd name="f20" fmla="val 278"/>
                              <a:gd name="f21" fmla="val 187"/>
                              <a:gd name="f22" fmla="val 149"/>
                              <a:gd name="f23" fmla="val 96"/>
                              <a:gd name="f24" fmla="val 230"/>
                              <a:gd name="f25" fmla="val 245"/>
                              <a:gd name="f26" fmla="val 173"/>
                              <a:gd name="f27" fmla="val 269"/>
                              <a:gd name="f28" fmla="val 365"/>
                              <a:gd name="f29" fmla="val 466"/>
                              <a:gd name="f30" fmla="val 211"/>
                              <a:gd name="f31" fmla="val 566"/>
                              <a:gd name="f32" fmla="val 178"/>
                              <a:gd name="f33" fmla="val 658"/>
                              <a:gd name="f34" fmla="val 144"/>
                              <a:gd name="f35" fmla="val 744"/>
                              <a:gd name="f36" fmla="val 125"/>
                              <a:gd name="f37" fmla="val 749"/>
                              <a:gd name="f38" fmla="val 101"/>
                              <a:gd name="f39" fmla="val 91"/>
                              <a:gd name="f40" fmla="val 758"/>
                              <a:gd name="f41" fmla="val 768"/>
                              <a:gd name="f42" fmla="val 72"/>
                              <a:gd name="f43" fmla="val 782"/>
                              <a:gd name="f44" fmla="val 58"/>
                              <a:gd name="f45" fmla="val 802"/>
                              <a:gd name="f46" fmla="val 53"/>
                              <a:gd name="f47" fmla="val 38"/>
                              <a:gd name="f48" fmla="val 29"/>
                              <a:gd name="f49" fmla="val 792"/>
                              <a:gd name="f50" fmla="val 24"/>
                              <a:gd name="f51" fmla="val 778"/>
                              <a:gd name="f52" fmla="val 14"/>
                              <a:gd name="f53" fmla="val 5"/>
                              <a:gd name="f54" fmla="+- 0 0 -90"/>
                              <a:gd name="f55" fmla="*/ f3 1 250"/>
                              <a:gd name="f56" fmla="*/ f4 1 806"/>
                              <a:gd name="f57" fmla="+- f7 0 f5"/>
                              <a:gd name="f58" fmla="+- f6 0 f5"/>
                              <a:gd name="f59" fmla="*/ f54 f0 1"/>
                              <a:gd name="f60" fmla="*/ f58 1 250"/>
                              <a:gd name="f61" fmla="*/ f57 1 806"/>
                              <a:gd name="f62" fmla="*/ 0 f58 1"/>
                              <a:gd name="f63" fmla="*/ 754 f57 1"/>
                              <a:gd name="f64" fmla="*/ 43 f58 1"/>
                              <a:gd name="f65" fmla="*/ 691 f57 1"/>
                              <a:gd name="f66" fmla="*/ 82 f58 1"/>
                              <a:gd name="f67" fmla="*/ 619 f57 1"/>
                              <a:gd name="f68" fmla="*/ 110 f58 1"/>
                              <a:gd name="f69" fmla="*/ 542 f57 1"/>
                              <a:gd name="f70" fmla="*/ 134 f58 1"/>
                              <a:gd name="f71" fmla="*/ 461 f57 1"/>
                              <a:gd name="f72" fmla="*/ 154 f58 1"/>
                              <a:gd name="f73" fmla="*/ 370 f57 1"/>
                              <a:gd name="f74" fmla="*/ 163 f58 1"/>
                              <a:gd name="f75" fmla="*/ 278 f57 1"/>
                              <a:gd name="f76" fmla="*/ 187 f57 1"/>
                              <a:gd name="f77" fmla="*/ 149 f58 1"/>
                              <a:gd name="f78" fmla="*/ 96 f57 1"/>
                              <a:gd name="f79" fmla="*/ 230 f58 1"/>
                              <a:gd name="f80" fmla="*/ 0 f57 1"/>
                              <a:gd name="f81" fmla="*/ 245 f58 1"/>
                              <a:gd name="f82" fmla="*/ 82 f57 1"/>
                              <a:gd name="f83" fmla="*/ 250 f58 1"/>
                              <a:gd name="f84" fmla="*/ 173 f57 1"/>
                              <a:gd name="f85" fmla="*/ 269 f57 1"/>
                              <a:gd name="f86" fmla="*/ 365 f57 1"/>
                              <a:gd name="f87" fmla="*/ 466 f57 1"/>
                              <a:gd name="f88" fmla="*/ 211 f58 1"/>
                              <a:gd name="f89" fmla="*/ 566 f57 1"/>
                              <a:gd name="f90" fmla="*/ 178 f58 1"/>
                              <a:gd name="f91" fmla="*/ 658 f57 1"/>
                              <a:gd name="f92" fmla="*/ 144 f58 1"/>
                              <a:gd name="f93" fmla="*/ 744 f57 1"/>
                              <a:gd name="f94" fmla="*/ 125 f58 1"/>
                              <a:gd name="f95" fmla="*/ 749 f57 1"/>
                              <a:gd name="f96" fmla="*/ 101 f58 1"/>
                              <a:gd name="f97" fmla="*/ 91 f58 1"/>
                              <a:gd name="f98" fmla="*/ 758 f57 1"/>
                              <a:gd name="f99" fmla="*/ 768 f57 1"/>
                              <a:gd name="f100" fmla="*/ 72 f58 1"/>
                              <a:gd name="f101" fmla="*/ 782 f57 1"/>
                              <a:gd name="f102" fmla="*/ 58 f58 1"/>
                              <a:gd name="f103" fmla="*/ 802 f57 1"/>
                              <a:gd name="f104" fmla="*/ 53 f58 1"/>
                              <a:gd name="f105" fmla="*/ 806 f57 1"/>
                              <a:gd name="f106" fmla="*/ 38 f58 1"/>
                              <a:gd name="f107" fmla="*/ 29 f58 1"/>
                              <a:gd name="f108" fmla="*/ 792 f57 1"/>
                              <a:gd name="f109" fmla="*/ 24 f58 1"/>
                              <a:gd name="f110" fmla="*/ 778 f57 1"/>
                              <a:gd name="f111" fmla="*/ 14 f58 1"/>
                              <a:gd name="f112" fmla="*/ 5 f58 1"/>
                              <a:gd name="f113" fmla="*/ f59 1 f2"/>
                              <a:gd name="f114" fmla="*/ f62 1 250"/>
                              <a:gd name="f115" fmla="*/ f63 1 806"/>
                              <a:gd name="f116" fmla="*/ f64 1 250"/>
                              <a:gd name="f117" fmla="*/ f65 1 806"/>
                              <a:gd name="f118" fmla="*/ f66 1 250"/>
                              <a:gd name="f119" fmla="*/ f67 1 806"/>
                              <a:gd name="f120" fmla="*/ f68 1 250"/>
                              <a:gd name="f121" fmla="*/ f69 1 806"/>
                              <a:gd name="f122" fmla="*/ f70 1 250"/>
                              <a:gd name="f123" fmla="*/ f71 1 806"/>
                              <a:gd name="f124" fmla="*/ f72 1 250"/>
                              <a:gd name="f125" fmla="*/ f73 1 806"/>
                              <a:gd name="f126" fmla="*/ f74 1 250"/>
                              <a:gd name="f127" fmla="*/ f75 1 806"/>
                              <a:gd name="f128" fmla="*/ f76 1 806"/>
                              <a:gd name="f129" fmla="*/ f77 1 250"/>
                              <a:gd name="f130" fmla="*/ f78 1 806"/>
                              <a:gd name="f131" fmla="*/ f79 1 250"/>
                              <a:gd name="f132" fmla="*/ f80 1 806"/>
                              <a:gd name="f133" fmla="*/ f81 1 250"/>
                              <a:gd name="f134" fmla="*/ f82 1 806"/>
                              <a:gd name="f135" fmla="*/ f83 1 250"/>
                              <a:gd name="f136" fmla="*/ f84 1 806"/>
                              <a:gd name="f137" fmla="*/ f85 1 806"/>
                              <a:gd name="f138" fmla="*/ f86 1 806"/>
                              <a:gd name="f139" fmla="*/ f87 1 806"/>
                              <a:gd name="f140" fmla="*/ f88 1 250"/>
                              <a:gd name="f141" fmla="*/ f89 1 806"/>
                              <a:gd name="f142" fmla="*/ f90 1 250"/>
                              <a:gd name="f143" fmla="*/ f91 1 806"/>
                              <a:gd name="f144" fmla="*/ f92 1 250"/>
                              <a:gd name="f145" fmla="*/ f93 1 806"/>
                              <a:gd name="f146" fmla="*/ f94 1 250"/>
                              <a:gd name="f147" fmla="*/ f95 1 806"/>
                              <a:gd name="f148" fmla="*/ f96 1 250"/>
                              <a:gd name="f149" fmla="*/ f97 1 250"/>
                              <a:gd name="f150" fmla="*/ f98 1 806"/>
                              <a:gd name="f151" fmla="*/ f99 1 806"/>
                              <a:gd name="f152" fmla="*/ f100 1 250"/>
                              <a:gd name="f153" fmla="*/ f101 1 806"/>
                              <a:gd name="f154" fmla="*/ f102 1 250"/>
                              <a:gd name="f155" fmla="*/ f103 1 806"/>
                              <a:gd name="f156" fmla="*/ f104 1 250"/>
                              <a:gd name="f157" fmla="*/ f105 1 806"/>
                              <a:gd name="f158" fmla="*/ f106 1 250"/>
                              <a:gd name="f159" fmla="*/ f107 1 250"/>
                              <a:gd name="f160" fmla="*/ f108 1 806"/>
                              <a:gd name="f161" fmla="*/ f109 1 250"/>
                              <a:gd name="f162" fmla="*/ f110 1 806"/>
                              <a:gd name="f163" fmla="*/ f111 1 250"/>
                              <a:gd name="f164" fmla="*/ f112 1 250"/>
                              <a:gd name="f165" fmla="*/ 0 1 f60"/>
                              <a:gd name="f166" fmla="*/ f6 1 f60"/>
                              <a:gd name="f167" fmla="*/ 0 1 f61"/>
                              <a:gd name="f168" fmla="*/ f7 1 f61"/>
                              <a:gd name="f169" fmla="+- f113 0 f1"/>
                              <a:gd name="f170" fmla="*/ f114 1 f60"/>
                              <a:gd name="f171" fmla="*/ f115 1 f61"/>
                              <a:gd name="f172" fmla="*/ f116 1 f60"/>
                              <a:gd name="f173" fmla="*/ f117 1 f61"/>
                              <a:gd name="f174" fmla="*/ f118 1 f60"/>
                              <a:gd name="f175" fmla="*/ f119 1 f61"/>
                              <a:gd name="f176" fmla="*/ f120 1 f60"/>
                              <a:gd name="f177" fmla="*/ f121 1 f61"/>
                              <a:gd name="f178" fmla="*/ f122 1 f60"/>
                              <a:gd name="f179" fmla="*/ f123 1 f61"/>
                              <a:gd name="f180" fmla="*/ f124 1 f60"/>
                              <a:gd name="f181" fmla="*/ f125 1 f61"/>
                              <a:gd name="f182" fmla="*/ f126 1 f60"/>
                              <a:gd name="f183" fmla="*/ f127 1 f61"/>
                              <a:gd name="f184" fmla="*/ f128 1 f61"/>
                              <a:gd name="f185" fmla="*/ f129 1 f60"/>
                              <a:gd name="f186" fmla="*/ f130 1 f61"/>
                              <a:gd name="f187" fmla="*/ f131 1 f60"/>
                              <a:gd name="f188" fmla="*/ f132 1 f61"/>
                              <a:gd name="f189" fmla="*/ f133 1 f60"/>
                              <a:gd name="f190" fmla="*/ f134 1 f61"/>
                              <a:gd name="f191" fmla="*/ f135 1 f60"/>
                              <a:gd name="f192" fmla="*/ f136 1 f61"/>
                              <a:gd name="f193" fmla="*/ f137 1 f61"/>
                              <a:gd name="f194" fmla="*/ f138 1 f61"/>
                              <a:gd name="f195" fmla="*/ f139 1 f61"/>
                              <a:gd name="f196" fmla="*/ f140 1 f60"/>
                              <a:gd name="f197" fmla="*/ f141 1 f61"/>
                              <a:gd name="f198" fmla="*/ f142 1 f60"/>
                              <a:gd name="f199" fmla="*/ f143 1 f61"/>
                              <a:gd name="f200" fmla="*/ f144 1 f60"/>
                              <a:gd name="f201" fmla="*/ f145 1 f61"/>
                              <a:gd name="f202" fmla="*/ f146 1 f60"/>
                              <a:gd name="f203" fmla="*/ f147 1 f61"/>
                              <a:gd name="f204" fmla="*/ f148 1 f60"/>
                              <a:gd name="f205" fmla="*/ f149 1 f60"/>
                              <a:gd name="f206" fmla="*/ f150 1 f61"/>
                              <a:gd name="f207" fmla="*/ f151 1 f61"/>
                              <a:gd name="f208" fmla="*/ f152 1 f60"/>
                              <a:gd name="f209" fmla="*/ f153 1 f61"/>
                              <a:gd name="f210" fmla="*/ f154 1 f60"/>
                              <a:gd name="f211" fmla="*/ f155 1 f61"/>
                              <a:gd name="f212" fmla="*/ f156 1 f60"/>
                              <a:gd name="f213" fmla="*/ f157 1 f61"/>
                              <a:gd name="f214" fmla="*/ f158 1 f60"/>
                              <a:gd name="f215" fmla="*/ f159 1 f60"/>
                              <a:gd name="f216" fmla="*/ f160 1 f61"/>
                              <a:gd name="f217" fmla="*/ f161 1 f60"/>
                              <a:gd name="f218" fmla="*/ f162 1 f61"/>
                              <a:gd name="f219" fmla="*/ f163 1 f60"/>
                              <a:gd name="f220" fmla="*/ f164 1 f60"/>
                              <a:gd name="f221" fmla="*/ f165 f55 1"/>
                              <a:gd name="f222" fmla="*/ f166 f55 1"/>
                              <a:gd name="f223" fmla="*/ f168 f56 1"/>
                              <a:gd name="f224" fmla="*/ f167 f56 1"/>
                              <a:gd name="f225" fmla="*/ f170 f55 1"/>
                              <a:gd name="f226" fmla="*/ f171 f56 1"/>
                              <a:gd name="f227" fmla="*/ f172 f55 1"/>
                              <a:gd name="f228" fmla="*/ f173 f56 1"/>
                              <a:gd name="f229" fmla="*/ f174 f55 1"/>
                              <a:gd name="f230" fmla="*/ f175 f56 1"/>
                              <a:gd name="f231" fmla="*/ f176 f55 1"/>
                              <a:gd name="f232" fmla="*/ f177 f56 1"/>
                              <a:gd name="f233" fmla="*/ f178 f55 1"/>
                              <a:gd name="f234" fmla="*/ f179 f56 1"/>
                              <a:gd name="f235" fmla="*/ f180 f55 1"/>
                              <a:gd name="f236" fmla="*/ f181 f56 1"/>
                              <a:gd name="f237" fmla="*/ f182 f55 1"/>
                              <a:gd name="f238" fmla="*/ f183 f56 1"/>
                              <a:gd name="f239" fmla="*/ f184 f56 1"/>
                              <a:gd name="f240" fmla="*/ f185 f55 1"/>
                              <a:gd name="f241" fmla="*/ f186 f56 1"/>
                              <a:gd name="f242" fmla="*/ f187 f55 1"/>
                              <a:gd name="f243" fmla="*/ f188 f56 1"/>
                              <a:gd name="f244" fmla="*/ f189 f55 1"/>
                              <a:gd name="f245" fmla="*/ f190 f56 1"/>
                              <a:gd name="f246" fmla="*/ f191 f55 1"/>
                              <a:gd name="f247" fmla="*/ f192 f56 1"/>
                              <a:gd name="f248" fmla="*/ f193 f56 1"/>
                              <a:gd name="f249" fmla="*/ f194 f56 1"/>
                              <a:gd name="f250" fmla="*/ f195 f56 1"/>
                              <a:gd name="f251" fmla="*/ f196 f55 1"/>
                              <a:gd name="f252" fmla="*/ f197 f56 1"/>
                              <a:gd name="f253" fmla="*/ f198 f55 1"/>
                              <a:gd name="f254" fmla="*/ f199 f56 1"/>
                              <a:gd name="f255" fmla="*/ f200 f55 1"/>
                              <a:gd name="f256" fmla="*/ f201 f56 1"/>
                              <a:gd name="f257" fmla="*/ f202 f55 1"/>
                              <a:gd name="f258" fmla="*/ f203 f56 1"/>
                              <a:gd name="f259" fmla="*/ f204 f55 1"/>
                              <a:gd name="f260" fmla="*/ f205 f55 1"/>
                              <a:gd name="f261" fmla="*/ f206 f56 1"/>
                              <a:gd name="f262" fmla="*/ f207 f56 1"/>
                              <a:gd name="f263" fmla="*/ f208 f55 1"/>
                              <a:gd name="f264" fmla="*/ f209 f56 1"/>
                              <a:gd name="f265" fmla="*/ f210 f55 1"/>
                              <a:gd name="f266" fmla="*/ f211 f56 1"/>
                              <a:gd name="f267" fmla="*/ f212 f55 1"/>
                              <a:gd name="f268" fmla="*/ f213 f56 1"/>
                              <a:gd name="f269" fmla="*/ f214 f55 1"/>
                              <a:gd name="f270" fmla="*/ f215 f55 1"/>
                              <a:gd name="f271" fmla="*/ f216 f56 1"/>
                              <a:gd name="f272" fmla="*/ f217 f55 1"/>
                              <a:gd name="f273" fmla="*/ f218 f56 1"/>
                              <a:gd name="f274" fmla="*/ f219 f55 1"/>
                              <a:gd name="f275" fmla="*/ f220 f5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69">
                                <a:pos x="f225" y="f226"/>
                              </a:cxn>
                              <a:cxn ang="f169">
                                <a:pos x="f227" y="f228"/>
                              </a:cxn>
                              <a:cxn ang="f169">
                                <a:pos x="f229" y="f230"/>
                              </a:cxn>
                              <a:cxn ang="f169">
                                <a:pos x="f231" y="f232"/>
                              </a:cxn>
                              <a:cxn ang="f169">
                                <a:pos x="f233" y="f234"/>
                              </a:cxn>
                              <a:cxn ang="f169">
                                <a:pos x="f235" y="f236"/>
                              </a:cxn>
                              <a:cxn ang="f169">
                                <a:pos x="f237" y="f238"/>
                              </a:cxn>
                              <a:cxn ang="f169">
                                <a:pos x="f237" y="f239"/>
                              </a:cxn>
                              <a:cxn ang="f169">
                                <a:pos x="f240" y="f241"/>
                              </a:cxn>
                              <a:cxn ang="f169">
                                <a:pos x="f242" y="f243"/>
                              </a:cxn>
                              <a:cxn ang="f169">
                                <a:pos x="f244" y="f245"/>
                              </a:cxn>
                              <a:cxn ang="f169">
                                <a:pos x="f246" y="f247"/>
                              </a:cxn>
                              <a:cxn ang="f169">
                                <a:pos x="f246" y="f248"/>
                              </a:cxn>
                              <a:cxn ang="f169">
                                <a:pos x="f244" y="f249"/>
                              </a:cxn>
                              <a:cxn ang="f169">
                                <a:pos x="f242" y="f250"/>
                              </a:cxn>
                              <a:cxn ang="f169">
                                <a:pos x="f251" y="f252"/>
                              </a:cxn>
                              <a:cxn ang="f169">
                                <a:pos x="f253" y="f254"/>
                              </a:cxn>
                              <a:cxn ang="f169">
                                <a:pos x="f255" y="f256"/>
                              </a:cxn>
                              <a:cxn ang="f169">
                                <a:pos x="f233" y="f256"/>
                              </a:cxn>
                              <a:cxn ang="f169">
                                <a:pos x="f257" y="f256"/>
                              </a:cxn>
                              <a:cxn ang="f169">
                                <a:pos x="f231" y="f258"/>
                              </a:cxn>
                              <a:cxn ang="f169">
                                <a:pos x="f259" y="f226"/>
                              </a:cxn>
                              <a:cxn ang="f169">
                                <a:pos x="f260" y="f261"/>
                              </a:cxn>
                              <a:cxn ang="f169">
                                <a:pos x="f229" y="f262"/>
                              </a:cxn>
                              <a:cxn ang="f169">
                                <a:pos x="f263" y="f264"/>
                              </a:cxn>
                              <a:cxn ang="f169">
                                <a:pos x="f265" y="f266"/>
                              </a:cxn>
                              <a:cxn ang="f169">
                                <a:pos x="f267" y="f268"/>
                              </a:cxn>
                              <a:cxn ang="f169">
                                <a:pos x="f227" y="f268"/>
                              </a:cxn>
                              <a:cxn ang="f169">
                                <a:pos x="f269" y="f266"/>
                              </a:cxn>
                              <a:cxn ang="f169">
                                <a:pos x="f270" y="f271"/>
                              </a:cxn>
                              <a:cxn ang="f169">
                                <a:pos x="f272" y="f273"/>
                              </a:cxn>
                              <a:cxn ang="f169">
                                <a:pos x="f274" y="f262"/>
                              </a:cxn>
                              <a:cxn ang="f169">
                                <a:pos x="f275" y="f261"/>
                              </a:cxn>
                              <a:cxn ang="f169">
                                <a:pos x="f225" y="f226"/>
                              </a:cxn>
                            </a:cxnLst>
                            <a:rect l="f221" t="f224" r="f222" b="f223"/>
                            <a:pathLst>
                              <a:path w="250" h="80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5"/>
                                </a:lnTo>
                                <a:lnTo>
                                  <a:pt x="f25" y="f11"/>
                                </a:lnTo>
                                <a:lnTo>
                                  <a:pt x="f6" y="f26"/>
                                </a:lnTo>
                                <a:lnTo>
                                  <a:pt x="f6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4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5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13" y="f37"/>
                                </a:lnTo>
                                <a:lnTo>
                                  <a:pt x="f38" y="f8"/>
                                </a:lnTo>
                                <a:lnTo>
                                  <a:pt x="f39" y="f40"/>
                                </a:lnTo>
                                <a:lnTo>
                                  <a:pt x="f11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7"/>
                                </a:lnTo>
                                <a:lnTo>
                                  <a:pt x="f9" y="f7"/>
                                </a:lnTo>
                                <a:lnTo>
                                  <a:pt x="f47" y="f45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41"/>
                                </a:lnTo>
                                <a:lnTo>
                                  <a:pt x="f53" y="f40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03110180" name="Freeform 154"/>
                        <wps:cNvSpPr/>
                        <wps:spPr>
                          <a:xfrm>
                            <a:off x="5678689" y="8657629"/>
                            <a:ext cx="101662" cy="10846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173"/>
                              <a:gd name="f8" fmla="val 34"/>
                              <a:gd name="f9" fmla="val 130"/>
                              <a:gd name="f10" fmla="val 53"/>
                              <a:gd name="f11" fmla="val 115"/>
                              <a:gd name="f12" fmla="val 77"/>
                              <a:gd name="f13" fmla="val 96"/>
                              <a:gd name="f14" fmla="val 82"/>
                              <a:gd name="f15" fmla="val 67"/>
                              <a:gd name="f16" fmla="val 135"/>
                              <a:gd name="f17" fmla="val 58"/>
                              <a:gd name="f18" fmla="val 43"/>
                              <a:gd name="f19" fmla="val 163"/>
                              <a:gd name="f20" fmla="val 38"/>
                              <a:gd name="f21" fmla="val 168"/>
                              <a:gd name="f22" fmla="val 29"/>
                              <a:gd name="f23" fmla="val 19"/>
                              <a:gd name="f24" fmla="val 10"/>
                              <a:gd name="f25" fmla="val 5"/>
                              <a:gd name="f26" fmla="val 159"/>
                              <a:gd name="f27" fmla="val 139"/>
                              <a:gd name="f28" fmla="val 125"/>
                              <a:gd name="f29" fmla="val 24"/>
                              <a:gd name="f30" fmla="val 111"/>
                              <a:gd name="f31" fmla="val 91"/>
                              <a:gd name="f32" fmla="val 72"/>
                              <a:gd name="f33" fmla="val 106"/>
                              <a:gd name="f34" fmla="val 15"/>
                              <a:gd name="f35" fmla="val 120"/>
                              <a:gd name="f36" fmla="+- 0 0 -90"/>
                              <a:gd name="f37" fmla="*/ f3 1 149"/>
                              <a:gd name="f38" fmla="*/ f4 1 173"/>
                              <a:gd name="f39" fmla="+- f7 0 f5"/>
                              <a:gd name="f40" fmla="+- f6 0 f5"/>
                              <a:gd name="f41" fmla="*/ f36 f0 1"/>
                              <a:gd name="f42" fmla="*/ f40 1 149"/>
                              <a:gd name="f43" fmla="*/ f39 1 173"/>
                              <a:gd name="f44" fmla="*/ 149 f40 1"/>
                              <a:gd name="f45" fmla="*/ 34 f39 1"/>
                              <a:gd name="f46" fmla="*/ 130 f40 1"/>
                              <a:gd name="f47" fmla="*/ 53 f39 1"/>
                              <a:gd name="f48" fmla="*/ 115 f40 1"/>
                              <a:gd name="f49" fmla="*/ 77 f39 1"/>
                              <a:gd name="f50" fmla="*/ 96 f40 1"/>
                              <a:gd name="f51" fmla="*/ 96 f39 1"/>
                              <a:gd name="f52" fmla="*/ 82 f40 1"/>
                              <a:gd name="f53" fmla="*/ 115 f39 1"/>
                              <a:gd name="f54" fmla="*/ 67 f40 1"/>
                              <a:gd name="f55" fmla="*/ 135 f39 1"/>
                              <a:gd name="f56" fmla="*/ 58 f40 1"/>
                              <a:gd name="f57" fmla="*/ 149 f39 1"/>
                              <a:gd name="f58" fmla="*/ 43 f40 1"/>
                              <a:gd name="f59" fmla="*/ 163 f39 1"/>
                              <a:gd name="f60" fmla="*/ 38 f40 1"/>
                              <a:gd name="f61" fmla="*/ 168 f39 1"/>
                              <a:gd name="f62" fmla="*/ 34 f40 1"/>
                              <a:gd name="f63" fmla="*/ 173 f39 1"/>
                              <a:gd name="f64" fmla="*/ 29 f40 1"/>
                              <a:gd name="f65" fmla="*/ 19 f40 1"/>
                              <a:gd name="f66" fmla="*/ 10 f40 1"/>
                              <a:gd name="f67" fmla="*/ 5 f40 1"/>
                              <a:gd name="f68" fmla="*/ 159 f39 1"/>
                              <a:gd name="f69" fmla="*/ 0 f40 1"/>
                              <a:gd name="f70" fmla="*/ 139 f39 1"/>
                              <a:gd name="f71" fmla="*/ 125 f39 1"/>
                              <a:gd name="f72" fmla="*/ 24 f40 1"/>
                              <a:gd name="f73" fmla="*/ 111 f39 1"/>
                              <a:gd name="f74" fmla="*/ 91 f39 1"/>
                              <a:gd name="f75" fmla="*/ 72 f39 1"/>
                              <a:gd name="f76" fmla="*/ 77 f40 1"/>
                              <a:gd name="f77" fmla="*/ 91 f40 1"/>
                              <a:gd name="f78" fmla="*/ 29 f39 1"/>
                              <a:gd name="f79" fmla="*/ 106 f40 1"/>
                              <a:gd name="f80" fmla="*/ 15 f39 1"/>
                              <a:gd name="f81" fmla="*/ 0 f39 1"/>
                              <a:gd name="f82" fmla="*/ 120 f40 1"/>
                              <a:gd name="f83" fmla="*/ f41 1 f2"/>
                              <a:gd name="f84" fmla="*/ f44 1 149"/>
                              <a:gd name="f85" fmla="*/ f45 1 173"/>
                              <a:gd name="f86" fmla="*/ f46 1 149"/>
                              <a:gd name="f87" fmla="*/ f47 1 173"/>
                              <a:gd name="f88" fmla="*/ f48 1 149"/>
                              <a:gd name="f89" fmla="*/ f49 1 173"/>
                              <a:gd name="f90" fmla="*/ f50 1 149"/>
                              <a:gd name="f91" fmla="*/ f51 1 173"/>
                              <a:gd name="f92" fmla="*/ f52 1 149"/>
                              <a:gd name="f93" fmla="*/ f53 1 173"/>
                              <a:gd name="f94" fmla="*/ f54 1 149"/>
                              <a:gd name="f95" fmla="*/ f55 1 173"/>
                              <a:gd name="f96" fmla="*/ f56 1 149"/>
                              <a:gd name="f97" fmla="*/ f57 1 173"/>
                              <a:gd name="f98" fmla="*/ f58 1 149"/>
                              <a:gd name="f99" fmla="*/ f59 1 173"/>
                              <a:gd name="f100" fmla="*/ f60 1 149"/>
                              <a:gd name="f101" fmla="*/ f61 1 173"/>
                              <a:gd name="f102" fmla="*/ f62 1 149"/>
                              <a:gd name="f103" fmla="*/ f63 1 173"/>
                              <a:gd name="f104" fmla="*/ f64 1 149"/>
                              <a:gd name="f105" fmla="*/ f65 1 149"/>
                              <a:gd name="f106" fmla="*/ f66 1 149"/>
                              <a:gd name="f107" fmla="*/ f67 1 149"/>
                              <a:gd name="f108" fmla="*/ f68 1 173"/>
                              <a:gd name="f109" fmla="*/ f69 1 149"/>
                              <a:gd name="f110" fmla="*/ f70 1 173"/>
                              <a:gd name="f111" fmla="*/ f71 1 173"/>
                              <a:gd name="f112" fmla="*/ f72 1 149"/>
                              <a:gd name="f113" fmla="*/ f73 1 173"/>
                              <a:gd name="f114" fmla="*/ f74 1 173"/>
                              <a:gd name="f115" fmla="*/ f75 1 173"/>
                              <a:gd name="f116" fmla="*/ f76 1 149"/>
                              <a:gd name="f117" fmla="*/ f77 1 149"/>
                              <a:gd name="f118" fmla="*/ f78 1 173"/>
                              <a:gd name="f119" fmla="*/ f79 1 149"/>
                              <a:gd name="f120" fmla="*/ f80 1 173"/>
                              <a:gd name="f121" fmla="*/ f81 1 173"/>
                              <a:gd name="f122" fmla="*/ f82 1 149"/>
                              <a:gd name="f123" fmla="*/ 0 1 f42"/>
                              <a:gd name="f124" fmla="*/ f6 1 f42"/>
                              <a:gd name="f125" fmla="*/ 0 1 f43"/>
                              <a:gd name="f126" fmla="*/ f7 1 f43"/>
                              <a:gd name="f127" fmla="+- f83 0 f1"/>
                              <a:gd name="f128" fmla="*/ f84 1 f42"/>
                              <a:gd name="f129" fmla="*/ f85 1 f43"/>
                              <a:gd name="f130" fmla="*/ f86 1 f42"/>
                              <a:gd name="f131" fmla="*/ f87 1 f43"/>
                              <a:gd name="f132" fmla="*/ f88 1 f42"/>
                              <a:gd name="f133" fmla="*/ f89 1 f43"/>
                              <a:gd name="f134" fmla="*/ f90 1 f42"/>
                              <a:gd name="f135" fmla="*/ f91 1 f43"/>
                              <a:gd name="f136" fmla="*/ f92 1 f42"/>
                              <a:gd name="f137" fmla="*/ f93 1 f43"/>
                              <a:gd name="f138" fmla="*/ f94 1 f42"/>
                              <a:gd name="f139" fmla="*/ f95 1 f43"/>
                              <a:gd name="f140" fmla="*/ f96 1 f42"/>
                              <a:gd name="f141" fmla="*/ f97 1 f43"/>
                              <a:gd name="f142" fmla="*/ f98 1 f42"/>
                              <a:gd name="f143" fmla="*/ f99 1 f43"/>
                              <a:gd name="f144" fmla="*/ f100 1 f42"/>
                              <a:gd name="f145" fmla="*/ f101 1 f43"/>
                              <a:gd name="f146" fmla="*/ f102 1 f42"/>
                              <a:gd name="f147" fmla="*/ f103 1 f43"/>
                              <a:gd name="f148" fmla="*/ f104 1 f42"/>
                              <a:gd name="f149" fmla="*/ f105 1 f42"/>
                              <a:gd name="f150" fmla="*/ f106 1 f42"/>
                              <a:gd name="f151" fmla="*/ f107 1 f42"/>
                              <a:gd name="f152" fmla="*/ f108 1 f43"/>
                              <a:gd name="f153" fmla="*/ f109 1 f42"/>
                              <a:gd name="f154" fmla="*/ f110 1 f43"/>
                              <a:gd name="f155" fmla="*/ f111 1 f43"/>
                              <a:gd name="f156" fmla="*/ f112 1 f42"/>
                              <a:gd name="f157" fmla="*/ f113 1 f43"/>
                              <a:gd name="f158" fmla="*/ f114 1 f43"/>
                              <a:gd name="f159" fmla="*/ f115 1 f43"/>
                              <a:gd name="f160" fmla="*/ f116 1 f42"/>
                              <a:gd name="f161" fmla="*/ f117 1 f42"/>
                              <a:gd name="f162" fmla="*/ f118 1 f43"/>
                              <a:gd name="f163" fmla="*/ f119 1 f42"/>
                              <a:gd name="f164" fmla="*/ f120 1 f43"/>
                              <a:gd name="f165" fmla="*/ f121 1 f43"/>
                              <a:gd name="f166" fmla="*/ f122 1 f42"/>
                              <a:gd name="f167" fmla="*/ f123 f37 1"/>
                              <a:gd name="f168" fmla="*/ f124 f37 1"/>
                              <a:gd name="f169" fmla="*/ f126 f38 1"/>
                              <a:gd name="f170" fmla="*/ f125 f38 1"/>
                              <a:gd name="f171" fmla="*/ f128 f37 1"/>
                              <a:gd name="f172" fmla="*/ f129 f38 1"/>
                              <a:gd name="f173" fmla="*/ f130 f37 1"/>
                              <a:gd name="f174" fmla="*/ f131 f38 1"/>
                              <a:gd name="f175" fmla="*/ f132 f37 1"/>
                              <a:gd name="f176" fmla="*/ f133 f38 1"/>
                              <a:gd name="f177" fmla="*/ f134 f37 1"/>
                              <a:gd name="f178" fmla="*/ f135 f38 1"/>
                              <a:gd name="f179" fmla="*/ f136 f37 1"/>
                              <a:gd name="f180" fmla="*/ f137 f38 1"/>
                              <a:gd name="f181" fmla="*/ f138 f37 1"/>
                              <a:gd name="f182" fmla="*/ f139 f38 1"/>
                              <a:gd name="f183" fmla="*/ f140 f37 1"/>
                              <a:gd name="f184" fmla="*/ f141 f38 1"/>
                              <a:gd name="f185" fmla="*/ f142 f37 1"/>
                              <a:gd name="f186" fmla="*/ f143 f38 1"/>
                              <a:gd name="f187" fmla="*/ f144 f37 1"/>
                              <a:gd name="f188" fmla="*/ f145 f38 1"/>
                              <a:gd name="f189" fmla="*/ f146 f37 1"/>
                              <a:gd name="f190" fmla="*/ f147 f38 1"/>
                              <a:gd name="f191" fmla="*/ f148 f37 1"/>
                              <a:gd name="f192" fmla="*/ f149 f37 1"/>
                              <a:gd name="f193" fmla="*/ f150 f37 1"/>
                              <a:gd name="f194" fmla="*/ f151 f37 1"/>
                              <a:gd name="f195" fmla="*/ f152 f38 1"/>
                              <a:gd name="f196" fmla="*/ f153 f37 1"/>
                              <a:gd name="f197" fmla="*/ f154 f38 1"/>
                              <a:gd name="f198" fmla="*/ f155 f38 1"/>
                              <a:gd name="f199" fmla="*/ f156 f37 1"/>
                              <a:gd name="f200" fmla="*/ f157 f38 1"/>
                              <a:gd name="f201" fmla="*/ f158 f38 1"/>
                              <a:gd name="f202" fmla="*/ f159 f38 1"/>
                              <a:gd name="f203" fmla="*/ f160 f37 1"/>
                              <a:gd name="f204" fmla="*/ f161 f37 1"/>
                              <a:gd name="f205" fmla="*/ f162 f38 1"/>
                              <a:gd name="f206" fmla="*/ f163 f37 1"/>
                              <a:gd name="f207" fmla="*/ f164 f38 1"/>
                              <a:gd name="f208" fmla="*/ f165 f38 1"/>
                              <a:gd name="f209" fmla="*/ f166 f3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7">
                                <a:pos x="f171" y="f172"/>
                              </a:cxn>
                              <a:cxn ang="f127">
                                <a:pos x="f173" y="f174"/>
                              </a:cxn>
                              <a:cxn ang="f127">
                                <a:pos x="f175" y="f176"/>
                              </a:cxn>
                              <a:cxn ang="f127">
                                <a:pos x="f177" y="f178"/>
                              </a:cxn>
                              <a:cxn ang="f127">
                                <a:pos x="f179" y="f180"/>
                              </a:cxn>
                              <a:cxn ang="f127">
                                <a:pos x="f181" y="f182"/>
                              </a:cxn>
                              <a:cxn ang="f127">
                                <a:pos x="f183" y="f184"/>
                              </a:cxn>
                              <a:cxn ang="f127">
                                <a:pos x="f185" y="f186"/>
                              </a:cxn>
                              <a:cxn ang="f127">
                                <a:pos x="f187" y="f188"/>
                              </a:cxn>
                              <a:cxn ang="f127">
                                <a:pos x="f189" y="f190"/>
                              </a:cxn>
                              <a:cxn ang="f127">
                                <a:pos x="f191" y="f190"/>
                              </a:cxn>
                              <a:cxn ang="f127">
                                <a:pos x="f192" y="f188"/>
                              </a:cxn>
                              <a:cxn ang="f127">
                                <a:pos x="f193" y="f188"/>
                              </a:cxn>
                              <a:cxn ang="f127">
                                <a:pos x="f194" y="f195"/>
                              </a:cxn>
                              <a:cxn ang="f127">
                                <a:pos x="f196" y="f184"/>
                              </a:cxn>
                              <a:cxn ang="f127">
                                <a:pos x="f196" y="f197"/>
                              </a:cxn>
                              <a:cxn ang="f127">
                                <a:pos x="f193" y="f198"/>
                              </a:cxn>
                              <a:cxn ang="f127">
                                <a:pos x="f199" y="f200"/>
                              </a:cxn>
                              <a:cxn ang="f127">
                                <a:pos x="f187" y="f201"/>
                              </a:cxn>
                              <a:cxn ang="f127">
                                <a:pos x="f183" y="f202"/>
                              </a:cxn>
                              <a:cxn ang="f127">
                                <a:pos x="f203" y="f174"/>
                              </a:cxn>
                              <a:cxn ang="f127">
                                <a:pos x="f204" y="f205"/>
                              </a:cxn>
                              <a:cxn ang="f127">
                                <a:pos x="f206" y="f207"/>
                              </a:cxn>
                              <a:cxn ang="f127">
                                <a:pos x="f175" y="f208"/>
                              </a:cxn>
                              <a:cxn ang="f127">
                                <a:pos x="f209" y="f208"/>
                              </a:cxn>
                              <a:cxn ang="f127">
                                <a:pos x="f171" y="f172"/>
                              </a:cxn>
                            </a:cxnLst>
                            <a:rect l="f167" t="f170" r="f168" b="f169"/>
                            <a:pathLst>
                              <a:path w="149" h="173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3"/>
                                </a:lnTo>
                                <a:lnTo>
                                  <a:pt x="f14" y="f11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6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8" y="f7"/>
                                </a:lnTo>
                                <a:lnTo>
                                  <a:pt x="f22" y="f7"/>
                                </a:lnTo>
                                <a:lnTo>
                                  <a:pt x="f23" y="f21"/>
                                </a:lnTo>
                                <a:lnTo>
                                  <a:pt x="f24" y="f21"/>
                                </a:lnTo>
                                <a:lnTo>
                                  <a:pt x="f25" y="f26"/>
                                </a:lnTo>
                                <a:lnTo>
                                  <a:pt x="f5" y="f6"/>
                                </a:lnTo>
                                <a:lnTo>
                                  <a:pt x="f5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20" y="f31"/>
                                </a:lnTo>
                                <a:lnTo>
                                  <a:pt x="f17" y="f32"/>
                                </a:lnTo>
                                <a:lnTo>
                                  <a:pt x="f12" y="f10"/>
                                </a:lnTo>
                                <a:lnTo>
                                  <a:pt x="f31" y="f22"/>
                                </a:lnTo>
                                <a:lnTo>
                                  <a:pt x="f33" y="f34"/>
                                </a:lnTo>
                                <a:lnTo>
                                  <a:pt x="f11" y="f5"/>
                                </a:lnTo>
                                <a:lnTo>
                                  <a:pt x="f35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019345855" name="Freeform 155"/>
                        <wps:cNvSpPr/>
                        <wps:spPr>
                          <a:xfrm>
                            <a:off x="5246113" y="8669544"/>
                            <a:ext cx="560161" cy="53604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821"/>
                              <a:gd name="f7" fmla="val 855"/>
                              <a:gd name="f8" fmla="val 447"/>
                              <a:gd name="f9" fmla="val 744"/>
                              <a:gd name="f10" fmla="val 428"/>
                              <a:gd name="f11" fmla="val 754"/>
                              <a:gd name="f12" fmla="val 408"/>
                              <a:gd name="f13" fmla="val 759"/>
                              <a:gd name="f14" fmla="val 394"/>
                              <a:gd name="f15" fmla="val 380"/>
                              <a:gd name="f16" fmla="val 749"/>
                              <a:gd name="f17" fmla="val 365"/>
                              <a:gd name="f18" fmla="val 351"/>
                              <a:gd name="f19" fmla="val 740"/>
                              <a:gd name="f20" fmla="val 336"/>
                              <a:gd name="f21" fmla="val 322"/>
                              <a:gd name="f22" fmla="val 730"/>
                              <a:gd name="f23" fmla="val 332"/>
                              <a:gd name="f24" fmla="val 706"/>
                              <a:gd name="f25" fmla="val 341"/>
                              <a:gd name="f26" fmla="val 677"/>
                              <a:gd name="f27" fmla="val 356"/>
                              <a:gd name="f28" fmla="val 648"/>
                              <a:gd name="f29" fmla="val 375"/>
                              <a:gd name="f30" fmla="val 620"/>
                              <a:gd name="f31" fmla="val 399"/>
                              <a:gd name="f32" fmla="val 596"/>
                              <a:gd name="f33" fmla="val 576"/>
                              <a:gd name="f34" fmla="val 461"/>
                              <a:gd name="f35" fmla="val 567"/>
                              <a:gd name="f36" fmla="val 490"/>
                              <a:gd name="f37" fmla="val 562"/>
                              <a:gd name="f38" fmla="val 519"/>
                              <a:gd name="f39" fmla="val 548"/>
                              <a:gd name="f40" fmla="val 533"/>
                              <a:gd name="f41" fmla="val 572"/>
                              <a:gd name="f42" fmla="val 509"/>
                              <a:gd name="f43" fmla="val 485"/>
                              <a:gd name="f44" fmla="val 615"/>
                              <a:gd name="f45" fmla="val 456"/>
                              <a:gd name="f46" fmla="val 634"/>
                              <a:gd name="f47" fmla="val 423"/>
                              <a:gd name="f48" fmla="val 389"/>
                              <a:gd name="f49" fmla="val 663"/>
                              <a:gd name="f50" fmla="val 672"/>
                              <a:gd name="f51" fmla="val 317"/>
                              <a:gd name="f52" fmla="val 682"/>
                              <a:gd name="f53" fmla="val 279"/>
                              <a:gd name="f54" fmla="val 687"/>
                              <a:gd name="f55" fmla="val 245"/>
                              <a:gd name="f56" fmla="val 692"/>
                              <a:gd name="f57" fmla="val 207"/>
                              <a:gd name="f58" fmla="val 173"/>
                              <a:gd name="f59" fmla="val 135"/>
                              <a:gd name="f60" fmla="val 106"/>
                              <a:gd name="f61" fmla="val 87"/>
                              <a:gd name="f62" fmla="val 72"/>
                              <a:gd name="f63" fmla="val 653"/>
                              <a:gd name="f64" fmla="val 58"/>
                              <a:gd name="f65" fmla="val 644"/>
                              <a:gd name="f66" fmla="val 48"/>
                              <a:gd name="f67" fmla="val 39"/>
                              <a:gd name="f68" fmla="val 624"/>
                              <a:gd name="f69" fmla="val 34"/>
                              <a:gd name="f70" fmla="val 29"/>
                              <a:gd name="f71" fmla="val 600"/>
                              <a:gd name="f72" fmla="val 586"/>
                              <a:gd name="f73" fmla="val 552"/>
                              <a:gd name="f74" fmla="val 44"/>
                              <a:gd name="f75" fmla="val 538"/>
                              <a:gd name="f76" fmla="val 53"/>
                              <a:gd name="f77" fmla="val 524"/>
                              <a:gd name="f78" fmla="val 77"/>
                              <a:gd name="f79" fmla="val 514"/>
                              <a:gd name="f80" fmla="val 101"/>
                              <a:gd name="f81" fmla="val 504"/>
                              <a:gd name="f82" fmla="val 140"/>
                              <a:gd name="f83" fmla="val 500"/>
                              <a:gd name="f84" fmla="val 178"/>
                              <a:gd name="f85" fmla="val 216"/>
                              <a:gd name="f86" fmla="val 476"/>
                              <a:gd name="f87" fmla="val 250"/>
                              <a:gd name="f88" fmla="val 284"/>
                              <a:gd name="f89" fmla="val 312"/>
                              <a:gd name="f90" fmla="val 404"/>
                              <a:gd name="f91" fmla="val 370"/>
                              <a:gd name="f92" fmla="val 384"/>
                              <a:gd name="f93" fmla="val 303"/>
                              <a:gd name="f94" fmla="val 255"/>
                              <a:gd name="f95" fmla="val 231"/>
                              <a:gd name="f96" fmla="val 212"/>
                              <a:gd name="f97" fmla="val 346"/>
                              <a:gd name="f98" fmla="val 188"/>
                              <a:gd name="f99" fmla="val 293"/>
                              <a:gd name="f100" fmla="val 269"/>
                              <a:gd name="f101" fmla="val 236"/>
                              <a:gd name="f102" fmla="val 149"/>
                              <a:gd name="f103" fmla="val 226"/>
                              <a:gd name="f104" fmla="val 125"/>
                              <a:gd name="f105" fmla="val 96"/>
                              <a:gd name="f106" fmla="val 264"/>
                              <a:gd name="f107" fmla="val 24"/>
                              <a:gd name="f108" fmla="val 327"/>
                              <a:gd name="f109" fmla="val 413"/>
                              <a:gd name="f110" fmla="val 63"/>
                              <a:gd name="f111" fmla="val 432"/>
                              <a:gd name="f112" fmla="val 437"/>
                              <a:gd name="f113" fmla="val 111"/>
                              <a:gd name="f114" fmla="val 144"/>
                              <a:gd name="f115" fmla="val 116"/>
                              <a:gd name="f116" fmla="val 120"/>
                              <a:gd name="f117" fmla="val 92"/>
                              <a:gd name="f118" fmla="val 308"/>
                              <a:gd name="f119" fmla="val 130"/>
                              <a:gd name="f120" fmla="val 154"/>
                              <a:gd name="f121" fmla="val 164"/>
                              <a:gd name="f122" fmla="val 168"/>
                              <a:gd name="f123" fmla="val 471"/>
                              <a:gd name="f124" fmla="val 466"/>
                              <a:gd name="f125" fmla="val 452"/>
                              <a:gd name="f126" fmla="val 15"/>
                              <a:gd name="f127" fmla="val 5"/>
                              <a:gd name="f128" fmla="val 20"/>
                              <a:gd name="f129" fmla="val 240"/>
                              <a:gd name="f130" fmla="val 202"/>
                              <a:gd name="f131" fmla="val 197"/>
                              <a:gd name="f132" fmla="val 183"/>
                              <a:gd name="f133" fmla="val 288"/>
                              <a:gd name="f134" fmla="val 274"/>
                              <a:gd name="f135" fmla="val 221"/>
                              <a:gd name="f136" fmla="val 192"/>
                              <a:gd name="f137" fmla="val 298"/>
                              <a:gd name="f138" fmla="val 260"/>
                              <a:gd name="f139" fmla="val 159"/>
                              <a:gd name="f140" fmla="val 495"/>
                              <a:gd name="f141" fmla="val 610"/>
                              <a:gd name="f142" fmla="val 701"/>
                              <a:gd name="f143" fmla="val 720"/>
                              <a:gd name="f144" fmla="val 735"/>
                              <a:gd name="f145" fmla="val 711"/>
                              <a:gd name="f146" fmla="val 668"/>
                              <a:gd name="f147" fmla="val 543"/>
                              <a:gd name="f148" fmla="val 658"/>
                              <a:gd name="f149" fmla="val 557"/>
                              <a:gd name="f150" fmla="val 639"/>
                              <a:gd name="f151" fmla="val 629"/>
                              <a:gd name="f152" fmla="val 696"/>
                              <a:gd name="f153" fmla="val 528"/>
                              <a:gd name="f154" fmla="val 716"/>
                              <a:gd name="f155" fmla="val 768"/>
                              <a:gd name="f156" fmla="val 792"/>
                              <a:gd name="f157" fmla="val 807"/>
                              <a:gd name="f158" fmla="val 442"/>
                              <a:gd name="f159" fmla="val 816"/>
                              <a:gd name="f160" fmla="val 480"/>
                              <a:gd name="f161" fmla="val 773"/>
                              <a:gd name="f162" fmla="val 581"/>
                              <a:gd name="f163" fmla="val 591"/>
                              <a:gd name="f164" fmla="val 778"/>
                              <a:gd name="f165" fmla="val 802"/>
                              <a:gd name="f166" fmla="val 812"/>
                              <a:gd name="f167" fmla="val 783"/>
                              <a:gd name="f168" fmla="val 788"/>
                              <a:gd name="f169" fmla="val 797"/>
                              <a:gd name="f170" fmla="val 605"/>
                              <a:gd name="f171" fmla="val 764"/>
                              <a:gd name="f172" fmla="val 725"/>
                              <a:gd name="f173" fmla="val 826"/>
                              <a:gd name="f174" fmla="val 840"/>
                              <a:gd name="f175" fmla="val 831"/>
                              <a:gd name="f176" fmla="+- 0 0 -90"/>
                              <a:gd name="f177" fmla="*/ f3 1 821"/>
                              <a:gd name="f178" fmla="*/ f4 1 855"/>
                              <a:gd name="f179" fmla="+- f7 0 f5"/>
                              <a:gd name="f180" fmla="+- f6 0 f5"/>
                              <a:gd name="f181" fmla="*/ f176 f0 1"/>
                              <a:gd name="f182" fmla="*/ f180 1 821"/>
                              <a:gd name="f183" fmla="*/ f179 1 855"/>
                              <a:gd name="f184" fmla="*/ 365 f180 1"/>
                              <a:gd name="f185" fmla="*/ 744 f179 1"/>
                              <a:gd name="f186" fmla="*/ 341 f180 1"/>
                              <a:gd name="f187" fmla="*/ 677 f179 1"/>
                              <a:gd name="f188" fmla="*/ 490 f180 1"/>
                              <a:gd name="f189" fmla="*/ 562 f179 1"/>
                              <a:gd name="f190" fmla="*/ 634 f180 1"/>
                              <a:gd name="f191" fmla="*/ 423 f179 1"/>
                              <a:gd name="f192" fmla="*/ 692 f180 1"/>
                              <a:gd name="f193" fmla="*/ 207 f179 1"/>
                              <a:gd name="f194" fmla="*/ 653 f180 1"/>
                              <a:gd name="f195" fmla="*/ 58 f179 1"/>
                              <a:gd name="f196" fmla="*/ 600 f180 1"/>
                              <a:gd name="f197" fmla="*/ 29 f179 1"/>
                              <a:gd name="f198" fmla="*/ 514 f180 1"/>
                              <a:gd name="f199" fmla="*/ 101 f179 1"/>
                              <a:gd name="f200" fmla="*/ 447 f180 1"/>
                              <a:gd name="f201" fmla="*/ 312 f179 1"/>
                              <a:gd name="f202" fmla="*/ 303 f180 1"/>
                              <a:gd name="f203" fmla="*/ 394 f179 1"/>
                              <a:gd name="f204" fmla="*/ 178 f180 1"/>
                              <a:gd name="f205" fmla="*/ 293 f179 1"/>
                              <a:gd name="f206" fmla="*/ 96 f180 1"/>
                              <a:gd name="f207" fmla="*/ 231 f179 1"/>
                              <a:gd name="f208" fmla="*/ 29 f180 1"/>
                              <a:gd name="f209" fmla="*/ 111 f180 1"/>
                              <a:gd name="f210" fmla="*/ 432 f179 1"/>
                              <a:gd name="f211" fmla="*/ 135 f180 1"/>
                              <a:gd name="f212" fmla="*/ 341 f179 1"/>
                              <a:gd name="f213" fmla="*/ 365 f179 1"/>
                              <a:gd name="f214" fmla="*/ 120 f180 1"/>
                              <a:gd name="f215" fmla="*/ 308 f179 1"/>
                              <a:gd name="f216" fmla="*/ 168 f180 1"/>
                              <a:gd name="f217" fmla="*/ 351 f179 1"/>
                              <a:gd name="f218" fmla="*/ 130 f180 1"/>
                              <a:gd name="f219" fmla="*/ 461 f179 1"/>
                              <a:gd name="f220" fmla="*/ 15 f180 1"/>
                              <a:gd name="f221" fmla="*/ 39 f180 1"/>
                              <a:gd name="f222" fmla="*/ 240 f179 1"/>
                              <a:gd name="f223" fmla="*/ 216 f180 1"/>
                              <a:gd name="f224" fmla="*/ 164 f179 1"/>
                              <a:gd name="f225" fmla="*/ 351 f180 1"/>
                              <a:gd name="f226" fmla="*/ 149 f179 1"/>
                              <a:gd name="f227" fmla="*/ 322 f180 1"/>
                              <a:gd name="f228" fmla="*/ 250 f179 1"/>
                              <a:gd name="f229" fmla="*/ 274 f180 1"/>
                              <a:gd name="f230" fmla="*/ 221 f179 1"/>
                              <a:gd name="f231" fmla="*/ 312 f180 1"/>
                              <a:gd name="f232" fmla="*/ 332 f180 1"/>
                              <a:gd name="f233" fmla="*/ 168 f179 1"/>
                              <a:gd name="f234" fmla="*/ 240 f180 1"/>
                              <a:gd name="f235" fmla="*/ 202 f180 1"/>
                              <a:gd name="f236" fmla="*/ 288 f179 1"/>
                              <a:gd name="f237" fmla="*/ 264 f180 1"/>
                              <a:gd name="f238" fmla="*/ 317 f179 1"/>
                              <a:gd name="f239" fmla="*/ 293 f180 1"/>
                              <a:gd name="f240" fmla="*/ 332 f179 1"/>
                              <a:gd name="f241" fmla="*/ 404 f180 1"/>
                              <a:gd name="f242" fmla="*/ 322 f179 1"/>
                              <a:gd name="f243" fmla="*/ 495 f180 1"/>
                              <a:gd name="f244" fmla="*/ 96 f179 1"/>
                              <a:gd name="f245" fmla="*/ 677 f180 1"/>
                              <a:gd name="f246" fmla="*/ 24 f179 1"/>
                              <a:gd name="f247" fmla="*/ 754 f180 1"/>
                              <a:gd name="f248" fmla="*/ 500 f179 1"/>
                              <a:gd name="f249" fmla="*/ 615 f179 1"/>
                              <a:gd name="f250" fmla="*/ 644 f180 1"/>
                              <a:gd name="f251" fmla="*/ 653 f179 1"/>
                              <a:gd name="f252" fmla="*/ 749 f180 1"/>
                              <a:gd name="f253" fmla="*/ 821 f180 1"/>
                              <a:gd name="f254" fmla="*/ 480 f179 1"/>
                              <a:gd name="f255" fmla="*/ 581 f179 1"/>
                              <a:gd name="f256" fmla="*/ 792 f180 1"/>
                              <a:gd name="f257" fmla="*/ 634 f179 1"/>
                              <a:gd name="f258" fmla="*/ 802 f180 1"/>
                              <a:gd name="f259" fmla="*/ 730 f179 1"/>
                              <a:gd name="f260" fmla="*/ 720 f180 1"/>
                              <a:gd name="f261" fmla="*/ 768 f179 1"/>
                              <a:gd name="f262" fmla="*/ 754 f179 1"/>
                              <a:gd name="f263" fmla="*/ 639 f180 1"/>
                              <a:gd name="f264" fmla="*/ 802 f179 1"/>
                              <a:gd name="f265" fmla="*/ 581 f180 1"/>
                              <a:gd name="f266" fmla="*/ 552 f180 1"/>
                              <a:gd name="f267" fmla="*/ 792 f179 1"/>
                              <a:gd name="f268" fmla="*/ 504 f180 1"/>
                              <a:gd name="f269" fmla="*/ 812 f179 1"/>
                              <a:gd name="f270" fmla="*/ 855 f179 1"/>
                              <a:gd name="f271" fmla="*/ 480 f180 1"/>
                              <a:gd name="f272" fmla="*/ 725 f179 1"/>
                              <a:gd name="f273" fmla="*/ 548 f180 1"/>
                              <a:gd name="f274" fmla="*/ 644 f179 1"/>
                              <a:gd name="f275" fmla="*/ 509 f180 1"/>
                              <a:gd name="f276" fmla="*/ 663 f179 1"/>
                              <a:gd name="f277" fmla="*/ f181 1 f2"/>
                              <a:gd name="f278" fmla="*/ f184 1 821"/>
                              <a:gd name="f279" fmla="*/ f185 1 855"/>
                              <a:gd name="f280" fmla="*/ f186 1 821"/>
                              <a:gd name="f281" fmla="*/ f187 1 855"/>
                              <a:gd name="f282" fmla="*/ f188 1 821"/>
                              <a:gd name="f283" fmla="*/ f189 1 855"/>
                              <a:gd name="f284" fmla="*/ f190 1 821"/>
                              <a:gd name="f285" fmla="*/ f191 1 855"/>
                              <a:gd name="f286" fmla="*/ f192 1 821"/>
                              <a:gd name="f287" fmla="*/ f193 1 855"/>
                              <a:gd name="f288" fmla="*/ f194 1 821"/>
                              <a:gd name="f289" fmla="*/ f195 1 855"/>
                              <a:gd name="f290" fmla="*/ f196 1 821"/>
                              <a:gd name="f291" fmla="*/ f197 1 855"/>
                              <a:gd name="f292" fmla="*/ f198 1 821"/>
                              <a:gd name="f293" fmla="*/ f199 1 855"/>
                              <a:gd name="f294" fmla="*/ f200 1 821"/>
                              <a:gd name="f295" fmla="*/ f201 1 855"/>
                              <a:gd name="f296" fmla="*/ f202 1 821"/>
                              <a:gd name="f297" fmla="*/ f203 1 855"/>
                              <a:gd name="f298" fmla="*/ f204 1 821"/>
                              <a:gd name="f299" fmla="*/ f205 1 855"/>
                              <a:gd name="f300" fmla="*/ f206 1 821"/>
                              <a:gd name="f301" fmla="*/ f207 1 855"/>
                              <a:gd name="f302" fmla="*/ f208 1 821"/>
                              <a:gd name="f303" fmla="*/ f209 1 821"/>
                              <a:gd name="f304" fmla="*/ f210 1 855"/>
                              <a:gd name="f305" fmla="*/ f211 1 821"/>
                              <a:gd name="f306" fmla="*/ f212 1 855"/>
                              <a:gd name="f307" fmla="*/ f213 1 855"/>
                              <a:gd name="f308" fmla="*/ f214 1 821"/>
                              <a:gd name="f309" fmla="*/ f215 1 855"/>
                              <a:gd name="f310" fmla="*/ f216 1 821"/>
                              <a:gd name="f311" fmla="*/ f217 1 855"/>
                              <a:gd name="f312" fmla="*/ f218 1 821"/>
                              <a:gd name="f313" fmla="*/ f219 1 855"/>
                              <a:gd name="f314" fmla="*/ f220 1 821"/>
                              <a:gd name="f315" fmla="*/ f221 1 821"/>
                              <a:gd name="f316" fmla="*/ f222 1 855"/>
                              <a:gd name="f317" fmla="*/ f223 1 821"/>
                              <a:gd name="f318" fmla="*/ f224 1 855"/>
                              <a:gd name="f319" fmla="*/ f225 1 821"/>
                              <a:gd name="f320" fmla="*/ f226 1 855"/>
                              <a:gd name="f321" fmla="*/ f227 1 821"/>
                              <a:gd name="f322" fmla="*/ f228 1 855"/>
                              <a:gd name="f323" fmla="*/ f229 1 821"/>
                              <a:gd name="f324" fmla="*/ f230 1 855"/>
                              <a:gd name="f325" fmla="*/ f231 1 821"/>
                              <a:gd name="f326" fmla="*/ f232 1 821"/>
                              <a:gd name="f327" fmla="*/ f233 1 855"/>
                              <a:gd name="f328" fmla="*/ f234 1 821"/>
                              <a:gd name="f329" fmla="*/ f235 1 821"/>
                              <a:gd name="f330" fmla="*/ f236 1 855"/>
                              <a:gd name="f331" fmla="*/ f237 1 821"/>
                              <a:gd name="f332" fmla="*/ f238 1 855"/>
                              <a:gd name="f333" fmla="*/ f239 1 821"/>
                              <a:gd name="f334" fmla="*/ f240 1 855"/>
                              <a:gd name="f335" fmla="*/ f241 1 821"/>
                              <a:gd name="f336" fmla="*/ f242 1 855"/>
                              <a:gd name="f337" fmla="*/ f243 1 821"/>
                              <a:gd name="f338" fmla="*/ f244 1 855"/>
                              <a:gd name="f339" fmla="*/ f245 1 821"/>
                              <a:gd name="f340" fmla="*/ f246 1 855"/>
                              <a:gd name="f341" fmla="*/ f247 1 821"/>
                              <a:gd name="f342" fmla="*/ f248 1 855"/>
                              <a:gd name="f343" fmla="*/ f249 1 855"/>
                              <a:gd name="f344" fmla="*/ f250 1 821"/>
                              <a:gd name="f345" fmla="*/ f251 1 855"/>
                              <a:gd name="f346" fmla="*/ f252 1 821"/>
                              <a:gd name="f347" fmla="*/ f253 1 821"/>
                              <a:gd name="f348" fmla="*/ f254 1 855"/>
                              <a:gd name="f349" fmla="*/ f255 1 855"/>
                              <a:gd name="f350" fmla="*/ f256 1 821"/>
                              <a:gd name="f351" fmla="*/ f257 1 855"/>
                              <a:gd name="f352" fmla="*/ f258 1 821"/>
                              <a:gd name="f353" fmla="*/ f259 1 855"/>
                              <a:gd name="f354" fmla="*/ f260 1 821"/>
                              <a:gd name="f355" fmla="*/ f261 1 855"/>
                              <a:gd name="f356" fmla="*/ f262 1 855"/>
                              <a:gd name="f357" fmla="*/ f263 1 821"/>
                              <a:gd name="f358" fmla="*/ f264 1 855"/>
                              <a:gd name="f359" fmla="*/ f265 1 821"/>
                              <a:gd name="f360" fmla="*/ f266 1 821"/>
                              <a:gd name="f361" fmla="*/ f267 1 855"/>
                              <a:gd name="f362" fmla="*/ f268 1 821"/>
                              <a:gd name="f363" fmla="*/ f269 1 855"/>
                              <a:gd name="f364" fmla="*/ f270 1 855"/>
                              <a:gd name="f365" fmla="*/ f271 1 821"/>
                              <a:gd name="f366" fmla="*/ f272 1 855"/>
                              <a:gd name="f367" fmla="*/ f273 1 821"/>
                              <a:gd name="f368" fmla="*/ f274 1 855"/>
                              <a:gd name="f369" fmla="*/ f275 1 821"/>
                              <a:gd name="f370" fmla="*/ f276 1 855"/>
                              <a:gd name="f371" fmla="*/ 0 1 f182"/>
                              <a:gd name="f372" fmla="*/ f6 1 f182"/>
                              <a:gd name="f373" fmla="*/ 0 1 f183"/>
                              <a:gd name="f374" fmla="*/ f7 1 f183"/>
                              <a:gd name="f375" fmla="+- f277 0 f1"/>
                              <a:gd name="f376" fmla="*/ f278 1 f182"/>
                              <a:gd name="f377" fmla="*/ f279 1 f183"/>
                              <a:gd name="f378" fmla="*/ f280 1 f182"/>
                              <a:gd name="f379" fmla="*/ f281 1 f183"/>
                              <a:gd name="f380" fmla="*/ f282 1 f182"/>
                              <a:gd name="f381" fmla="*/ f283 1 f183"/>
                              <a:gd name="f382" fmla="*/ f284 1 f182"/>
                              <a:gd name="f383" fmla="*/ f285 1 f183"/>
                              <a:gd name="f384" fmla="*/ f286 1 f182"/>
                              <a:gd name="f385" fmla="*/ f287 1 f183"/>
                              <a:gd name="f386" fmla="*/ f288 1 f182"/>
                              <a:gd name="f387" fmla="*/ f289 1 f183"/>
                              <a:gd name="f388" fmla="*/ f290 1 f182"/>
                              <a:gd name="f389" fmla="*/ f291 1 f183"/>
                              <a:gd name="f390" fmla="*/ f292 1 f182"/>
                              <a:gd name="f391" fmla="*/ f293 1 f183"/>
                              <a:gd name="f392" fmla="*/ f294 1 f182"/>
                              <a:gd name="f393" fmla="*/ f295 1 f183"/>
                              <a:gd name="f394" fmla="*/ f296 1 f182"/>
                              <a:gd name="f395" fmla="*/ f297 1 f183"/>
                              <a:gd name="f396" fmla="*/ f298 1 f182"/>
                              <a:gd name="f397" fmla="*/ f299 1 f183"/>
                              <a:gd name="f398" fmla="*/ f300 1 f182"/>
                              <a:gd name="f399" fmla="*/ f301 1 f183"/>
                              <a:gd name="f400" fmla="*/ f302 1 f182"/>
                              <a:gd name="f401" fmla="*/ f303 1 f182"/>
                              <a:gd name="f402" fmla="*/ f304 1 f183"/>
                              <a:gd name="f403" fmla="*/ f305 1 f182"/>
                              <a:gd name="f404" fmla="*/ f306 1 f183"/>
                              <a:gd name="f405" fmla="*/ f307 1 f183"/>
                              <a:gd name="f406" fmla="*/ f308 1 f182"/>
                              <a:gd name="f407" fmla="*/ f309 1 f183"/>
                              <a:gd name="f408" fmla="*/ f310 1 f182"/>
                              <a:gd name="f409" fmla="*/ f311 1 f183"/>
                              <a:gd name="f410" fmla="*/ f312 1 f182"/>
                              <a:gd name="f411" fmla="*/ f313 1 f183"/>
                              <a:gd name="f412" fmla="*/ f314 1 f182"/>
                              <a:gd name="f413" fmla="*/ f315 1 f182"/>
                              <a:gd name="f414" fmla="*/ f316 1 f183"/>
                              <a:gd name="f415" fmla="*/ f317 1 f182"/>
                              <a:gd name="f416" fmla="*/ f318 1 f183"/>
                              <a:gd name="f417" fmla="*/ f319 1 f182"/>
                              <a:gd name="f418" fmla="*/ f320 1 f183"/>
                              <a:gd name="f419" fmla="*/ f321 1 f182"/>
                              <a:gd name="f420" fmla="*/ f322 1 f183"/>
                              <a:gd name="f421" fmla="*/ f323 1 f182"/>
                              <a:gd name="f422" fmla="*/ f324 1 f183"/>
                              <a:gd name="f423" fmla="*/ f325 1 f182"/>
                              <a:gd name="f424" fmla="*/ f326 1 f182"/>
                              <a:gd name="f425" fmla="*/ f327 1 f183"/>
                              <a:gd name="f426" fmla="*/ f328 1 f182"/>
                              <a:gd name="f427" fmla="*/ f329 1 f182"/>
                              <a:gd name="f428" fmla="*/ f330 1 f183"/>
                              <a:gd name="f429" fmla="*/ f331 1 f182"/>
                              <a:gd name="f430" fmla="*/ f332 1 f183"/>
                              <a:gd name="f431" fmla="*/ f333 1 f182"/>
                              <a:gd name="f432" fmla="*/ f334 1 f183"/>
                              <a:gd name="f433" fmla="*/ f335 1 f182"/>
                              <a:gd name="f434" fmla="*/ f336 1 f183"/>
                              <a:gd name="f435" fmla="*/ f337 1 f182"/>
                              <a:gd name="f436" fmla="*/ f338 1 f183"/>
                              <a:gd name="f437" fmla="*/ f339 1 f182"/>
                              <a:gd name="f438" fmla="*/ f340 1 f183"/>
                              <a:gd name="f439" fmla="*/ f341 1 f182"/>
                              <a:gd name="f440" fmla="*/ f342 1 f183"/>
                              <a:gd name="f441" fmla="*/ f343 1 f183"/>
                              <a:gd name="f442" fmla="*/ f344 1 f182"/>
                              <a:gd name="f443" fmla="*/ f345 1 f183"/>
                              <a:gd name="f444" fmla="*/ f346 1 f182"/>
                              <a:gd name="f445" fmla="*/ f347 1 f182"/>
                              <a:gd name="f446" fmla="*/ f348 1 f183"/>
                              <a:gd name="f447" fmla="*/ f349 1 f183"/>
                              <a:gd name="f448" fmla="*/ f350 1 f182"/>
                              <a:gd name="f449" fmla="*/ f351 1 f183"/>
                              <a:gd name="f450" fmla="*/ f352 1 f182"/>
                              <a:gd name="f451" fmla="*/ f353 1 f183"/>
                              <a:gd name="f452" fmla="*/ f354 1 f182"/>
                              <a:gd name="f453" fmla="*/ f355 1 f183"/>
                              <a:gd name="f454" fmla="*/ f356 1 f183"/>
                              <a:gd name="f455" fmla="*/ f357 1 f182"/>
                              <a:gd name="f456" fmla="*/ f358 1 f183"/>
                              <a:gd name="f457" fmla="*/ f359 1 f182"/>
                              <a:gd name="f458" fmla="*/ f360 1 f182"/>
                              <a:gd name="f459" fmla="*/ f361 1 f183"/>
                              <a:gd name="f460" fmla="*/ f362 1 f182"/>
                              <a:gd name="f461" fmla="*/ f363 1 f183"/>
                              <a:gd name="f462" fmla="*/ f364 1 f183"/>
                              <a:gd name="f463" fmla="*/ f365 1 f182"/>
                              <a:gd name="f464" fmla="*/ f366 1 f183"/>
                              <a:gd name="f465" fmla="*/ f367 1 f182"/>
                              <a:gd name="f466" fmla="*/ f368 1 f183"/>
                              <a:gd name="f467" fmla="*/ f369 1 f182"/>
                              <a:gd name="f468" fmla="*/ f370 1 f183"/>
                              <a:gd name="f469" fmla="*/ f371 f177 1"/>
                              <a:gd name="f470" fmla="*/ f372 f177 1"/>
                              <a:gd name="f471" fmla="*/ f374 f178 1"/>
                              <a:gd name="f472" fmla="*/ f373 f178 1"/>
                              <a:gd name="f473" fmla="*/ f376 f177 1"/>
                              <a:gd name="f474" fmla="*/ f377 f178 1"/>
                              <a:gd name="f475" fmla="*/ f378 f177 1"/>
                              <a:gd name="f476" fmla="*/ f379 f178 1"/>
                              <a:gd name="f477" fmla="*/ f380 f177 1"/>
                              <a:gd name="f478" fmla="*/ f381 f178 1"/>
                              <a:gd name="f479" fmla="*/ f382 f177 1"/>
                              <a:gd name="f480" fmla="*/ f383 f178 1"/>
                              <a:gd name="f481" fmla="*/ f384 f177 1"/>
                              <a:gd name="f482" fmla="*/ f385 f178 1"/>
                              <a:gd name="f483" fmla="*/ f386 f177 1"/>
                              <a:gd name="f484" fmla="*/ f387 f178 1"/>
                              <a:gd name="f485" fmla="*/ f388 f177 1"/>
                              <a:gd name="f486" fmla="*/ f389 f178 1"/>
                              <a:gd name="f487" fmla="*/ f390 f177 1"/>
                              <a:gd name="f488" fmla="*/ f391 f178 1"/>
                              <a:gd name="f489" fmla="*/ f392 f177 1"/>
                              <a:gd name="f490" fmla="*/ f393 f178 1"/>
                              <a:gd name="f491" fmla="*/ f394 f177 1"/>
                              <a:gd name="f492" fmla="*/ f395 f178 1"/>
                              <a:gd name="f493" fmla="*/ f396 f177 1"/>
                              <a:gd name="f494" fmla="*/ f397 f178 1"/>
                              <a:gd name="f495" fmla="*/ f398 f177 1"/>
                              <a:gd name="f496" fmla="*/ f399 f178 1"/>
                              <a:gd name="f497" fmla="*/ f400 f177 1"/>
                              <a:gd name="f498" fmla="*/ f401 f177 1"/>
                              <a:gd name="f499" fmla="*/ f402 f178 1"/>
                              <a:gd name="f500" fmla="*/ f403 f177 1"/>
                              <a:gd name="f501" fmla="*/ f404 f178 1"/>
                              <a:gd name="f502" fmla="*/ f405 f178 1"/>
                              <a:gd name="f503" fmla="*/ f406 f177 1"/>
                              <a:gd name="f504" fmla="*/ f407 f178 1"/>
                              <a:gd name="f505" fmla="*/ f408 f177 1"/>
                              <a:gd name="f506" fmla="*/ f409 f178 1"/>
                              <a:gd name="f507" fmla="*/ f410 f177 1"/>
                              <a:gd name="f508" fmla="*/ f411 f178 1"/>
                              <a:gd name="f509" fmla="*/ f412 f177 1"/>
                              <a:gd name="f510" fmla="*/ f413 f177 1"/>
                              <a:gd name="f511" fmla="*/ f414 f178 1"/>
                              <a:gd name="f512" fmla="*/ f415 f177 1"/>
                              <a:gd name="f513" fmla="*/ f416 f178 1"/>
                              <a:gd name="f514" fmla="*/ f417 f177 1"/>
                              <a:gd name="f515" fmla="*/ f418 f178 1"/>
                              <a:gd name="f516" fmla="*/ f419 f177 1"/>
                              <a:gd name="f517" fmla="*/ f420 f178 1"/>
                              <a:gd name="f518" fmla="*/ f421 f177 1"/>
                              <a:gd name="f519" fmla="*/ f422 f178 1"/>
                              <a:gd name="f520" fmla="*/ f423 f177 1"/>
                              <a:gd name="f521" fmla="*/ f424 f177 1"/>
                              <a:gd name="f522" fmla="*/ f425 f178 1"/>
                              <a:gd name="f523" fmla="*/ f426 f177 1"/>
                              <a:gd name="f524" fmla="*/ f427 f177 1"/>
                              <a:gd name="f525" fmla="*/ f428 f178 1"/>
                              <a:gd name="f526" fmla="*/ f429 f177 1"/>
                              <a:gd name="f527" fmla="*/ f430 f178 1"/>
                              <a:gd name="f528" fmla="*/ f431 f177 1"/>
                              <a:gd name="f529" fmla="*/ f432 f178 1"/>
                              <a:gd name="f530" fmla="*/ f433 f177 1"/>
                              <a:gd name="f531" fmla="*/ f434 f178 1"/>
                              <a:gd name="f532" fmla="*/ f435 f177 1"/>
                              <a:gd name="f533" fmla="*/ f436 f178 1"/>
                              <a:gd name="f534" fmla="*/ f437 f177 1"/>
                              <a:gd name="f535" fmla="*/ f438 f178 1"/>
                              <a:gd name="f536" fmla="*/ f439 f177 1"/>
                              <a:gd name="f537" fmla="*/ f440 f178 1"/>
                              <a:gd name="f538" fmla="*/ f441 f178 1"/>
                              <a:gd name="f539" fmla="*/ f442 f177 1"/>
                              <a:gd name="f540" fmla="*/ f443 f178 1"/>
                              <a:gd name="f541" fmla="*/ f444 f177 1"/>
                              <a:gd name="f542" fmla="*/ f445 f177 1"/>
                              <a:gd name="f543" fmla="*/ f446 f178 1"/>
                              <a:gd name="f544" fmla="*/ f447 f178 1"/>
                              <a:gd name="f545" fmla="*/ f448 f177 1"/>
                              <a:gd name="f546" fmla="*/ f449 f178 1"/>
                              <a:gd name="f547" fmla="*/ f450 f177 1"/>
                              <a:gd name="f548" fmla="*/ f451 f178 1"/>
                              <a:gd name="f549" fmla="*/ f452 f177 1"/>
                              <a:gd name="f550" fmla="*/ f453 f178 1"/>
                              <a:gd name="f551" fmla="*/ f454 f178 1"/>
                              <a:gd name="f552" fmla="*/ f455 f177 1"/>
                              <a:gd name="f553" fmla="*/ f456 f178 1"/>
                              <a:gd name="f554" fmla="*/ f457 f177 1"/>
                              <a:gd name="f555" fmla="*/ f458 f177 1"/>
                              <a:gd name="f556" fmla="*/ f459 f178 1"/>
                              <a:gd name="f557" fmla="*/ f460 f177 1"/>
                              <a:gd name="f558" fmla="*/ f461 f178 1"/>
                              <a:gd name="f559" fmla="*/ f462 f178 1"/>
                              <a:gd name="f560" fmla="*/ f463 f177 1"/>
                              <a:gd name="f561" fmla="*/ f464 f178 1"/>
                              <a:gd name="f562" fmla="*/ f465 f177 1"/>
                              <a:gd name="f563" fmla="*/ f466 f178 1"/>
                              <a:gd name="f564" fmla="*/ f467 f177 1"/>
                              <a:gd name="f565" fmla="*/ f468 f17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75">
                                <a:pos x="f473" y="f474"/>
                              </a:cxn>
                              <a:cxn ang="f375">
                                <a:pos x="f475" y="f476"/>
                              </a:cxn>
                              <a:cxn ang="f375">
                                <a:pos x="f477" y="f478"/>
                              </a:cxn>
                              <a:cxn ang="f375">
                                <a:pos x="f479" y="f480"/>
                              </a:cxn>
                              <a:cxn ang="f375">
                                <a:pos x="f481" y="f482"/>
                              </a:cxn>
                              <a:cxn ang="f375">
                                <a:pos x="f483" y="f484"/>
                              </a:cxn>
                              <a:cxn ang="f375">
                                <a:pos x="f485" y="f486"/>
                              </a:cxn>
                              <a:cxn ang="f375">
                                <a:pos x="f487" y="f488"/>
                              </a:cxn>
                              <a:cxn ang="f375">
                                <a:pos x="f489" y="f490"/>
                              </a:cxn>
                              <a:cxn ang="f375">
                                <a:pos x="f491" y="f492"/>
                              </a:cxn>
                              <a:cxn ang="f375">
                                <a:pos x="f493" y="f494"/>
                              </a:cxn>
                              <a:cxn ang="f375">
                                <a:pos x="f495" y="f496"/>
                              </a:cxn>
                              <a:cxn ang="f375">
                                <a:pos x="f497" y="f492"/>
                              </a:cxn>
                              <a:cxn ang="f375">
                                <a:pos x="f498" y="f499"/>
                              </a:cxn>
                              <a:cxn ang="f375">
                                <a:pos x="f500" y="f501"/>
                              </a:cxn>
                              <a:cxn ang="f375">
                                <a:pos x="f495" y="f502"/>
                              </a:cxn>
                              <a:cxn ang="f375">
                                <a:pos x="f503" y="f504"/>
                              </a:cxn>
                              <a:cxn ang="f375">
                                <a:pos x="f505" y="f506"/>
                              </a:cxn>
                              <a:cxn ang="f375">
                                <a:pos x="f507" y="f508"/>
                              </a:cxn>
                              <a:cxn ang="f375">
                                <a:pos x="f509" y="f499"/>
                              </a:cxn>
                              <a:cxn ang="f375">
                                <a:pos x="f510" y="f511"/>
                              </a:cxn>
                              <a:cxn ang="f375">
                                <a:pos x="f512" y="f513"/>
                              </a:cxn>
                              <a:cxn ang="f375">
                                <a:pos x="f514" y="f515"/>
                              </a:cxn>
                              <a:cxn ang="f375">
                                <a:pos x="f516" y="f517"/>
                              </a:cxn>
                              <a:cxn ang="f375">
                                <a:pos x="f518" y="f519"/>
                              </a:cxn>
                              <a:cxn ang="f375">
                                <a:pos x="f520" y="f519"/>
                              </a:cxn>
                              <a:cxn ang="f375">
                                <a:pos x="f521" y="f522"/>
                              </a:cxn>
                              <a:cxn ang="f375">
                                <a:pos x="f523" y="f522"/>
                              </a:cxn>
                              <a:cxn ang="f375">
                                <a:pos x="f524" y="f525"/>
                              </a:cxn>
                              <a:cxn ang="f375">
                                <a:pos x="f526" y="f527"/>
                              </a:cxn>
                              <a:cxn ang="f375">
                                <a:pos x="f528" y="f529"/>
                              </a:cxn>
                              <a:cxn ang="f375">
                                <a:pos x="f530" y="f531"/>
                              </a:cxn>
                              <a:cxn ang="f375">
                                <a:pos x="f532" y="f533"/>
                              </a:cxn>
                              <a:cxn ang="f375">
                                <a:pos x="f534" y="f535"/>
                              </a:cxn>
                              <a:cxn ang="f375">
                                <a:pos x="f536" y="f531"/>
                              </a:cxn>
                              <a:cxn ang="f375">
                                <a:pos x="f481" y="f537"/>
                              </a:cxn>
                              <a:cxn ang="f375">
                                <a:pos x="f479" y="f538"/>
                              </a:cxn>
                              <a:cxn ang="f375">
                                <a:pos x="f539" y="f540"/>
                              </a:cxn>
                              <a:cxn ang="f375">
                                <a:pos x="f541" y="f480"/>
                              </a:cxn>
                              <a:cxn ang="f375">
                                <a:pos x="f542" y="f543"/>
                              </a:cxn>
                              <a:cxn ang="f375">
                                <a:pos x="f536" y="f544"/>
                              </a:cxn>
                              <a:cxn ang="f375">
                                <a:pos x="f545" y="f546"/>
                              </a:cxn>
                              <a:cxn ang="f375">
                                <a:pos x="f547" y="f548"/>
                              </a:cxn>
                              <a:cxn ang="f375">
                                <a:pos x="f549" y="f550"/>
                              </a:cxn>
                              <a:cxn ang="f375">
                                <a:pos x="f534" y="f551"/>
                              </a:cxn>
                              <a:cxn ang="f375">
                                <a:pos x="f552" y="f553"/>
                              </a:cxn>
                              <a:cxn ang="f375">
                                <a:pos x="f554" y="f474"/>
                              </a:cxn>
                              <a:cxn ang="f375">
                                <a:pos x="f555" y="f556"/>
                              </a:cxn>
                              <a:cxn ang="f375">
                                <a:pos x="f557" y="f558"/>
                              </a:cxn>
                              <a:cxn ang="f375">
                                <a:pos x="f489" y="f559"/>
                              </a:cxn>
                              <a:cxn ang="f375">
                                <a:pos x="f560" y="f561"/>
                              </a:cxn>
                              <a:cxn ang="f375">
                                <a:pos x="f562" y="f563"/>
                              </a:cxn>
                              <a:cxn ang="f375">
                                <a:pos x="f564" y="f565"/>
                              </a:cxn>
                              <a:cxn ang="f375">
                                <a:pos x="f489" y="f474"/>
                              </a:cxn>
                            </a:cxnLst>
                            <a:rect l="f469" t="f472" r="f470" b="f471"/>
                            <a:pathLst>
                              <a:path w="821" h="855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3"/>
                                </a:lnTo>
                                <a:lnTo>
                                  <a:pt x="f14" y="f13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9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19"/>
                                </a:lnTo>
                                <a:lnTo>
                                  <a:pt x="f21" y="f9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10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3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28" y="f48"/>
                                </a:lnTo>
                                <a:lnTo>
                                  <a:pt x="f49" y="f27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4" y="f58"/>
                                </a:lnTo>
                                <a:lnTo>
                                  <a:pt x="f54" y="f59"/>
                                </a:lnTo>
                                <a:lnTo>
                                  <a:pt x="f26" y="f60"/>
                                </a:lnTo>
                                <a:lnTo>
                                  <a:pt x="f50" y="f61"/>
                                </a:lnTo>
                                <a:lnTo>
                                  <a:pt x="f49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66"/>
                                </a:lnTo>
                                <a:lnTo>
                                  <a:pt x="f4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30" y="f70"/>
                                </a:lnTo>
                                <a:lnTo>
                                  <a:pt x="f44" y="f70"/>
                                </a:lnTo>
                                <a:lnTo>
                                  <a:pt x="f71" y="f70"/>
                                </a:lnTo>
                                <a:lnTo>
                                  <a:pt x="f72" y="f70"/>
                                </a:lnTo>
                                <a:lnTo>
                                  <a:pt x="f41" y="f69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36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34" y="f88"/>
                                </a:lnTo>
                                <a:lnTo>
                                  <a:pt x="f8" y="f89"/>
                                </a:lnTo>
                                <a:lnTo>
                                  <a:pt x="f47" y="f20"/>
                                </a:lnTo>
                                <a:lnTo>
                                  <a:pt x="f90" y="f27"/>
                                </a:lnTo>
                                <a:lnTo>
                                  <a:pt x="f15" y="f91"/>
                                </a:lnTo>
                                <a:lnTo>
                                  <a:pt x="f27" y="f92"/>
                                </a:lnTo>
                                <a:lnTo>
                                  <a:pt x="f23" y="f48"/>
                                </a:lnTo>
                                <a:lnTo>
                                  <a:pt x="f93" y="f14"/>
                                </a:lnTo>
                                <a:lnTo>
                                  <a:pt x="f53" y="f48"/>
                                </a:lnTo>
                                <a:lnTo>
                                  <a:pt x="f94" y="f15"/>
                                </a:lnTo>
                                <a:lnTo>
                                  <a:pt x="f95" y="f17"/>
                                </a:lnTo>
                                <a:lnTo>
                                  <a:pt x="f96" y="f97"/>
                                </a:lnTo>
                                <a:lnTo>
                                  <a:pt x="f98" y="f21"/>
                                </a:lnTo>
                                <a:lnTo>
                                  <a:pt x="f84" y="f99"/>
                                </a:lnTo>
                                <a:lnTo>
                                  <a:pt x="f58" y="f100"/>
                                </a:lnTo>
                                <a:lnTo>
                                  <a:pt x="f58" y="f87"/>
                                </a:lnTo>
                                <a:lnTo>
                                  <a:pt x="f58" y="f101"/>
                                </a:lnTo>
                                <a:lnTo>
                                  <a:pt x="f102" y="f103"/>
                                </a:lnTo>
                                <a:lnTo>
                                  <a:pt x="f104" y="f103"/>
                                </a:lnTo>
                                <a:lnTo>
                                  <a:pt x="f105" y="f95"/>
                                </a:lnTo>
                                <a:lnTo>
                                  <a:pt x="f62" y="f55"/>
                                </a:lnTo>
                                <a:lnTo>
                                  <a:pt x="f66" y="f106"/>
                                </a:lnTo>
                                <a:lnTo>
                                  <a:pt x="f69" y="f99"/>
                                </a:lnTo>
                                <a:lnTo>
                                  <a:pt x="f107" y="f108"/>
                                </a:lnTo>
                                <a:lnTo>
                                  <a:pt x="f107" y="f17"/>
                                </a:lnTo>
                                <a:lnTo>
                                  <a:pt x="f70" y="f14"/>
                                </a:lnTo>
                                <a:lnTo>
                                  <a:pt x="f67" y="f109"/>
                                </a:lnTo>
                                <a:lnTo>
                                  <a:pt x="f66" y="f10"/>
                                </a:lnTo>
                                <a:lnTo>
                                  <a:pt x="f110" y="f111"/>
                                </a:lnTo>
                                <a:lnTo>
                                  <a:pt x="f78" y="f112"/>
                                </a:lnTo>
                                <a:lnTo>
                                  <a:pt x="f105" y="f112"/>
                                </a:lnTo>
                                <a:lnTo>
                                  <a:pt x="f113" y="f111"/>
                                </a:lnTo>
                                <a:lnTo>
                                  <a:pt x="f104" y="f111"/>
                                </a:lnTo>
                                <a:lnTo>
                                  <a:pt x="f114" y="f109"/>
                                </a:lnTo>
                                <a:lnTo>
                                  <a:pt x="f102" y="f14"/>
                                </a:lnTo>
                                <a:lnTo>
                                  <a:pt x="f102" y="f17"/>
                                </a:lnTo>
                                <a:lnTo>
                                  <a:pt x="f114" y="f18"/>
                                </a:lnTo>
                                <a:lnTo>
                                  <a:pt x="f59" y="f25"/>
                                </a:lnTo>
                                <a:lnTo>
                                  <a:pt x="f104" y="f25"/>
                                </a:lnTo>
                                <a:lnTo>
                                  <a:pt x="f115" y="f18"/>
                                </a:lnTo>
                                <a:lnTo>
                                  <a:pt x="f104" y="f17"/>
                                </a:lnTo>
                                <a:lnTo>
                                  <a:pt x="f116" y="f48"/>
                                </a:lnTo>
                                <a:lnTo>
                                  <a:pt x="f60" y="f29"/>
                                </a:lnTo>
                                <a:lnTo>
                                  <a:pt x="f105" y="f17"/>
                                </a:lnTo>
                                <a:lnTo>
                                  <a:pt x="f117" y="f18"/>
                                </a:lnTo>
                                <a:lnTo>
                                  <a:pt x="f117" y="f23"/>
                                </a:lnTo>
                                <a:lnTo>
                                  <a:pt x="f105" y="f108"/>
                                </a:lnTo>
                                <a:lnTo>
                                  <a:pt x="f80" y="f51"/>
                                </a:lnTo>
                                <a:lnTo>
                                  <a:pt x="f113" y="f89"/>
                                </a:lnTo>
                                <a:lnTo>
                                  <a:pt x="f116" y="f118"/>
                                </a:lnTo>
                                <a:lnTo>
                                  <a:pt x="f119" y="f93"/>
                                </a:lnTo>
                                <a:lnTo>
                                  <a:pt x="f82" y="f118"/>
                                </a:lnTo>
                                <a:lnTo>
                                  <a:pt x="f102" y="f118"/>
                                </a:lnTo>
                                <a:lnTo>
                                  <a:pt x="f120" y="f51"/>
                                </a:lnTo>
                                <a:lnTo>
                                  <a:pt x="f121" y="f23"/>
                                </a:lnTo>
                                <a:lnTo>
                                  <a:pt x="f122" y="f18"/>
                                </a:lnTo>
                                <a:lnTo>
                                  <a:pt x="f58" y="f17"/>
                                </a:lnTo>
                                <a:lnTo>
                                  <a:pt x="f58" y="f48"/>
                                </a:lnTo>
                                <a:lnTo>
                                  <a:pt x="f122" y="f12"/>
                                </a:lnTo>
                                <a:lnTo>
                                  <a:pt x="f121" y="f10"/>
                                </a:lnTo>
                                <a:lnTo>
                                  <a:pt x="f102" y="f8"/>
                                </a:lnTo>
                                <a:lnTo>
                                  <a:pt x="f119" y="f34"/>
                                </a:lnTo>
                                <a:lnTo>
                                  <a:pt x="f60" y="f123"/>
                                </a:lnTo>
                                <a:lnTo>
                                  <a:pt x="f61" y="f86"/>
                                </a:lnTo>
                                <a:lnTo>
                                  <a:pt x="f110" y="f123"/>
                                </a:lnTo>
                                <a:lnTo>
                                  <a:pt x="f74" y="f124"/>
                                </a:lnTo>
                                <a:lnTo>
                                  <a:pt x="f70" y="f125"/>
                                </a:lnTo>
                                <a:lnTo>
                                  <a:pt x="f126" y="f111"/>
                                </a:lnTo>
                                <a:lnTo>
                                  <a:pt x="f127" y="f90"/>
                                </a:lnTo>
                                <a:lnTo>
                                  <a:pt x="f5" y="f29"/>
                                </a:lnTo>
                                <a:lnTo>
                                  <a:pt x="f5" y="f20"/>
                                </a:lnTo>
                                <a:lnTo>
                                  <a:pt x="f127" y="f93"/>
                                </a:lnTo>
                                <a:lnTo>
                                  <a:pt x="f128" y="f100"/>
                                </a:lnTo>
                                <a:lnTo>
                                  <a:pt x="f67" y="f129"/>
                                </a:lnTo>
                                <a:lnTo>
                                  <a:pt x="f110" y="f85"/>
                                </a:lnTo>
                                <a:lnTo>
                                  <a:pt x="f105" y="f130"/>
                                </a:lnTo>
                                <a:lnTo>
                                  <a:pt x="f59" y="f131"/>
                                </a:lnTo>
                                <a:lnTo>
                                  <a:pt x="f132" y="f57"/>
                                </a:lnTo>
                                <a:lnTo>
                                  <a:pt x="f131" y="f132"/>
                                </a:lnTo>
                                <a:lnTo>
                                  <a:pt x="f85" y="f121"/>
                                </a:lnTo>
                                <a:lnTo>
                                  <a:pt x="f129" y="f114"/>
                                </a:lnTo>
                                <a:lnTo>
                                  <a:pt x="f100" y="f119"/>
                                </a:lnTo>
                                <a:lnTo>
                                  <a:pt x="f99" y="f116"/>
                                </a:lnTo>
                                <a:lnTo>
                                  <a:pt x="f51" y="f116"/>
                                </a:lnTo>
                                <a:lnTo>
                                  <a:pt x="f20" y="f119"/>
                                </a:lnTo>
                                <a:lnTo>
                                  <a:pt x="f18" y="f102"/>
                                </a:lnTo>
                                <a:lnTo>
                                  <a:pt x="f27" y="f132"/>
                                </a:lnTo>
                                <a:lnTo>
                                  <a:pt x="f27" y="f57"/>
                                </a:lnTo>
                                <a:lnTo>
                                  <a:pt x="f18" y="f95"/>
                                </a:lnTo>
                                <a:lnTo>
                                  <a:pt x="f20" y="f55"/>
                                </a:lnTo>
                                <a:lnTo>
                                  <a:pt x="f23" y="f87"/>
                                </a:lnTo>
                                <a:lnTo>
                                  <a:pt x="f21" y="f87"/>
                                </a:lnTo>
                                <a:lnTo>
                                  <a:pt x="f89" y="f55"/>
                                </a:lnTo>
                                <a:lnTo>
                                  <a:pt x="f93" y="f55"/>
                                </a:lnTo>
                                <a:lnTo>
                                  <a:pt x="f133" y="f129"/>
                                </a:lnTo>
                                <a:lnTo>
                                  <a:pt x="f88" y="f101"/>
                                </a:lnTo>
                                <a:lnTo>
                                  <a:pt x="f53" y="f103"/>
                                </a:lnTo>
                                <a:lnTo>
                                  <a:pt x="f134" y="f135"/>
                                </a:lnTo>
                                <a:lnTo>
                                  <a:pt x="f134" y="f57"/>
                                </a:lnTo>
                                <a:lnTo>
                                  <a:pt x="f53" y="f130"/>
                                </a:lnTo>
                                <a:lnTo>
                                  <a:pt x="f88" y="f130"/>
                                </a:lnTo>
                                <a:lnTo>
                                  <a:pt x="f99" y="f96"/>
                                </a:lnTo>
                                <a:lnTo>
                                  <a:pt x="f93" y="f135"/>
                                </a:lnTo>
                                <a:lnTo>
                                  <a:pt x="f89" y="f135"/>
                                </a:lnTo>
                                <a:lnTo>
                                  <a:pt x="f21" y="f135"/>
                                </a:lnTo>
                                <a:lnTo>
                                  <a:pt x="f23" y="f85"/>
                                </a:lnTo>
                                <a:lnTo>
                                  <a:pt x="f20" y="f57"/>
                                </a:lnTo>
                                <a:lnTo>
                                  <a:pt x="f20" y="f136"/>
                                </a:lnTo>
                                <a:lnTo>
                                  <a:pt x="f20" y="f84"/>
                                </a:lnTo>
                                <a:lnTo>
                                  <a:pt x="f23" y="f122"/>
                                </a:lnTo>
                                <a:lnTo>
                                  <a:pt x="f108" y="f120"/>
                                </a:lnTo>
                                <a:lnTo>
                                  <a:pt x="f89" y="f102"/>
                                </a:lnTo>
                                <a:lnTo>
                                  <a:pt x="f137" y="f114"/>
                                </a:lnTo>
                                <a:lnTo>
                                  <a:pt x="f53" y="f102"/>
                                </a:lnTo>
                                <a:lnTo>
                                  <a:pt x="f138" y="f139"/>
                                </a:lnTo>
                                <a:lnTo>
                                  <a:pt x="f129" y="f122"/>
                                </a:lnTo>
                                <a:lnTo>
                                  <a:pt x="f135" y="f98"/>
                                </a:lnTo>
                                <a:lnTo>
                                  <a:pt x="f57" y="f85"/>
                                </a:lnTo>
                                <a:lnTo>
                                  <a:pt x="f130" y="f95"/>
                                </a:lnTo>
                                <a:lnTo>
                                  <a:pt x="f131" y="f55"/>
                                </a:lnTo>
                                <a:lnTo>
                                  <a:pt x="f131" y="f106"/>
                                </a:lnTo>
                                <a:lnTo>
                                  <a:pt x="f130" y="f133"/>
                                </a:lnTo>
                                <a:lnTo>
                                  <a:pt x="f57" y="f118"/>
                                </a:lnTo>
                                <a:lnTo>
                                  <a:pt x="f135" y="f108"/>
                                </a:lnTo>
                                <a:lnTo>
                                  <a:pt x="f129" y="f25"/>
                                </a:lnTo>
                                <a:lnTo>
                                  <a:pt x="f100" y="f27"/>
                                </a:lnTo>
                                <a:lnTo>
                                  <a:pt x="f106" y="f23"/>
                                </a:lnTo>
                                <a:lnTo>
                                  <a:pt x="f106" y="f51"/>
                                </a:lnTo>
                                <a:lnTo>
                                  <a:pt x="f138" y="f118"/>
                                </a:lnTo>
                                <a:lnTo>
                                  <a:pt x="f106" y="f93"/>
                                </a:lnTo>
                                <a:lnTo>
                                  <a:pt x="f106" y="f93"/>
                                </a:lnTo>
                                <a:lnTo>
                                  <a:pt x="f100" y="f89"/>
                                </a:lnTo>
                                <a:lnTo>
                                  <a:pt x="f53" y="f21"/>
                                </a:lnTo>
                                <a:lnTo>
                                  <a:pt x="f99" y="f23"/>
                                </a:lnTo>
                                <a:lnTo>
                                  <a:pt x="f89" y="f20"/>
                                </a:lnTo>
                                <a:lnTo>
                                  <a:pt x="f23" y="f25"/>
                                </a:lnTo>
                                <a:lnTo>
                                  <a:pt x="f18" y="f25"/>
                                </a:lnTo>
                                <a:lnTo>
                                  <a:pt x="f91" y="f25"/>
                                </a:lnTo>
                                <a:lnTo>
                                  <a:pt x="f92" y="f23"/>
                                </a:lnTo>
                                <a:lnTo>
                                  <a:pt x="f90" y="f21"/>
                                </a:lnTo>
                                <a:lnTo>
                                  <a:pt x="f47" y="f118"/>
                                </a:lnTo>
                                <a:lnTo>
                                  <a:pt x="f112" y="f133"/>
                                </a:lnTo>
                                <a:lnTo>
                                  <a:pt x="f34" y="f129"/>
                                </a:lnTo>
                                <a:lnTo>
                                  <a:pt x="f86" y="f136"/>
                                </a:lnTo>
                                <a:lnTo>
                                  <a:pt x="f43" y="f114"/>
                                </a:lnTo>
                                <a:lnTo>
                                  <a:pt x="f140" y="f105"/>
                                </a:lnTo>
                                <a:lnTo>
                                  <a:pt x="f42" y="f64"/>
                                </a:lnTo>
                                <a:lnTo>
                                  <a:pt x="f40" y="f107"/>
                                </a:lnTo>
                                <a:lnTo>
                                  <a:pt x="f35" y="f127"/>
                                </a:lnTo>
                                <a:lnTo>
                                  <a:pt x="f141" y="f5"/>
                                </a:lnTo>
                                <a:lnTo>
                                  <a:pt x="f28" y="f127"/>
                                </a:lnTo>
                                <a:lnTo>
                                  <a:pt x="f26" y="f107"/>
                                </a:lnTo>
                                <a:lnTo>
                                  <a:pt x="f142" y="f76"/>
                                </a:lnTo>
                                <a:lnTo>
                                  <a:pt x="f143" y="f61"/>
                                </a:lnTo>
                                <a:lnTo>
                                  <a:pt x="f19" y="f59"/>
                                </a:lnTo>
                                <a:lnTo>
                                  <a:pt x="f16" y="f98"/>
                                </a:lnTo>
                                <a:lnTo>
                                  <a:pt x="f11" y="f94"/>
                                </a:lnTo>
                                <a:lnTo>
                                  <a:pt x="f11" y="f21"/>
                                </a:lnTo>
                                <a:lnTo>
                                  <a:pt x="f16" y="f18"/>
                                </a:lnTo>
                                <a:lnTo>
                                  <a:pt x="f9" y="f15"/>
                                </a:lnTo>
                                <a:lnTo>
                                  <a:pt x="f144" y="f109"/>
                                </a:lnTo>
                                <a:lnTo>
                                  <a:pt x="f143" y="f8"/>
                                </a:lnTo>
                                <a:lnTo>
                                  <a:pt x="f145" y="f86"/>
                                </a:lnTo>
                                <a:lnTo>
                                  <a:pt x="f56" y="f83"/>
                                </a:lnTo>
                                <a:lnTo>
                                  <a:pt x="f52" y="f77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28" y="f33"/>
                                </a:lnTo>
                                <a:lnTo>
                                  <a:pt x="f150" y="f32"/>
                                </a:lnTo>
                                <a:lnTo>
                                  <a:pt x="f46" y="f44"/>
                                </a:lnTo>
                                <a:lnTo>
                                  <a:pt x="f151" y="f46"/>
                                </a:lnTo>
                                <a:lnTo>
                                  <a:pt x="f151" y="f63"/>
                                </a:lnTo>
                                <a:lnTo>
                                  <a:pt x="f68" y="f50"/>
                                </a:lnTo>
                                <a:lnTo>
                                  <a:pt x="f68" y="f52"/>
                                </a:lnTo>
                                <a:lnTo>
                                  <a:pt x="f46" y="f142"/>
                                </a:lnTo>
                                <a:lnTo>
                                  <a:pt x="f65" y="f63"/>
                                </a:lnTo>
                                <a:lnTo>
                                  <a:pt x="f148" y="f141"/>
                                </a:lnTo>
                                <a:lnTo>
                                  <a:pt x="f50" y="f35"/>
                                </a:lnTo>
                                <a:lnTo>
                                  <a:pt x="f152" y="f153"/>
                                </a:lnTo>
                                <a:lnTo>
                                  <a:pt x="f154" y="f140"/>
                                </a:lnTo>
                                <a:lnTo>
                                  <a:pt x="f144" y="f45"/>
                                </a:lnTo>
                                <a:lnTo>
                                  <a:pt x="f16" y="f47"/>
                                </a:lnTo>
                                <a:lnTo>
                                  <a:pt x="f13" y="f48"/>
                                </a:lnTo>
                                <a:lnTo>
                                  <a:pt x="f155" y="f12"/>
                                </a:lnTo>
                                <a:lnTo>
                                  <a:pt x="f156" y="f10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34"/>
                                </a:lnTo>
                                <a:lnTo>
                                  <a:pt x="f6" y="f160"/>
                                </a:lnTo>
                                <a:lnTo>
                                  <a:pt x="f159" y="f83"/>
                                </a:lnTo>
                                <a:lnTo>
                                  <a:pt x="f157" y="f77"/>
                                </a:lnTo>
                                <a:lnTo>
                                  <a:pt x="f156" y="f75"/>
                                </a:lnTo>
                                <a:lnTo>
                                  <a:pt x="f161" y="f149"/>
                                </a:lnTo>
                                <a:lnTo>
                                  <a:pt x="f13" y="f35"/>
                                </a:lnTo>
                                <a:lnTo>
                                  <a:pt x="f11" y="f162"/>
                                </a:lnTo>
                                <a:lnTo>
                                  <a:pt x="f16" y="f163"/>
                                </a:lnTo>
                                <a:lnTo>
                                  <a:pt x="f11" y="f71"/>
                                </a:lnTo>
                                <a:lnTo>
                                  <a:pt x="f13" y="f141"/>
                                </a:lnTo>
                                <a:lnTo>
                                  <a:pt x="f155" y="f30"/>
                                </a:lnTo>
                                <a:lnTo>
                                  <a:pt x="f164" y="f68"/>
                                </a:lnTo>
                                <a:lnTo>
                                  <a:pt x="f156" y="f46"/>
                                </a:lnTo>
                                <a:lnTo>
                                  <a:pt x="f165" y="f150"/>
                                </a:lnTo>
                                <a:lnTo>
                                  <a:pt x="f157" y="f63"/>
                                </a:lnTo>
                                <a:lnTo>
                                  <a:pt x="f166" y="f50"/>
                                </a:lnTo>
                                <a:lnTo>
                                  <a:pt x="f159" y="f56"/>
                                </a:lnTo>
                                <a:lnTo>
                                  <a:pt x="f166" y="f145"/>
                                </a:lnTo>
                                <a:lnTo>
                                  <a:pt x="f165" y="f22"/>
                                </a:lnTo>
                                <a:lnTo>
                                  <a:pt x="f156" y="f16"/>
                                </a:lnTo>
                                <a:lnTo>
                                  <a:pt x="f164" y="f155"/>
                                </a:lnTo>
                                <a:lnTo>
                                  <a:pt x="f13" y="f164"/>
                                </a:lnTo>
                                <a:lnTo>
                                  <a:pt x="f9" y="f167"/>
                                </a:lnTo>
                                <a:lnTo>
                                  <a:pt x="f22" y="f164"/>
                                </a:lnTo>
                                <a:lnTo>
                                  <a:pt x="f143" y="f155"/>
                                </a:lnTo>
                                <a:lnTo>
                                  <a:pt x="f145" y="f13"/>
                                </a:lnTo>
                                <a:lnTo>
                                  <a:pt x="f142" y="f9"/>
                                </a:lnTo>
                                <a:lnTo>
                                  <a:pt x="f56" y="f22"/>
                                </a:lnTo>
                                <a:lnTo>
                                  <a:pt x="f54" y="f143"/>
                                </a:lnTo>
                                <a:lnTo>
                                  <a:pt x="f52" y="f19"/>
                                </a:lnTo>
                                <a:lnTo>
                                  <a:pt x="f26" y="f11"/>
                                </a:lnTo>
                                <a:lnTo>
                                  <a:pt x="f50" y="f155"/>
                                </a:lnTo>
                                <a:lnTo>
                                  <a:pt x="f50" y="f167"/>
                                </a:lnTo>
                                <a:lnTo>
                                  <a:pt x="f49" y="f168"/>
                                </a:lnTo>
                                <a:lnTo>
                                  <a:pt x="f148" y="f169"/>
                                </a:lnTo>
                                <a:lnTo>
                                  <a:pt x="f28" y="f165"/>
                                </a:lnTo>
                                <a:lnTo>
                                  <a:pt x="f150" y="f165"/>
                                </a:lnTo>
                                <a:lnTo>
                                  <a:pt x="f151" y="f165"/>
                                </a:lnTo>
                                <a:lnTo>
                                  <a:pt x="f30" y="f169"/>
                                </a:lnTo>
                                <a:lnTo>
                                  <a:pt x="f170" y="f168"/>
                                </a:lnTo>
                                <a:lnTo>
                                  <a:pt x="f32" y="f164"/>
                                </a:lnTo>
                                <a:lnTo>
                                  <a:pt x="f72" y="f171"/>
                                </a:lnTo>
                                <a:lnTo>
                                  <a:pt x="f162" y="f9"/>
                                </a:lnTo>
                                <a:lnTo>
                                  <a:pt x="f33" y="f172"/>
                                </a:lnTo>
                                <a:lnTo>
                                  <a:pt x="f41" y="f24"/>
                                </a:lnTo>
                                <a:lnTo>
                                  <a:pt x="f35" y="f144"/>
                                </a:lnTo>
                                <a:lnTo>
                                  <a:pt x="f35" y="f13"/>
                                </a:lnTo>
                                <a:lnTo>
                                  <a:pt x="f149" y="f164"/>
                                </a:lnTo>
                                <a:lnTo>
                                  <a:pt x="f73" y="f156"/>
                                </a:lnTo>
                                <a:lnTo>
                                  <a:pt x="f39" y="f165"/>
                                </a:lnTo>
                                <a:lnTo>
                                  <a:pt x="f75" y="f166"/>
                                </a:lnTo>
                                <a:lnTo>
                                  <a:pt x="f40" y="f166"/>
                                </a:lnTo>
                                <a:lnTo>
                                  <a:pt x="f77" y="f157"/>
                                </a:lnTo>
                                <a:lnTo>
                                  <a:pt x="f79" y="f166"/>
                                </a:lnTo>
                                <a:lnTo>
                                  <a:pt x="f81" y="f166"/>
                                </a:lnTo>
                                <a:lnTo>
                                  <a:pt x="f36" y="f166"/>
                                </a:lnTo>
                                <a:lnTo>
                                  <a:pt x="f160" y="f166"/>
                                </a:lnTo>
                                <a:lnTo>
                                  <a:pt x="f123" y="f159"/>
                                </a:lnTo>
                                <a:lnTo>
                                  <a:pt x="f34" y="f173"/>
                                </a:lnTo>
                                <a:lnTo>
                                  <a:pt x="f45" y="f174"/>
                                </a:lnTo>
                                <a:lnTo>
                                  <a:pt x="f8" y="f7"/>
                                </a:lnTo>
                                <a:lnTo>
                                  <a:pt x="f112" y="f175"/>
                                </a:lnTo>
                                <a:lnTo>
                                  <a:pt x="f158" y="f165"/>
                                </a:lnTo>
                                <a:lnTo>
                                  <a:pt x="f8" y="f164"/>
                                </a:lnTo>
                                <a:lnTo>
                                  <a:pt x="f45" y="f11"/>
                                </a:lnTo>
                                <a:lnTo>
                                  <a:pt x="f124" y="f19"/>
                                </a:lnTo>
                                <a:lnTo>
                                  <a:pt x="f160" y="f172"/>
                                </a:lnTo>
                                <a:lnTo>
                                  <a:pt x="f36" y="f145"/>
                                </a:lnTo>
                                <a:lnTo>
                                  <a:pt x="f81" y="f152"/>
                                </a:lnTo>
                                <a:lnTo>
                                  <a:pt x="f38" y="f52"/>
                                </a:lnTo>
                                <a:lnTo>
                                  <a:pt x="f153" y="f146"/>
                                </a:lnTo>
                                <a:lnTo>
                                  <a:pt x="f75" y="f63"/>
                                </a:lnTo>
                                <a:lnTo>
                                  <a:pt x="f39" y="f65"/>
                                </a:lnTo>
                                <a:lnTo>
                                  <a:pt x="f73" y="f151"/>
                                </a:lnTo>
                                <a:lnTo>
                                  <a:pt x="f39" y="f68"/>
                                </a:lnTo>
                                <a:lnTo>
                                  <a:pt x="f75" y="f68"/>
                                </a:lnTo>
                                <a:lnTo>
                                  <a:pt x="f77" y="f46"/>
                                </a:lnTo>
                                <a:lnTo>
                                  <a:pt x="f38" y="f28"/>
                                </a:lnTo>
                                <a:lnTo>
                                  <a:pt x="f42" y="f49"/>
                                </a:lnTo>
                                <a:lnTo>
                                  <a:pt x="f83" y="f26"/>
                                </a:lnTo>
                                <a:lnTo>
                                  <a:pt x="f36" y="f56"/>
                                </a:lnTo>
                                <a:lnTo>
                                  <a:pt x="f86" y="f145"/>
                                </a:lnTo>
                                <a:lnTo>
                                  <a:pt x="f124" y="f172"/>
                                </a:lnTo>
                                <a:lnTo>
                                  <a:pt x="f45" y="f19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03598640" name="Freeform 156"/>
                        <wps:cNvSpPr/>
                        <wps:spPr>
                          <a:xfrm>
                            <a:off x="5554513" y="8793052"/>
                            <a:ext cx="51855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6"/>
                              <a:gd name="f7" fmla="val 183"/>
                              <a:gd name="f8" fmla="val 33"/>
                              <a:gd name="f9" fmla="val 48"/>
                              <a:gd name="f10" fmla="val 10"/>
                              <a:gd name="f11" fmla="val 57"/>
                              <a:gd name="f12" fmla="val 29"/>
                              <a:gd name="f13" fmla="val 67"/>
                              <a:gd name="f14" fmla="val 72"/>
                              <a:gd name="f15" fmla="val 77"/>
                              <a:gd name="f16" fmla="val 101"/>
                              <a:gd name="f17" fmla="val 130"/>
                              <a:gd name="f18" fmla="val 154"/>
                              <a:gd name="f19" fmla="val 159"/>
                              <a:gd name="f20" fmla="val 62"/>
                              <a:gd name="f21" fmla="val 144"/>
                              <a:gd name="f22" fmla="val 125"/>
                              <a:gd name="f23" fmla="val 52"/>
                              <a:gd name="f24" fmla="val 106"/>
                              <a:gd name="f25" fmla="val 43"/>
                              <a:gd name="f26" fmla="val 91"/>
                              <a:gd name="f27" fmla="val 87"/>
                              <a:gd name="f28" fmla="val 19"/>
                              <a:gd name="f29" fmla="+- 0 0 -90"/>
                              <a:gd name="f30" fmla="*/ f3 1 76"/>
                              <a:gd name="f31" fmla="*/ f4 1 183"/>
                              <a:gd name="f32" fmla="+- f7 0 f5"/>
                              <a:gd name="f33" fmla="+- f6 0 f5"/>
                              <a:gd name="f34" fmla="*/ f29 f0 1"/>
                              <a:gd name="f35" fmla="*/ f33 1 76"/>
                              <a:gd name="f36" fmla="*/ f32 1 183"/>
                              <a:gd name="f37" fmla="*/ 33 f33 1"/>
                              <a:gd name="f38" fmla="*/ 0 f32 1"/>
                              <a:gd name="f39" fmla="*/ 48 f33 1"/>
                              <a:gd name="f40" fmla="*/ 10 f32 1"/>
                              <a:gd name="f41" fmla="*/ 57 f33 1"/>
                              <a:gd name="f42" fmla="*/ 29 f32 1"/>
                              <a:gd name="f43" fmla="*/ 67 f33 1"/>
                              <a:gd name="f44" fmla="*/ 48 f32 1"/>
                              <a:gd name="f45" fmla="*/ 72 f33 1"/>
                              <a:gd name="f46" fmla="*/ 77 f32 1"/>
                              <a:gd name="f47" fmla="*/ 76 f33 1"/>
                              <a:gd name="f48" fmla="*/ 101 f32 1"/>
                              <a:gd name="f49" fmla="*/ 130 f32 1"/>
                              <a:gd name="f50" fmla="*/ 154 f32 1"/>
                              <a:gd name="f51" fmla="*/ 183 f32 1"/>
                              <a:gd name="f52" fmla="*/ 159 f32 1"/>
                              <a:gd name="f53" fmla="*/ 62 f33 1"/>
                              <a:gd name="f54" fmla="*/ 144 f32 1"/>
                              <a:gd name="f55" fmla="*/ 125 f32 1"/>
                              <a:gd name="f56" fmla="*/ 52 f33 1"/>
                              <a:gd name="f57" fmla="*/ 106 f32 1"/>
                              <a:gd name="f58" fmla="*/ 43 f33 1"/>
                              <a:gd name="f59" fmla="*/ 91 f32 1"/>
                              <a:gd name="f60" fmla="*/ 87 f32 1"/>
                              <a:gd name="f61" fmla="*/ 19 f33 1"/>
                              <a:gd name="f62" fmla="*/ 0 f33 1"/>
                              <a:gd name="f63" fmla="*/ f34 1 f2"/>
                              <a:gd name="f64" fmla="*/ f37 1 76"/>
                              <a:gd name="f65" fmla="*/ f38 1 183"/>
                              <a:gd name="f66" fmla="*/ f39 1 76"/>
                              <a:gd name="f67" fmla="*/ f40 1 183"/>
                              <a:gd name="f68" fmla="*/ f41 1 76"/>
                              <a:gd name="f69" fmla="*/ f42 1 183"/>
                              <a:gd name="f70" fmla="*/ f43 1 76"/>
                              <a:gd name="f71" fmla="*/ f44 1 183"/>
                              <a:gd name="f72" fmla="*/ f45 1 76"/>
                              <a:gd name="f73" fmla="*/ f46 1 183"/>
                              <a:gd name="f74" fmla="*/ f47 1 76"/>
                              <a:gd name="f75" fmla="*/ f48 1 183"/>
                              <a:gd name="f76" fmla="*/ f49 1 183"/>
                              <a:gd name="f77" fmla="*/ f50 1 183"/>
                              <a:gd name="f78" fmla="*/ f51 1 183"/>
                              <a:gd name="f79" fmla="*/ f52 1 183"/>
                              <a:gd name="f80" fmla="*/ f53 1 76"/>
                              <a:gd name="f81" fmla="*/ f54 1 183"/>
                              <a:gd name="f82" fmla="*/ f55 1 183"/>
                              <a:gd name="f83" fmla="*/ f56 1 76"/>
                              <a:gd name="f84" fmla="*/ f57 1 183"/>
                              <a:gd name="f85" fmla="*/ f58 1 76"/>
                              <a:gd name="f86" fmla="*/ f59 1 183"/>
                              <a:gd name="f87" fmla="*/ f60 1 183"/>
                              <a:gd name="f88" fmla="*/ f61 1 76"/>
                              <a:gd name="f89" fmla="*/ f62 1 76"/>
                              <a:gd name="f90" fmla="*/ 0 1 f35"/>
                              <a:gd name="f91" fmla="*/ f6 1 f35"/>
                              <a:gd name="f92" fmla="*/ 0 1 f36"/>
                              <a:gd name="f93" fmla="*/ f7 1 f36"/>
                              <a:gd name="f94" fmla="+- f63 0 f1"/>
                              <a:gd name="f95" fmla="*/ f64 1 f35"/>
                              <a:gd name="f96" fmla="*/ f65 1 f36"/>
                              <a:gd name="f97" fmla="*/ f66 1 f35"/>
                              <a:gd name="f98" fmla="*/ f67 1 f36"/>
                              <a:gd name="f99" fmla="*/ f68 1 f35"/>
                              <a:gd name="f100" fmla="*/ f69 1 f36"/>
                              <a:gd name="f101" fmla="*/ f70 1 f35"/>
                              <a:gd name="f102" fmla="*/ f71 1 f36"/>
                              <a:gd name="f103" fmla="*/ f72 1 f35"/>
                              <a:gd name="f104" fmla="*/ f73 1 f36"/>
                              <a:gd name="f105" fmla="*/ f74 1 f35"/>
                              <a:gd name="f106" fmla="*/ f75 1 f36"/>
                              <a:gd name="f107" fmla="*/ f76 1 f36"/>
                              <a:gd name="f108" fmla="*/ f77 1 f36"/>
                              <a:gd name="f109" fmla="*/ f78 1 f36"/>
                              <a:gd name="f110" fmla="*/ f79 1 f36"/>
                              <a:gd name="f111" fmla="*/ f80 1 f35"/>
                              <a:gd name="f112" fmla="*/ f81 1 f36"/>
                              <a:gd name="f113" fmla="*/ f82 1 f36"/>
                              <a:gd name="f114" fmla="*/ f83 1 f35"/>
                              <a:gd name="f115" fmla="*/ f84 1 f36"/>
                              <a:gd name="f116" fmla="*/ f85 1 f35"/>
                              <a:gd name="f117" fmla="*/ f86 1 f36"/>
                              <a:gd name="f118" fmla="*/ f87 1 f36"/>
                              <a:gd name="f119" fmla="*/ f88 1 f35"/>
                              <a:gd name="f120" fmla="*/ f89 1 f35"/>
                              <a:gd name="f121" fmla="*/ f90 f30 1"/>
                              <a:gd name="f122" fmla="*/ f91 f30 1"/>
                              <a:gd name="f123" fmla="*/ f93 f31 1"/>
                              <a:gd name="f124" fmla="*/ f92 f31 1"/>
                              <a:gd name="f125" fmla="*/ f95 f30 1"/>
                              <a:gd name="f126" fmla="*/ f96 f31 1"/>
                              <a:gd name="f127" fmla="*/ f97 f30 1"/>
                              <a:gd name="f128" fmla="*/ f98 f31 1"/>
                              <a:gd name="f129" fmla="*/ f99 f30 1"/>
                              <a:gd name="f130" fmla="*/ f100 f31 1"/>
                              <a:gd name="f131" fmla="*/ f101 f30 1"/>
                              <a:gd name="f132" fmla="*/ f102 f31 1"/>
                              <a:gd name="f133" fmla="*/ f103 f30 1"/>
                              <a:gd name="f134" fmla="*/ f104 f31 1"/>
                              <a:gd name="f135" fmla="*/ f105 f30 1"/>
                              <a:gd name="f136" fmla="*/ f106 f31 1"/>
                              <a:gd name="f137" fmla="*/ f107 f31 1"/>
                              <a:gd name="f138" fmla="*/ f108 f31 1"/>
                              <a:gd name="f139" fmla="*/ f109 f31 1"/>
                              <a:gd name="f140" fmla="*/ f110 f31 1"/>
                              <a:gd name="f141" fmla="*/ f111 f30 1"/>
                              <a:gd name="f142" fmla="*/ f112 f31 1"/>
                              <a:gd name="f143" fmla="*/ f113 f31 1"/>
                              <a:gd name="f144" fmla="*/ f114 f30 1"/>
                              <a:gd name="f145" fmla="*/ f115 f31 1"/>
                              <a:gd name="f146" fmla="*/ f116 f30 1"/>
                              <a:gd name="f147" fmla="*/ f117 f31 1"/>
                              <a:gd name="f148" fmla="*/ f118 f31 1"/>
                              <a:gd name="f149" fmla="*/ f119 f30 1"/>
                              <a:gd name="f150" fmla="*/ f120 f3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4">
                                <a:pos x="f125" y="f126"/>
                              </a:cxn>
                              <a:cxn ang="f94">
                                <a:pos x="f127" y="f128"/>
                              </a:cxn>
                              <a:cxn ang="f94">
                                <a:pos x="f129" y="f130"/>
                              </a:cxn>
                              <a:cxn ang="f94">
                                <a:pos x="f131" y="f132"/>
                              </a:cxn>
                              <a:cxn ang="f94">
                                <a:pos x="f133" y="f134"/>
                              </a:cxn>
                              <a:cxn ang="f94">
                                <a:pos x="f135" y="f136"/>
                              </a:cxn>
                              <a:cxn ang="f94">
                                <a:pos x="f135" y="f137"/>
                              </a:cxn>
                              <a:cxn ang="f94">
                                <a:pos x="f135" y="f138"/>
                              </a:cxn>
                              <a:cxn ang="f94">
                                <a:pos x="f133" y="f139"/>
                              </a:cxn>
                              <a:cxn ang="f94">
                                <a:pos x="f131" y="f140"/>
                              </a:cxn>
                              <a:cxn ang="f94">
                                <a:pos x="f141" y="f142"/>
                              </a:cxn>
                              <a:cxn ang="f94">
                                <a:pos x="f129" y="f143"/>
                              </a:cxn>
                              <a:cxn ang="f94">
                                <a:pos x="f144" y="f145"/>
                              </a:cxn>
                              <a:cxn ang="f94">
                                <a:pos x="f146" y="f147"/>
                              </a:cxn>
                              <a:cxn ang="f94">
                                <a:pos x="f125" y="f148"/>
                              </a:cxn>
                              <a:cxn ang="f94">
                                <a:pos x="f149" y="f148"/>
                              </a:cxn>
                              <a:cxn ang="f94">
                                <a:pos x="f150" y="f148"/>
                              </a:cxn>
                              <a:cxn ang="f94">
                                <a:pos x="f125" y="f126"/>
                              </a:cxn>
                            </a:cxnLst>
                            <a:rect l="f121" t="f124" r="f122" b="f123"/>
                            <a:pathLst>
                              <a:path w="76" h="183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9"/>
                                </a:lnTo>
                                <a:lnTo>
                                  <a:pt x="f14" y="f15"/>
                                </a:lnTo>
                                <a:lnTo>
                                  <a:pt x="f6" y="f16"/>
                                </a:lnTo>
                                <a:lnTo>
                                  <a:pt x="f6" y="f17"/>
                                </a:lnTo>
                                <a:lnTo>
                                  <a:pt x="f6" y="f18"/>
                                </a:lnTo>
                                <a:lnTo>
                                  <a:pt x="f14" y="f7"/>
                                </a:lnTo>
                                <a:lnTo>
                                  <a:pt x="f13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1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8" y="f27"/>
                                </a:lnTo>
                                <a:lnTo>
                                  <a:pt x="f28" y="f27"/>
                                </a:lnTo>
                                <a:lnTo>
                                  <a:pt x="f5" y="f27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12323642" name="Freeform 157"/>
                        <wps:cNvSpPr/>
                        <wps:spPr>
                          <a:xfrm>
                            <a:off x="5606369" y="8742275"/>
                            <a:ext cx="42985" cy="539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3"/>
                              <a:gd name="f7" fmla="val 86"/>
                              <a:gd name="f8" fmla="val 53"/>
                              <a:gd name="f9" fmla="val 9"/>
                              <a:gd name="f10" fmla="val 58"/>
                              <a:gd name="f11" fmla="val 28"/>
                              <a:gd name="f12" fmla="val 48"/>
                              <a:gd name="f13" fmla="val 67"/>
                              <a:gd name="f14" fmla="val 81"/>
                              <a:gd name="f15" fmla="val 44"/>
                              <a:gd name="f16" fmla="val 39"/>
                              <a:gd name="f17" fmla="val 34"/>
                              <a:gd name="f18" fmla="val 29"/>
                              <a:gd name="f19" fmla="val 24"/>
                              <a:gd name="f20" fmla="val 20"/>
                              <a:gd name="f21" fmla="val 76"/>
                              <a:gd name="f22" fmla="val 15"/>
                              <a:gd name="f23" fmla="val 72"/>
                              <a:gd name="f24" fmla="val 5"/>
                              <a:gd name="f25" fmla="val 52"/>
                              <a:gd name="f26" fmla="val 38"/>
                              <a:gd name="f27" fmla="val 10"/>
                              <a:gd name="f28" fmla="val 4"/>
                              <a:gd name="f29" fmla="+- 0 0 -90"/>
                              <a:gd name="f30" fmla="*/ f3 1 63"/>
                              <a:gd name="f31" fmla="*/ f4 1 86"/>
                              <a:gd name="f32" fmla="+- f7 0 f5"/>
                              <a:gd name="f33" fmla="+- f6 0 f5"/>
                              <a:gd name="f34" fmla="*/ f29 f0 1"/>
                              <a:gd name="f35" fmla="*/ f33 1 63"/>
                              <a:gd name="f36" fmla="*/ f32 1 86"/>
                              <a:gd name="f37" fmla="*/ 53 f33 1"/>
                              <a:gd name="f38" fmla="*/ 9 f32 1"/>
                              <a:gd name="f39" fmla="*/ 58 f33 1"/>
                              <a:gd name="f40" fmla="*/ 28 f32 1"/>
                              <a:gd name="f41" fmla="*/ 63 f33 1"/>
                              <a:gd name="f42" fmla="*/ 48 f32 1"/>
                              <a:gd name="f43" fmla="*/ 67 f32 1"/>
                              <a:gd name="f44" fmla="*/ 81 f32 1"/>
                              <a:gd name="f45" fmla="*/ 44 f33 1"/>
                              <a:gd name="f46" fmla="*/ 39 f33 1"/>
                              <a:gd name="f47" fmla="*/ 86 f32 1"/>
                              <a:gd name="f48" fmla="*/ 34 f33 1"/>
                              <a:gd name="f49" fmla="*/ 29 f33 1"/>
                              <a:gd name="f50" fmla="*/ 24 f33 1"/>
                              <a:gd name="f51" fmla="*/ 20 f33 1"/>
                              <a:gd name="f52" fmla="*/ 76 f32 1"/>
                              <a:gd name="f53" fmla="*/ 15 f33 1"/>
                              <a:gd name="f54" fmla="*/ 72 f32 1"/>
                              <a:gd name="f55" fmla="*/ 5 f33 1"/>
                              <a:gd name="f56" fmla="*/ 0 f33 1"/>
                              <a:gd name="f57" fmla="*/ 52 f32 1"/>
                              <a:gd name="f58" fmla="*/ 38 f32 1"/>
                              <a:gd name="f59" fmla="*/ 24 f32 1"/>
                              <a:gd name="f60" fmla="*/ 10 f33 1"/>
                              <a:gd name="f61" fmla="*/ 4 f32 1"/>
                              <a:gd name="f62" fmla="*/ 0 f32 1"/>
                              <a:gd name="f63" fmla="*/ f34 1 f2"/>
                              <a:gd name="f64" fmla="*/ f37 1 63"/>
                              <a:gd name="f65" fmla="*/ f38 1 86"/>
                              <a:gd name="f66" fmla="*/ f39 1 63"/>
                              <a:gd name="f67" fmla="*/ f40 1 86"/>
                              <a:gd name="f68" fmla="*/ f41 1 63"/>
                              <a:gd name="f69" fmla="*/ f42 1 86"/>
                              <a:gd name="f70" fmla="*/ f43 1 86"/>
                              <a:gd name="f71" fmla="*/ f44 1 86"/>
                              <a:gd name="f72" fmla="*/ f45 1 63"/>
                              <a:gd name="f73" fmla="*/ f46 1 63"/>
                              <a:gd name="f74" fmla="*/ f47 1 86"/>
                              <a:gd name="f75" fmla="*/ f48 1 63"/>
                              <a:gd name="f76" fmla="*/ f49 1 63"/>
                              <a:gd name="f77" fmla="*/ f50 1 63"/>
                              <a:gd name="f78" fmla="*/ f51 1 63"/>
                              <a:gd name="f79" fmla="*/ f52 1 86"/>
                              <a:gd name="f80" fmla="*/ f53 1 63"/>
                              <a:gd name="f81" fmla="*/ f54 1 86"/>
                              <a:gd name="f82" fmla="*/ f55 1 63"/>
                              <a:gd name="f83" fmla="*/ f56 1 63"/>
                              <a:gd name="f84" fmla="*/ f57 1 86"/>
                              <a:gd name="f85" fmla="*/ f58 1 86"/>
                              <a:gd name="f86" fmla="*/ f59 1 86"/>
                              <a:gd name="f87" fmla="*/ f60 1 63"/>
                              <a:gd name="f88" fmla="*/ f61 1 86"/>
                              <a:gd name="f89" fmla="*/ f62 1 86"/>
                              <a:gd name="f90" fmla="*/ 0 1 f35"/>
                              <a:gd name="f91" fmla="*/ f6 1 f35"/>
                              <a:gd name="f92" fmla="*/ 0 1 f36"/>
                              <a:gd name="f93" fmla="*/ f7 1 f36"/>
                              <a:gd name="f94" fmla="+- f63 0 f1"/>
                              <a:gd name="f95" fmla="*/ f64 1 f35"/>
                              <a:gd name="f96" fmla="*/ f65 1 f36"/>
                              <a:gd name="f97" fmla="*/ f66 1 f35"/>
                              <a:gd name="f98" fmla="*/ f67 1 f36"/>
                              <a:gd name="f99" fmla="*/ f68 1 f35"/>
                              <a:gd name="f100" fmla="*/ f69 1 f36"/>
                              <a:gd name="f101" fmla="*/ f70 1 f36"/>
                              <a:gd name="f102" fmla="*/ f71 1 f36"/>
                              <a:gd name="f103" fmla="*/ f72 1 f35"/>
                              <a:gd name="f104" fmla="*/ f73 1 f35"/>
                              <a:gd name="f105" fmla="*/ f74 1 f36"/>
                              <a:gd name="f106" fmla="*/ f75 1 f35"/>
                              <a:gd name="f107" fmla="*/ f76 1 f35"/>
                              <a:gd name="f108" fmla="*/ f77 1 f35"/>
                              <a:gd name="f109" fmla="*/ f78 1 f35"/>
                              <a:gd name="f110" fmla="*/ f79 1 f36"/>
                              <a:gd name="f111" fmla="*/ f80 1 f35"/>
                              <a:gd name="f112" fmla="*/ f81 1 f36"/>
                              <a:gd name="f113" fmla="*/ f82 1 f35"/>
                              <a:gd name="f114" fmla="*/ f83 1 f35"/>
                              <a:gd name="f115" fmla="*/ f84 1 f36"/>
                              <a:gd name="f116" fmla="*/ f85 1 f36"/>
                              <a:gd name="f117" fmla="*/ f86 1 f36"/>
                              <a:gd name="f118" fmla="*/ f87 1 f35"/>
                              <a:gd name="f119" fmla="*/ f88 1 f36"/>
                              <a:gd name="f120" fmla="*/ f89 1 f36"/>
                              <a:gd name="f121" fmla="*/ f90 f30 1"/>
                              <a:gd name="f122" fmla="*/ f91 f30 1"/>
                              <a:gd name="f123" fmla="*/ f93 f31 1"/>
                              <a:gd name="f124" fmla="*/ f92 f31 1"/>
                              <a:gd name="f125" fmla="*/ f95 f30 1"/>
                              <a:gd name="f126" fmla="*/ f96 f31 1"/>
                              <a:gd name="f127" fmla="*/ f97 f30 1"/>
                              <a:gd name="f128" fmla="*/ f98 f31 1"/>
                              <a:gd name="f129" fmla="*/ f99 f30 1"/>
                              <a:gd name="f130" fmla="*/ f100 f31 1"/>
                              <a:gd name="f131" fmla="*/ f101 f31 1"/>
                              <a:gd name="f132" fmla="*/ f102 f31 1"/>
                              <a:gd name="f133" fmla="*/ f103 f30 1"/>
                              <a:gd name="f134" fmla="*/ f104 f30 1"/>
                              <a:gd name="f135" fmla="*/ f105 f31 1"/>
                              <a:gd name="f136" fmla="*/ f106 f30 1"/>
                              <a:gd name="f137" fmla="*/ f107 f30 1"/>
                              <a:gd name="f138" fmla="*/ f108 f30 1"/>
                              <a:gd name="f139" fmla="*/ f109 f30 1"/>
                              <a:gd name="f140" fmla="*/ f110 f31 1"/>
                              <a:gd name="f141" fmla="*/ f111 f30 1"/>
                              <a:gd name="f142" fmla="*/ f112 f31 1"/>
                              <a:gd name="f143" fmla="*/ f113 f30 1"/>
                              <a:gd name="f144" fmla="*/ f114 f30 1"/>
                              <a:gd name="f145" fmla="*/ f115 f31 1"/>
                              <a:gd name="f146" fmla="*/ f116 f31 1"/>
                              <a:gd name="f147" fmla="*/ f117 f31 1"/>
                              <a:gd name="f148" fmla="*/ f118 f30 1"/>
                              <a:gd name="f149" fmla="*/ f119 f31 1"/>
                              <a:gd name="f150" fmla="*/ f120 f3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4">
                                <a:pos x="f125" y="f126"/>
                              </a:cxn>
                              <a:cxn ang="f94">
                                <a:pos x="f127" y="f128"/>
                              </a:cxn>
                              <a:cxn ang="f94">
                                <a:pos x="f129" y="f130"/>
                              </a:cxn>
                              <a:cxn ang="f94">
                                <a:pos x="f127" y="f131"/>
                              </a:cxn>
                              <a:cxn ang="f94">
                                <a:pos x="f125" y="f132"/>
                              </a:cxn>
                              <a:cxn ang="f94">
                                <a:pos x="f133" y="f132"/>
                              </a:cxn>
                              <a:cxn ang="f94">
                                <a:pos x="f134" y="f135"/>
                              </a:cxn>
                              <a:cxn ang="f94">
                                <a:pos x="f136" y="f135"/>
                              </a:cxn>
                              <a:cxn ang="f94">
                                <a:pos x="f137" y="f132"/>
                              </a:cxn>
                              <a:cxn ang="f94">
                                <a:pos x="f138" y="f132"/>
                              </a:cxn>
                              <a:cxn ang="f94">
                                <a:pos x="f139" y="f140"/>
                              </a:cxn>
                              <a:cxn ang="f94">
                                <a:pos x="f141" y="f142"/>
                              </a:cxn>
                              <a:cxn ang="f94">
                                <a:pos x="f143" y="f131"/>
                              </a:cxn>
                              <a:cxn ang="f94">
                                <a:pos x="f144" y="f145"/>
                              </a:cxn>
                              <a:cxn ang="f94">
                                <a:pos x="f144" y="f146"/>
                              </a:cxn>
                              <a:cxn ang="f94">
                                <a:pos x="f143" y="f147"/>
                              </a:cxn>
                              <a:cxn ang="f94">
                                <a:pos x="f148" y="f126"/>
                              </a:cxn>
                              <a:cxn ang="f94">
                                <a:pos x="f139" y="f149"/>
                              </a:cxn>
                              <a:cxn ang="f94">
                                <a:pos x="f137" y="f150"/>
                              </a:cxn>
                              <a:cxn ang="f94">
                                <a:pos x="f133" y="f150"/>
                              </a:cxn>
                              <a:cxn ang="f94">
                                <a:pos x="f125" y="f126"/>
                              </a:cxn>
                            </a:cxnLst>
                            <a:rect l="f121" t="f124" r="f122" b="f123"/>
                            <a:pathLst>
                              <a:path w="63" h="86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6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8" y="f14"/>
                                </a:lnTo>
                                <a:lnTo>
                                  <a:pt x="f15" y="f14"/>
                                </a:lnTo>
                                <a:lnTo>
                                  <a:pt x="f16" y="f7"/>
                                </a:lnTo>
                                <a:lnTo>
                                  <a:pt x="f17" y="f7"/>
                                </a:lnTo>
                                <a:lnTo>
                                  <a:pt x="f18" y="f14"/>
                                </a:lnTo>
                                <a:lnTo>
                                  <a:pt x="f19" y="f14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13"/>
                                </a:lnTo>
                                <a:lnTo>
                                  <a:pt x="f5" y="f25"/>
                                </a:lnTo>
                                <a:lnTo>
                                  <a:pt x="f5" y="f26"/>
                                </a:lnTo>
                                <a:lnTo>
                                  <a:pt x="f24" y="f19"/>
                                </a:lnTo>
                                <a:lnTo>
                                  <a:pt x="f27" y="f9"/>
                                </a:lnTo>
                                <a:lnTo>
                                  <a:pt x="f20" y="f28"/>
                                </a:lnTo>
                                <a:lnTo>
                                  <a:pt x="f18" y="f5"/>
                                </a:lnTo>
                                <a:lnTo>
                                  <a:pt x="f15" y="f5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50107794" name="Freeform 158"/>
                        <wps:cNvSpPr/>
                        <wps:spPr>
                          <a:xfrm>
                            <a:off x="4689372" y="8793052"/>
                            <a:ext cx="812608" cy="38557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1"/>
                              <a:gd name="f8" fmla="val 615"/>
                              <a:gd name="f9" fmla="val 1128"/>
                              <a:gd name="f10" fmla="val 509"/>
                              <a:gd name="f11" fmla="val 1100"/>
                              <a:gd name="f12" fmla="val 514"/>
                              <a:gd name="f13" fmla="val 1071"/>
                              <a:gd name="f14" fmla="val 519"/>
                              <a:gd name="f15" fmla="val 1037"/>
                              <a:gd name="f16" fmla="val 523"/>
                              <a:gd name="f17" fmla="val 1004"/>
                              <a:gd name="f18" fmla="val 970"/>
                              <a:gd name="f19" fmla="val 932"/>
                              <a:gd name="f20" fmla="val 898"/>
                              <a:gd name="f21" fmla="val 499"/>
                              <a:gd name="f22" fmla="val 860"/>
                              <a:gd name="f23" fmla="val 490"/>
                              <a:gd name="f24" fmla="val 826"/>
                              <a:gd name="f25" fmla="val 471"/>
                              <a:gd name="f26" fmla="val 792"/>
                              <a:gd name="f27" fmla="val 451"/>
                              <a:gd name="f28" fmla="val 759"/>
                              <a:gd name="f29" fmla="val 423"/>
                              <a:gd name="f30" fmla="val 730"/>
                              <a:gd name="f31" fmla="val 394"/>
                              <a:gd name="f32" fmla="val 706"/>
                              <a:gd name="f33" fmla="val 687"/>
                              <a:gd name="f34" fmla="val 317"/>
                              <a:gd name="f35" fmla="val 668"/>
                              <a:gd name="f36" fmla="val 274"/>
                              <a:gd name="f37" fmla="val 658"/>
                              <a:gd name="f38" fmla="val 226"/>
                              <a:gd name="f39" fmla="val 653"/>
                              <a:gd name="f40" fmla="val 250"/>
                              <a:gd name="f41" fmla="val 279"/>
                              <a:gd name="f42" fmla="val 663"/>
                              <a:gd name="f43" fmla="val 355"/>
                              <a:gd name="f44" fmla="val 379"/>
                              <a:gd name="f45" fmla="val 399"/>
                              <a:gd name="f46" fmla="val 644"/>
                              <a:gd name="f47" fmla="val 634"/>
                              <a:gd name="f48" fmla="val 437"/>
                              <a:gd name="f49" fmla="val 620"/>
                              <a:gd name="f50" fmla="val 447"/>
                              <a:gd name="f51" fmla="val 605"/>
                              <a:gd name="f52" fmla="val 591"/>
                              <a:gd name="f53" fmla="val 432"/>
                              <a:gd name="f54" fmla="val 576"/>
                              <a:gd name="f55" fmla="val 403"/>
                              <a:gd name="f56" fmla="val 572"/>
                              <a:gd name="f57" fmla="val 384"/>
                              <a:gd name="f58" fmla="val 562"/>
                              <a:gd name="f59" fmla="val 567"/>
                              <a:gd name="f60" fmla="val 456"/>
                              <a:gd name="f61" fmla="val 548"/>
                              <a:gd name="f62" fmla="val 528"/>
                              <a:gd name="f63" fmla="val 547"/>
                              <a:gd name="f64" fmla="val 495"/>
                              <a:gd name="f65" fmla="val 480"/>
                              <a:gd name="f66" fmla="val 476"/>
                              <a:gd name="f67" fmla="val 466"/>
                              <a:gd name="f68" fmla="val 452"/>
                              <a:gd name="f69" fmla="val 586"/>
                              <a:gd name="f70" fmla="val 442"/>
                              <a:gd name="f71" fmla="val 533"/>
                              <a:gd name="f72" fmla="val 427"/>
                              <a:gd name="f73" fmla="val 485"/>
                              <a:gd name="f74" fmla="val 370"/>
                              <a:gd name="f75" fmla="val 408"/>
                              <a:gd name="f76" fmla="val 375"/>
                              <a:gd name="f77" fmla="val 341"/>
                              <a:gd name="f78" fmla="val 312"/>
                              <a:gd name="f79" fmla="val 288"/>
                              <a:gd name="f80" fmla="val 264"/>
                              <a:gd name="f81" fmla="val 538"/>
                              <a:gd name="f82" fmla="val 260"/>
                              <a:gd name="f83" fmla="val 303"/>
                              <a:gd name="f84" fmla="val 322"/>
                              <a:gd name="f85" fmla="val 346"/>
                              <a:gd name="f86" fmla="val 331"/>
                              <a:gd name="f87" fmla="val 413"/>
                              <a:gd name="f88" fmla="val 327"/>
                              <a:gd name="f89" fmla="val 356"/>
                              <a:gd name="f90" fmla="val 308"/>
                              <a:gd name="f91" fmla="val 336"/>
                              <a:gd name="f92" fmla="val 255"/>
                              <a:gd name="f93" fmla="val 240"/>
                              <a:gd name="f94" fmla="val 221"/>
                              <a:gd name="f95" fmla="val 351"/>
                              <a:gd name="f96" fmla="val 207"/>
                              <a:gd name="f97" fmla="val 188"/>
                              <a:gd name="f98" fmla="val 173"/>
                              <a:gd name="f99" fmla="val 389"/>
                              <a:gd name="f100" fmla="val 154"/>
                              <a:gd name="f101" fmla="val 140"/>
                              <a:gd name="f102" fmla="val 130"/>
                              <a:gd name="f103" fmla="val 116"/>
                              <a:gd name="f104" fmla="val 106"/>
                              <a:gd name="f105" fmla="val 101"/>
                              <a:gd name="f106" fmla="val 92"/>
                              <a:gd name="f107" fmla="val 82"/>
                              <a:gd name="f108" fmla="val 77"/>
                              <a:gd name="f109" fmla="val 68"/>
                              <a:gd name="f110" fmla="val 125"/>
                              <a:gd name="f111" fmla="val 135"/>
                              <a:gd name="f112" fmla="val 144"/>
                              <a:gd name="f113" fmla="val 475"/>
                              <a:gd name="f114" fmla="val 149"/>
                              <a:gd name="f115" fmla="val 111"/>
                              <a:gd name="f116" fmla="val 96"/>
                              <a:gd name="f117" fmla="val 595"/>
                              <a:gd name="f118" fmla="val 63"/>
                              <a:gd name="f119" fmla="val 48"/>
                              <a:gd name="f120" fmla="val 29"/>
                              <a:gd name="f121" fmla="val 20"/>
                              <a:gd name="f122" fmla="val 10"/>
                              <a:gd name="f123" fmla="val 418"/>
                              <a:gd name="f124" fmla="val 307"/>
                              <a:gd name="f125" fmla="val 298"/>
                              <a:gd name="f126" fmla="val 183"/>
                              <a:gd name="f127" fmla="val 212"/>
                              <a:gd name="f128" fmla="val 283"/>
                              <a:gd name="f129" fmla="val 269"/>
                              <a:gd name="f130" fmla="val 332"/>
                              <a:gd name="f131" fmla="val 259"/>
                              <a:gd name="f132" fmla="val 231"/>
                              <a:gd name="f133" fmla="val 552"/>
                              <a:gd name="f134" fmla="val 192"/>
                              <a:gd name="f135" fmla="val 557"/>
                              <a:gd name="f136" fmla="val 58"/>
                              <a:gd name="f137" fmla="val 43"/>
                              <a:gd name="f138" fmla="val 524"/>
                              <a:gd name="f139" fmla="val 504"/>
                              <a:gd name="f140" fmla="val 53"/>
                              <a:gd name="f141" fmla="val 67"/>
                              <a:gd name="f142" fmla="val 139"/>
                              <a:gd name="f143" fmla="val 461"/>
                              <a:gd name="f144" fmla="val 428"/>
                              <a:gd name="f145" fmla="val 163"/>
                              <a:gd name="f146" fmla="val 168"/>
                              <a:gd name="f147" fmla="val 120"/>
                              <a:gd name="f148" fmla="val 39"/>
                              <a:gd name="f149" fmla="val 24"/>
                              <a:gd name="f150" fmla="val 15"/>
                              <a:gd name="f151" fmla="val 500"/>
                              <a:gd name="f152" fmla="val 5"/>
                              <a:gd name="f153" fmla="val 543"/>
                              <a:gd name="f154" fmla="val 639"/>
                              <a:gd name="f155" fmla="val 34"/>
                              <a:gd name="f156" fmla="val 87"/>
                              <a:gd name="f157" fmla="val 701"/>
                              <a:gd name="f158" fmla="val 115"/>
                              <a:gd name="f159" fmla="val 716"/>
                              <a:gd name="f160" fmla="val 178"/>
                              <a:gd name="f161" fmla="val 744"/>
                              <a:gd name="f162" fmla="val 764"/>
                              <a:gd name="f163" fmla="val 783"/>
                              <a:gd name="f164" fmla="val 802"/>
                              <a:gd name="f165" fmla="val 821"/>
                              <a:gd name="f166" fmla="val 840"/>
                              <a:gd name="f167" fmla="val 879"/>
                              <a:gd name="f168" fmla="val 922"/>
                              <a:gd name="f169" fmla="val 946"/>
                              <a:gd name="f170" fmla="val 975"/>
                              <a:gd name="f171" fmla="val 1032"/>
                              <a:gd name="f172" fmla="val 1066"/>
                              <a:gd name="f173" fmla="val 1104"/>
                              <a:gd name="f174" fmla="val 1143"/>
                              <a:gd name="f175" fmla="val 1181"/>
                              <a:gd name="f176" fmla="val 1167"/>
                              <a:gd name="f177" fmla="val 1157"/>
                              <a:gd name="f178" fmla="val 1148"/>
                              <a:gd name="f179" fmla="val 1133"/>
                              <a:gd name="f180" fmla="+- 0 0 -90"/>
                              <a:gd name="f181" fmla="*/ f4 1 1191"/>
                              <a:gd name="f182" fmla="*/ f5 1 615"/>
                              <a:gd name="f183" fmla="+- f8 0 f6"/>
                              <a:gd name="f184" fmla="+- f7 0 f6"/>
                              <a:gd name="f185" fmla="*/ f180 f0 1"/>
                              <a:gd name="f186" fmla="*/ f184 1 1191"/>
                              <a:gd name="f187" fmla="*/ f183 1 615"/>
                              <a:gd name="f188" fmla="*/ 1037 f184 1"/>
                              <a:gd name="f189" fmla="*/ 523 f183 1"/>
                              <a:gd name="f190" fmla="*/ 898 f184 1"/>
                              <a:gd name="f191" fmla="*/ 499 f183 1"/>
                              <a:gd name="f192" fmla="*/ 759 f184 1"/>
                              <a:gd name="f193" fmla="*/ 423 f183 1"/>
                              <a:gd name="f194" fmla="*/ 668 f184 1"/>
                              <a:gd name="f195" fmla="*/ 274 f183 1"/>
                              <a:gd name="f196" fmla="*/ 658 f184 1"/>
                              <a:gd name="f197" fmla="*/ 317 f183 1"/>
                              <a:gd name="f198" fmla="*/ 644 f184 1"/>
                              <a:gd name="f199" fmla="*/ 591 f184 1"/>
                              <a:gd name="f200" fmla="*/ 432 f183 1"/>
                              <a:gd name="f201" fmla="*/ 567 f184 1"/>
                              <a:gd name="f202" fmla="*/ 456 f183 1"/>
                              <a:gd name="f203" fmla="*/ 509 f184 1"/>
                              <a:gd name="f204" fmla="*/ 562 f183 1"/>
                              <a:gd name="f205" fmla="*/ 466 f184 1"/>
                              <a:gd name="f206" fmla="*/ 605 f183 1"/>
                              <a:gd name="f207" fmla="*/ 432 f184 1"/>
                              <a:gd name="f208" fmla="*/ 485 f184 1"/>
                              <a:gd name="f209" fmla="*/ 370 f183 1"/>
                              <a:gd name="f210" fmla="*/ 375 f184 1"/>
                              <a:gd name="f211" fmla="*/ 490 f183 1"/>
                              <a:gd name="f212" fmla="*/ 274 f184 1"/>
                              <a:gd name="f213" fmla="*/ 451 f183 1"/>
                              <a:gd name="f214" fmla="*/ 346 f184 1"/>
                              <a:gd name="f215" fmla="*/ 355 f183 1"/>
                              <a:gd name="f216" fmla="*/ 394 f184 1"/>
                              <a:gd name="f217" fmla="*/ 322 f184 1"/>
                              <a:gd name="f218" fmla="*/ 331 f183 1"/>
                              <a:gd name="f219" fmla="*/ 255 f184 1"/>
                              <a:gd name="f220" fmla="*/ 341 f183 1"/>
                              <a:gd name="f221" fmla="*/ 188 f184 1"/>
                              <a:gd name="f222" fmla="*/ 375 f183 1"/>
                              <a:gd name="f223" fmla="*/ 130 f184 1"/>
                              <a:gd name="f224" fmla="*/ 92 f184 1"/>
                              <a:gd name="f225" fmla="*/ 77 f184 1"/>
                              <a:gd name="f226" fmla="*/ 106 f184 1"/>
                              <a:gd name="f227" fmla="*/ 447 f183 1"/>
                              <a:gd name="f228" fmla="*/ 144 f184 1"/>
                              <a:gd name="f229" fmla="*/ 475 f183 1"/>
                              <a:gd name="f230" fmla="*/ 547 f183 1"/>
                              <a:gd name="f231" fmla="*/ 96 f184 1"/>
                              <a:gd name="f232" fmla="*/ 595 f183 1"/>
                              <a:gd name="f233" fmla="*/ 29 f184 1"/>
                              <a:gd name="f234" fmla="*/ 576 f183 1"/>
                              <a:gd name="f235" fmla="*/ 0 f184 1"/>
                              <a:gd name="f236" fmla="*/ 485 f183 1"/>
                              <a:gd name="f237" fmla="*/ 183 f184 1"/>
                              <a:gd name="f238" fmla="*/ 288 f183 1"/>
                              <a:gd name="f239" fmla="*/ 303 f184 1"/>
                              <a:gd name="f240" fmla="*/ 269 f183 1"/>
                              <a:gd name="f241" fmla="*/ 418 f184 1"/>
                              <a:gd name="f242" fmla="*/ 259 f183 1"/>
                              <a:gd name="f243" fmla="*/ 231 f183 1"/>
                              <a:gd name="f244" fmla="*/ 562 f184 1"/>
                              <a:gd name="f245" fmla="*/ 154 f183 1"/>
                              <a:gd name="f246" fmla="*/ 557 f184 1"/>
                              <a:gd name="f247" fmla="*/ 58 f183 1"/>
                              <a:gd name="f248" fmla="*/ 53 f183 1"/>
                              <a:gd name="f249" fmla="*/ 476 f184 1"/>
                              <a:gd name="f250" fmla="*/ 111 f183 1"/>
                              <a:gd name="f251" fmla="*/ 495 f184 1"/>
                              <a:gd name="f252" fmla="*/ 456 f184 1"/>
                              <a:gd name="f253" fmla="*/ 149 f183 1"/>
                              <a:gd name="f254" fmla="*/ 437 f184 1"/>
                              <a:gd name="f255" fmla="*/ 144 f183 1"/>
                              <a:gd name="f256" fmla="*/ 413 f184 1"/>
                              <a:gd name="f257" fmla="*/ 168 f183 1"/>
                              <a:gd name="f258" fmla="*/ 384 f184 1"/>
                              <a:gd name="f259" fmla="*/ 408 f184 1"/>
                              <a:gd name="f260" fmla="*/ 82 f183 1"/>
                              <a:gd name="f261" fmla="*/ 461 f184 1"/>
                              <a:gd name="f262" fmla="*/ 24 f183 1"/>
                              <a:gd name="f263" fmla="*/ 543 f184 1"/>
                              <a:gd name="f264" fmla="*/ 0 f183 1"/>
                              <a:gd name="f265" fmla="*/ 639 f184 1"/>
                              <a:gd name="f266" fmla="*/ 34 f183 1"/>
                              <a:gd name="f267" fmla="*/ 716 f184 1"/>
                              <a:gd name="f268" fmla="*/ 783 f184 1"/>
                              <a:gd name="f269" fmla="*/ 250 f183 1"/>
                              <a:gd name="f270" fmla="*/ 860 f184 1"/>
                              <a:gd name="f271" fmla="*/ 322 f183 1"/>
                              <a:gd name="f272" fmla="*/ 946 f184 1"/>
                              <a:gd name="f273" fmla="*/ 379 f183 1"/>
                              <a:gd name="f274" fmla="*/ 1066 f184 1"/>
                              <a:gd name="f275" fmla="*/ 403 f183 1"/>
                              <a:gd name="f276" fmla="*/ 1181 f184 1"/>
                              <a:gd name="f277" fmla="*/ 413 f183 1"/>
                              <a:gd name="f278" fmla="*/ 1143 f184 1"/>
                              <a:gd name="f279" fmla="*/ 461 f183 1"/>
                              <a:gd name="f280" fmla="*/ f185 1 f3"/>
                              <a:gd name="f281" fmla="*/ f188 1 1191"/>
                              <a:gd name="f282" fmla="*/ f189 1 615"/>
                              <a:gd name="f283" fmla="*/ f190 1 1191"/>
                              <a:gd name="f284" fmla="*/ f191 1 615"/>
                              <a:gd name="f285" fmla="*/ f192 1 1191"/>
                              <a:gd name="f286" fmla="*/ f193 1 615"/>
                              <a:gd name="f287" fmla="*/ f194 1 1191"/>
                              <a:gd name="f288" fmla="*/ f195 1 615"/>
                              <a:gd name="f289" fmla="*/ f196 1 1191"/>
                              <a:gd name="f290" fmla="*/ f197 1 615"/>
                              <a:gd name="f291" fmla="*/ f198 1 1191"/>
                              <a:gd name="f292" fmla="*/ f199 1 1191"/>
                              <a:gd name="f293" fmla="*/ f200 1 615"/>
                              <a:gd name="f294" fmla="*/ f201 1 1191"/>
                              <a:gd name="f295" fmla="*/ f202 1 615"/>
                              <a:gd name="f296" fmla="*/ f203 1 1191"/>
                              <a:gd name="f297" fmla="*/ f204 1 615"/>
                              <a:gd name="f298" fmla="*/ f205 1 1191"/>
                              <a:gd name="f299" fmla="*/ f206 1 615"/>
                              <a:gd name="f300" fmla="*/ f207 1 1191"/>
                              <a:gd name="f301" fmla="*/ f208 1 1191"/>
                              <a:gd name="f302" fmla="*/ f209 1 615"/>
                              <a:gd name="f303" fmla="*/ f210 1 1191"/>
                              <a:gd name="f304" fmla="*/ f211 1 615"/>
                              <a:gd name="f305" fmla="*/ f212 1 1191"/>
                              <a:gd name="f306" fmla="*/ f213 1 615"/>
                              <a:gd name="f307" fmla="*/ f214 1 1191"/>
                              <a:gd name="f308" fmla="*/ f215 1 615"/>
                              <a:gd name="f309" fmla="*/ f216 1 1191"/>
                              <a:gd name="f310" fmla="*/ f217 1 1191"/>
                              <a:gd name="f311" fmla="*/ f218 1 615"/>
                              <a:gd name="f312" fmla="*/ f219 1 1191"/>
                              <a:gd name="f313" fmla="*/ f220 1 615"/>
                              <a:gd name="f314" fmla="*/ f221 1 1191"/>
                              <a:gd name="f315" fmla="*/ f222 1 615"/>
                              <a:gd name="f316" fmla="*/ f223 1 1191"/>
                              <a:gd name="f317" fmla="*/ f224 1 1191"/>
                              <a:gd name="f318" fmla="*/ f225 1 1191"/>
                              <a:gd name="f319" fmla="*/ f226 1 1191"/>
                              <a:gd name="f320" fmla="*/ f227 1 615"/>
                              <a:gd name="f321" fmla="*/ f228 1 1191"/>
                              <a:gd name="f322" fmla="*/ f229 1 615"/>
                              <a:gd name="f323" fmla="*/ f230 1 615"/>
                              <a:gd name="f324" fmla="*/ f231 1 1191"/>
                              <a:gd name="f325" fmla="*/ f232 1 615"/>
                              <a:gd name="f326" fmla="*/ f233 1 1191"/>
                              <a:gd name="f327" fmla="*/ f234 1 615"/>
                              <a:gd name="f328" fmla="*/ f235 1 1191"/>
                              <a:gd name="f329" fmla="*/ f236 1 615"/>
                              <a:gd name="f330" fmla="*/ f237 1 1191"/>
                              <a:gd name="f331" fmla="*/ f238 1 615"/>
                              <a:gd name="f332" fmla="*/ f239 1 1191"/>
                              <a:gd name="f333" fmla="*/ f240 1 615"/>
                              <a:gd name="f334" fmla="*/ f241 1 1191"/>
                              <a:gd name="f335" fmla="*/ f242 1 615"/>
                              <a:gd name="f336" fmla="*/ f243 1 615"/>
                              <a:gd name="f337" fmla="*/ f244 1 1191"/>
                              <a:gd name="f338" fmla="*/ f245 1 615"/>
                              <a:gd name="f339" fmla="*/ f246 1 1191"/>
                              <a:gd name="f340" fmla="*/ f247 1 615"/>
                              <a:gd name="f341" fmla="*/ f248 1 615"/>
                              <a:gd name="f342" fmla="*/ f249 1 1191"/>
                              <a:gd name="f343" fmla="*/ f250 1 615"/>
                              <a:gd name="f344" fmla="*/ f251 1 1191"/>
                              <a:gd name="f345" fmla="*/ f252 1 1191"/>
                              <a:gd name="f346" fmla="*/ f253 1 615"/>
                              <a:gd name="f347" fmla="*/ f254 1 1191"/>
                              <a:gd name="f348" fmla="*/ f255 1 615"/>
                              <a:gd name="f349" fmla="*/ f256 1 1191"/>
                              <a:gd name="f350" fmla="*/ f257 1 615"/>
                              <a:gd name="f351" fmla="*/ f258 1 1191"/>
                              <a:gd name="f352" fmla="*/ f259 1 1191"/>
                              <a:gd name="f353" fmla="*/ f260 1 615"/>
                              <a:gd name="f354" fmla="*/ f261 1 1191"/>
                              <a:gd name="f355" fmla="*/ f262 1 615"/>
                              <a:gd name="f356" fmla="*/ f263 1 1191"/>
                              <a:gd name="f357" fmla="*/ f264 1 615"/>
                              <a:gd name="f358" fmla="*/ f265 1 1191"/>
                              <a:gd name="f359" fmla="*/ f266 1 615"/>
                              <a:gd name="f360" fmla="*/ f267 1 1191"/>
                              <a:gd name="f361" fmla="*/ f268 1 1191"/>
                              <a:gd name="f362" fmla="*/ f269 1 615"/>
                              <a:gd name="f363" fmla="*/ f270 1 1191"/>
                              <a:gd name="f364" fmla="*/ f271 1 615"/>
                              <a:gd name="f365" fmla="*/ f272 1 1191"/>
                              <a:gd name="f366" fmla="*/ f273 1 615"/>
                              <a:gd name="f367" fmla="*/ f274 1 1191"/>
                              <a:gd name="f368" fmla="*/ f275 1 615"/>
                              <a:gd name="f369" fmla="*/ f276 1 1191"/>
                              <a:gd name="f370" fmla="*/ f277 1 615"/>
                              <a:gd name="f371" fmla="*/ f278 1 1191"/>
                              <a:gd name="f372" fmla="*/ f279 1 615"/>
                              <a:gd name="f373" fmla="*/ 0 1 f186"/>
                              <a:gd name="f374" fmla="*/ f7 1 f186"/>
                              <a:gd name="f375" fmla="*/ 0 1 f187"/>
                              <a:gd name="f376" fmla="*/ f8 1 f187"/>
                              <a:gd name="f377" fmla="+- f280 0 f1"/>
                              <a:gd name="f378" fmla="*/ f281 1 f186"/>
                              <a:gd name="f379" fmla="*/ f282 1 f187"/>
                              <a:gd name="f380" fmla="*/ f283 1 f186"/>
                              <a:gd name="f381" fmla="*/ f284 1 f187"/>
                              <a:gd name="f382" fmla="*/ f285 1 f186"/>
                              <a:gd name="f383" fmla="*/ f286 1 f187"/>
                              <a:gd name="f384" fmla="*/ f287 1 f186"/>
                              <a:gd name="f385" fmla="*/ f288 1 f187"/>
                              <a:gd name="f386" fmla="*/ f289 1 f186"/>
                              <a:gd name="f387" fmla="*/ f290 1 f187"/>
                              <a:gd name="f388" fmla="*/ f291 1 f186"/>
                              <a:gd name="f389" fmla="*/ f292 1 f186"/>
                              <a:gd name="f390" fmla="*/ f293 1 f187"/>
                              <a:gd name="f391" fmla="*/ f294 1 f186"/>
                              <a:gd name="f392" fmla="*/ f295 1 f187"/>
                              <a:gd name="f393" fmla="*/ f296 1 f186"/>
                              <a:gd name="f394" fmla="*/ f297 1 f187"/>
                              <a:gd name="f395" fmla="*/ f298 1 f186"/>
                              <a:gd name="f396" fmla="*/ f299 1 f187"/>
                              <a:gd name="f397" fmla="*/ f300 1 f186"/>
                              <a:gd name="f398" fmla="*/ f301 1 f186"/>
                              <a:gd name="f399" fmla="*/ f302 1 f187"/>
                              <a:gd name="f400" fmla="*/ f303 1 f186"/>
                              <a:gd name="f401" fmla="*/ f304 1 f187"/>
                              <a:gd name="f402" fmla="*/ f305 1 f186"/>
                              <a:gd name="f403" fmla="*/ f306 1 f187"/>
                              <a:gd name="f404" fmla="*/ f307 1 f186"/>
                              <a:gd name="f405" fmla="*/ f308 1 f187"/>
                              <a:gd name="f406" fmla="*/ f309 1 f186"/>
                              <a:gd name="f407" fmla="*/ f310 1 f186"/>
                              <a:gd name="f408" fmla="*/ f311 1 f187"/>
                              <a:gd name="f409" fmla="*/ f312 1 f186"/>
                              <a:gd name="f410" fmla="*/ f313 1 f187"/>
                              <a:gd name="f411" fmla="*/ f314 1 f186"/>
                              <a:gd name="f412" fmla="*/ f315 1 f187"/>
                              <a:gd name="f413" fmla="*/ f316 1 f186"/>
                              <a:gd name="f414" fmla="*/ f317 1 f186"/>
                              <a:gd name="f415" fmla="*/ f318 1 f186"/>
                              <a:gd name="f416" fmla="*/ f319 1 f186"/>
                              <a:gd name="f417" fmla="*/ f320 1 f187"/>
                              <a:gd name="f418" fmla="*/ f321 1 f186"/>
                              <a:gd name="f419" fmla="*/ f322 1 f187"/>
                              <a:gd name="f420" fmla="*/ f323 1 f187"/>
                              <a:gd name="f421" fmla="*/ f324 1 f186"/>
                              <a:gd name="f422" fmla="*/ f325 1 f187"/>
                              <a:gd name="f423" fmla="*/ f326 1 f186"/>
                              <a:gd name="f424" fmla="*/ f327 1 f187"/>
                              <a:gd name="f425" fmla="*/ f328 1 f186"/>
                              <a:gd name="f426" fmla="*/ f329 1 f187"/>
                              <a:gd name="f427" fmla="*/ f330 1 f186"/>
                              <a:gd name="f428" fmla="*/ f331 1 f187"/>
                              <a:gd name="f429" fmla="*/ f332 1 f186"/>
                              <a:gd name="f430" fmla="*/ f333 1 f187"/>
                              <a:gd name="f431" fmla="*/ f334 1 f186"/>
                              <a:gd name="f432" fmla="*/ f335 1 f187"/>
                              <a:gd name="f433" fmla="*/ f336 1 f187"/>
                              <a:gd name="f434" fmla="*/ f337 1 f186"/>
                              <a:gd name="f435" fmla="*/ f338 1 f187"/>
                              <a:gd name="f436" fmla="*/ f339 1 f186"/>
                              <a:gd name="f437" fmla="*/ f340 1 f187"/>
                              <a:gd name="f438" fmla="*/ f341 1 f187"/>
                              <a:gd name="f439" fmla="*/ f342 1 f186"/>
                              <a:gd name="f440" fmla="*/ f343 1 f187"/>
                              <a:gd name="f441" fmla="*/ f344 1 f186"/>
                              <a:gd name="f442" fmla="*/ f345 1 f186"/>
                              <a:gd name="f443" fmla="*/ f346 1 f187"/>
                              <a:gd name="f444" fmla="*/ f347 1 f186"/>
                              <a:gd name="f445" fmla="*/ f348 1 f187"/>
                              <a:gd name="f446" fmla="*/ f349 1 f186"/>
                              <a:gd name="f447" fmla="*/ f350 1 f187"/>
                              <a:gd name="f448" fmla="*/ f351 1 f186"/>
                              <a:gd name="f449" fmla="*/ f352 1 f186"/>
                              <a:gd name="f450" fmla="*/ f353 1 f187"/>
                              <a:gd name="f451" fmla="*/ f354 1 f186"/>
                              <a:gd name="f452" fmla="*/ f355 1 f187"/>
                              <a:gd name="f453" fmla="*/ f356 1 f186"/>
                              <a:gd name="f454" fmla="*/ f357 1 f187"/>
                              <a:gd name="f455" fmla="*/ f358 1 f186"/>
                              <a:gd name="f456" fmla="*/ f359 1 f187"/>
                              <a:gd name="f457" fmla="*/ f360 1 f186"/>
                              <a:gd name="f458" fmla="*/ f361 1 f186"/>
                              <a:gd name="f459" fmla="*/ f362 1 f187"/>
                              <a:gd name="f460" fmla="*/ f363 1 f186"/>
                              <a:gd name="f461" fmla="*/ f364 1 f187"/>
                              <a:gd name="f462" fmla="*/ f365 1 f186"/>
                              <a:gd name="f463" fmla="*/ f366 1 f187"/>
                              <a:gd name="f464" fmla="*/ f367 1 f186"/>
                              <a:gd name="f465" fmla="*/ f368 1 f187"/>
                              <a:gd name="f466" fmla="*/ f369 1 f186"/>
                              <a:gd name="f467" fmla="*/ f370 1 f187"/>
                              <a:gd name="f468" fmla="*/ f371 1 f186"/>
                              <a:gd name="f469" fmla="*/ f372 1 f187"/>
                              <a:gd name="f470" fmla="*/ f373 f181 1"/>
                              <a:gd name="f471" fmla="*/ f374 f181 1"/>
                              <a:gd name="f472" fmla="*/ f376 f182 1"/>
                              <a:gd name="f473" fmla="*/ f375 f182 1"/>
                              <a:gd name="f474" fmla="*/ f378 f181 1"/>
                              <a:gd name="f475" fmla="*/ f379 f182 1"/>
                              <a:gd name="f476" fmla="*/ f380 f181 1"/>
                              <a:gd name="f477" fmla="*/ f381 f182 1"/>
                              <a:gd name="f478" fmla="*/ f382 f181 1"/>
                              <a:gd name="f479" fmla="*/ f383 f182 1"/>
                              <a:gd name="f480" fmla="*/ f384 f181 1"/>
                              <a:gd name="f481" fmla="*/ f385 f182 1"/>
                              <a:gd name="f482" fmla="*/ f386 f181 1"/>
                              <a:gd name="f483" fmla="*/ f387 f182 1"/>
                              <a:gd name="f484" fmla="*/ f388 f181 1"/>
                              <a:gd name="f485" fmla="*/ f389 f181 1"/>
                              <a:gd name="f486" fmla="*/ f390 f182 1"/>
                              <a:gd name="f487" fmla="*/ f391 f181 1"/>
                              <a:gd name="f488" fmla="*/ f392 f182 1"/>
                              <a:gd name="f489" fmla="*/ f393 f181 1"/>
                              <a:gd name="f490" fmla="*/ f394 f182 1"/>
                              <a:gd name="f491" fmla="*/ f395 f181 1"/>
                              <a:gd name="f492" fmla="*/ f396 f182 1"/>
                              <a:gd name="f493" fmla="*/ f397 f181 1"/>
                              <a:gd name="f494" fmla="*/ f398 f181 1"/>
                              <a:gd name="f495" fmla="*/ f399 f182 1"/>
                              <a:gd name="f496" fmla="*/ f400 f181 1"/>
                              <a:gd name="f497" fmla="*/ f401 f182 1"/>
                              <a:gd name="f498" fmla="*/ f402 f181 1"/>
                              <a:gd name="f499" fmla="*/ f403 f182 1"/>
                              <a:gd name="f500" fmla="*/ f404 f181 1"/>
                              <a:gd name="f501" fmla="*/ f405 f182 1"/>
                              <a:gd name="f502" fmla="*/ f406 f181 1"/>
                              <a:gd name="f503" fmla="*/ f407 f181 1"/>
                              <a:gd name="f504" fmla="*/ f408 f182 1"/>
                              <a:gd name="f505" fmla="*/ f409 f181 1"/>
                              <a:gd name="f506" fmla="*/ f410 f182 1"/>
                              <a:gd name="f507" fmla="*/ f411 f181 1"/>
                              <a:gd name="f508" fmla="*/ f412 f182 1"/>
                              <a:gd name="f509" fmla="*/ f413 f181 1"/>
                              <a:gd name="f510" fmla="*/ f414 f181 1"/>
                              <a:gd name="f511" fmla="*/ f415 f181 1"/>
                              <a:gd name="f512" fmla="*/ f416 f181 1"/>
                              <a:gd name="f513" fmla="*/ f417 f182 1"/>
                              <a:gd name="f514" fmla="*/ f418 f181 1"/>
                              <a:gd name="f515" fmla="*/ f419 f182 1"/>
                              <a:gd name="f516" fmla="*/ f420 f182 1"/>
                              <a:gd name="f517" fmla="*/ f421 f181 1"/>
                              <a:gd name="f518" fmla="*/ f422 f182 1"/>
                              <a:gd name="f519" fmla="*/ f423 f181 1"/>
                              <a:gd name="f520" fmla="*/ f424 f182 1"/>
                              <a:gd name="f521" fmla="*/ f425 f181 1"/>
                              <a:gd name="f522" fmla="*/ f426 f182 1"/>
                              <a:gd name="f523" fmla="*/ f427 f181 1"/>
                              <a:gd name="f524" fmla="*/ f428 f182 1"/>
                              <a:gd name="f525" fmla="*/ f429 f181 1"/>
                              <a:gd name="f526" fmla="*/ f430 f182 1"/>
                              <a:gd name="f527" fmla="*/ f431 f181 1"/>
                              <a:gd name="f528" fmla="*/ f432 f182 1"/>
                              <a:gd name="f529" fmla="*/ f433 f182 1"/>
                              <a:gd name="f530" fmla="*/ f434 f181 1"/>
                              <a:gd name="f531" fmla="*/ f435 f182 1"/>
                              <a:gd name="f532" fmla="*/ f436 f181 1"/>
                              <a:gd name="f533" fmla="*/ f437 f182 1"/>
                              <a:gd name="f534" fmla="*/ f438 f182 1"/>
                              <a:gd name="f535" fmla="*/ f439 f181 1"/>
                              <a:gd name="f536" fmla="*/ f440 f182 1"/>
                              <a:gd name="f537" fmla="*/ f441 f181 1"/>
                              <a:gd name="f538" fmla="*/ f442 f181 1"/>
                              <a:gd name="f539" fmla="*/ f443 f182 1"/>
                              <a:gd name="f540" fmla="*/ f444 f181 1"/>
                              <a:gd name="f541" fmla="*/ f445 f182 1"/>
                              <a:gd name="f542" fmla="*/ f446 f181 1"/>
                              <a:gd name="f543" fmla="*/ f447 f182 1"/>
                              <a:gd name="f544" fmla="*/ f448 f181 1"/>
                              <a:gd name="f545" fmla="*/ f449 f181 1"/>
                              <a:gd name="f546" fmla="*/ f450 f182 1"/>
                              <a:gd name="f547" fmla="*/ f451 f181 1"/>
                              <a:gd name="f548" fmla="*/ f452 f182 1"/>
                              <a:gd name="f549" fmla="*/ f453 f181 1"/>
                              <a:gd name="f550" fmla="*/ f454 f182 1"/>
                              <a:gd name="f551" fmla="*/ f455 f181 1"/>
                              <a:gd name="f552" fmla="*/ f456 f182 1"/>
                              <a:gd name="f553" fmla="*/ f457 f181 1"/>
                              <a:gd name="f554" fmla="*/ f458 f181 1"/>
                              <a:gd name="f555" fmla="*/ f459 f182 1"/>
                              <a:gd name="f556" fmla="*/ f460 f181 1"/>
                              <a:gd name="f557" fmla="*/ f461 f182 1"/>
                              <a:gd name="f558" fmla="*/ f462 f181 1"/>
                              <a:gd name="f559" fmla="*/ f463 f182 1"/>
                              <a:gd name="f560" fmla="*/ f464 f181 1"/>
                              <a:gd name="f561" fmla="*/ f465 f182 1"/>
                              <a:gd name="f562" fmla="*/ f466 f181 1"/>
                              <a:gd name="f563" fmla="*/ f467 f182 1"/>
                              <a:gd name="f564" fmla="*/ f468 f181 1"/>
                              <a:gd name="f565" fmla="*/ f469 f18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77">
                                <a:pos x="f474" y="f475"/>
                              </a:cxn>
                              <a:cxn ang="f377">
                                <a:pos x="f476" y="f477"/>
                              </a:cxn>
                              <a:cxn ang="f377">
                                <a:pos x="f478" y="f479"/>
                              </a:cxn>
                              <a:cxn ang="f377">
                                <a:pos x="f480" y="f481"/>
                              </a:cxn>
                              <a:cxn ang="f377">
                                <a:pos x="f482" y="f483"/>
                              </a:cxn>
                              <a:cxn ang="f377">
                                <a:pos x="f484" y="f479"/>
                              </a:cxn>
                              <a:cxn ang="f377">
                                <a:pos x="f485" y="f486"/>
                              </a:cxn>
                              <a:cxn ang="f377">
                                <a:pos x="f487" y="f488"/>
                              </a:cxn>
                              <a:cxn ang="f377">
                                <a:pos x="f489" y="f490"/>
                              </a:cxn>
                              <a:cxn ang="f377">
                                <a:pos x="f491" y="f492"/>
                              </a:cxn>
                              <a:cxn ang="f377">
                                <a:pos x="f493" y="f477"/>
                              </a:cxn>
                              <a:cxn ang="f377">
                                <a:pos x="f494" y="f495"/>
                              </a:cxn>
                              <a:cxn ang="f377">
                                <a:pos x="f496" y="f497"/>
                              </a:cxn>
                              <a:cxn ang="f377">
                                <a:pos x="f498" y="f475"/>
                              </a:cxn>
                              <a:cxn ang="f377">
                                <a:pos x="f498" y="f499"/>
                              </a:cxn>
                              <a:cxn ang="f377">
                                <a:pos x="f500" y="f501"/>
                              </a:cxn>
                              <a:cxn ang="f377">
                                <a:pos x="f502" y="f483"/>
                              </a:cxn>
                              <a:cxn ang="f377">
                                <a:pos x="f503" y="f504"/>
                              </a:cxn>
                              <a:cxn ang="f377">
                                <a:pos x="f505" y="f506"/>
                              </a:cxn>
                              <a:cxn ang="f377">
                                <a:pos x="f507" y="f508"/>
                              </a:cxn>
                              <a:cxn ang="f377">
                                <a:pos x="f509" y="f486"/>
                              </a:cxn>
                              <a:cxn ang="f377">
                                <a:pos x="f510" y="f486"/>
                              </a:cxn>
                              <a:cxn ang="f377">
                                <a:pos x="f511" y="f499"/>
                              </a:cxn>
                              <a:cxn ang="f377">
                                <a:pos x="f512" y="f513"/>
                              </a:cxn>
                              <a:cxn ang="f377">
                                <a:pos x="f514" y="f515"/>
                              </a:cxn>
                              <a:cxn ang="f377">
                                <a:pos x="f514" y="f516"/>
                              </a:cxn>
                              <a:cxn ang="f377">
                                <a:pos x="f517" y="f518"/>
                              </a:cxn>
                              <a:cxn ang="f377">
                                <a:pos x="f519" y="f520"/>
                              </a:cxn>
                              <a:cxn ang="f377">
                                <a:pos x="f521" y="f522"/>
                              </a:cxn>
                              <a:cxn ang="f377">
                                <a:pos x="f511" y="f501"/>
                              </a:cxn>
                              <a:cxn ang="f377">
                                <a:pos x="f523" y="f524"/>
                              </a:cxn>
                              <a:cxn ang="f377">
                                <a:pos x="f525" y="f526"/>
                              </a:cxn>
                              <a:cxn ang="f377">
                                <a:pos x="f527" y="f528"/>
                              </a:cxn>
                              <a:cxn ang="f377">
                                <a:pos x="f489" y="f529"/>
                              </a:cxn>
                              <a:cxn ang="f377">
                                <a:pos x="f530" y="f531"/>
                              </a:cxn>
                              <a:cxn ang="f377">
                                <a:pos x="f532" y="f533"/>
                              </a:cxn>
                              <a:cxn ang="f377">
                                <a:pos x="f494" y="f534"/>
                              </a:cxn>
                              <a:cxn ang="f377">
                                <a:pos x="f535" y="f536"/>
                              </a:cxn>
                              <a:cxn ang="f377">
                                <a:pos x="f537" y="f531"/>
                              </a:cxn>
                              <a:cxn ang="f377">
                                <a:pos x="f538" y="f539"/>
                              </a:cxn>
                              <a:cxn ang="f377">
                                <a:pos x="f540" y="f541"/>
                              </a:cxn>
                              <a:cxn ang="f377">
                                <a:pos x="f542" y="f543"/>
                              </a:cxn>
                              <a:cxn ang="f377">
                                <a:pos x="f544" y="f531"/>
                              </a:cxn>
                              <a:cxn ang="f377">
                                <a:pos x="f545" y="f546"/>
                              </a:cxn>
                              <a:cxn ang="f377">
                                <a:pos x="f547" y="f548"/>
                              </a:cxn>
                              <a:cxn ang="f377">
                                <a:pos x="f549" y="f550"/>
                              </a:cxn>
                              <a:cxn ang="f377">
                                <a:pos x="f551" y="f552"/>
                              </a:cxn>
                              <a:cxn ang="f377">
                                <a:pos x="f553" y="f539"/>
                              </a:cxn>
                              <a:cxn ang="f377">
                                <a:pos x="f554" y="f555"/>
                              </a:cxn>
                              <a:cxn ang="f377">
                                <a:pos x="f556" y="f557"/>
                              </a:cxn>
                              <a:cxn ang="f377">
                                <a:pos x="f558" y="f559"/>
                              </a:cxn>
                              <a:cxn ang="f377">
                                <a:pos x="f560" y="f561"/>
                              </a:cxn>
                              <a:cxn ang="f377">
                                <a:pos x="f562" y="f563"/>
                              </a:cxn>
                              <a:cxn ang="f377">
                                <a:pos x="f564" y="f565"/>
                              </a:cxn>
                            </a:cxnLst>
                            <a:rect l="f470" t="f473" r="f471" b="f472"/>
                            <a:pathLst>
                              <a:path w="1191" h="615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6"/>
                                </a:lnTo>
                                <a:lnTo>
                                  <a:pt x="f18" y="f14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39" y="f41"/>
                                </a:lnTo>
                                <a:lnTo>
                                  <a:pt x="f37" y="f34"/>
                                </a:lnTo>
                                <a:lnTo>
                                  <a:pt x="f42" y="f43"/>
                                </a:lnTo>
                                <a:lnTo>
                                  <a:pt x="f37" y="f44"/>
                                </a:lnTo>
                                <a:lnTo>
                                  <a:pt x="f39" y="f45"/>
                                </a:lnTo>
                                <a:lnTo>
                                  <a:pt x="f46" y="f29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0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45"/>
                                </a:lnTo>
                                <a:lnTo>
                                  <a:pt x="f59" y="f60"/>
                                </a:lnTo>
                                <a:lnTo>
                                  <a:pt x="f58" y="f21"/>
                                </a:lnTo>
                                <a:lnTo>
                                  <a:pt x="f61" y="f62"/>
                                </a:lnTo>
                                <a:lnTo>
                                  <a:pt x="f62" y="f63"/>
                                </a:lnTo>
                                <a:lnTo>
                                  <a:pt x="f10" y="f58"/>
                                </a:lnTo>
                                <a:lnTo>
                                  <a:pt x="f64" y="f54"/>
                                </a:lnTo>
                                <a:lnTo>
                                  <a:pt x="f65" y="f52"/>
                                </a:lnTo>
                                <a:lnTo>
                                  <a:pt x="f66" y="f8"/>
                                </a:lnTo>
                                <a:lnTo>
                                  <a:pt x="f67" y="f51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58"/>
                                </a:lnTo>
                                <a:lnTo>
                                  <a:pt x="f48" y="f71"/>
                                </a:lnTo>
                                <a:lnTo>
                                  <a:pt x="f53" y="f21"/>
                                </a:lnTo>
                                <a:lnTo>
                                  <a:pt x="f48" y="f67"/>
                                </a:lnTo>
                                <a:lnTo>
                                  <a:pt x="f50" y="f72"/>
                                </a:lnTo>
                                <a:lnTo>
                                  <a:pt x="f67" y="f31"/>
                                </a:lnTo>
                                <a:lnTo>
                                  <a:pt x="f73" y="f74"/>
                                </a:lnTo>
                                <a:lnTo>
                                  <a:pt x="f67" y="f2"/>
                                </a:lnTo>
                                <a:lnTo>
                                  <a:pt x="f70" y="f29"/>
                                </a:lnTo>
                                <a:lnTo>
                                  <a:pt x="f75" y="f67"/>
                                </a:lnTo>
                                <a:lnTo>
                                  <a:pt x="f76" y="f23"/>
                                </a:lnTo>
                                <a:lnTo>
                                  <a:pt x="f77" y="f21"/>
                                </a:lnTo>
                                <a:lnTo>
                                  <a:pt x="f78" y="f10"/>
                                </a:lnTo>
                                <a:lnTo>
                                  <a:pt x="f79" y="f12"/>
                                </a:lnTo>
                                <a:lnTo>
                                  <a:pt x="f36" y="f16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12"/>
                                </a:lnTo>
                                <a:lnTo>
                                  <a:pt x="f80" y="f73"/>
                                </a:lnTo>
                                <a:lnTo>
                                  <a:pt x="f36" y="f27"/>
                                </a:lnTo>
                                <a:lnTo>
                                  <a:pt x="f79" y="f29"/>
                                </a:lnTo>
                                <a:lnTo>
                                  <a:pt x="f83" y="f45"/>
                                </a:lnTo>
                                <a:lnTo>
                                  <a:pt x="f84" y="f76"/>
                                </a:lnTo>
                                <a:lnTo>
                                  <a:pt x="f85" y="f43"/>
                                </a:lnTo>
                                <a:lnTo>
                                  <a:pt x="f74" y="f85"/>
                                </a:lnTo>
                                <a:lnTo>
                                  <a:pt x="f29" y="f86"/>
                                </a:lnTo>
                                <a:lnTo>
                                  <a:pt x="f87" y="f78"/>
                                </a:lnTo>
                                <a:lnTo>
                                  <a:pt x="f31" y="f34"/>
                                </a:lnTo>
                                <a:lnTo>
                                  <a:pt x="f76" y="f88"/>
                                </a:lnTo>
                                <a:lnTo>
                                  <a:pt x="f89" y="f88"/>
                                </a:lnTo>
                                <a:lnTo>
                                  <a:pt x="f77" y="f86"/>
                                </a:lnTo>
                                <a:lnTo>
                                  <a:pt x="f84" y="f86"/>
                                </a:lnTo>
                                <a:lnTo>
                                  <a:pt x="f90" y="f86"/>
                                </a:lnTo>
                                <a:lnTo>
                                  <a:pt x="f79" y="f91"/>
                                </a:lnTo>
                                <a:lnTo>
                                  <a:pt x="f36" y="f91"/>
                                </a:lnTo>
                                <a:lnTo>
                                  <a:pt x="f92" y="f77"/>
                                </a:lnTo>
                                <a:lnTo>
                                  <a:pt x="f93" y="f85"/>
                                </a:lnTo>
                                <a:lnTo>
                                  <a:pt x="f94" y="f95"/>
                                </a:lnTo>
                                <a:lnTo>
                                  <a:pt x="f96" y="f2"/>
                                </a:lnTo>
                                <a:lnTo>
                                  <a:pt x="f97" y="f76"/>
                                </a:lnTo>
                                <a:lnTo>
                                  <a:pt x="f98" y="f99"/>
                                </a:lnTo>
                                <a:lnTo>
                                  <a:pt x="f100" y="f55"/>
                                </a:lnTo>
                                <a:lnTo>
                                  <a:pt x="f101" y="f72"/>
                                </a:lnTo>
                                <a:lnTo>
                                  <a:pt x="f102" y="f53"/>
                                </a:lnTo>
                                <a:lnTo>
                                  <a:pt x="f103" y="f53"/>
                                </a:lnTo>
                                <a:lnTo>
                                  <a:pt x="f104" y="f53"/>
                                </a:lnTo>
                                <a:lnTo>
                                  <a:pt x="f105" y="f53"/>
                                </a:lnTo>
                                <a:lnTo>
                                  <a:pt x="f106" y="f53"/>
                                </a:lnTo>
                                <a:lnTo>
                                  <a:pt x="f107" y="f48"/>
                                </a:lnTo>
                                <a:lnTo>
                                  <a:pt x="f108" y="f70"/>
                                </a:lnTo>
                                <a:lnTo>
                                  <a:pt x="f109" y="f27"/>
                                </a:lnTo>
                                <a:lnTo>
                                  <a:pt x="f108" y="f27"/>
                                </a:lnTo>
                                <a:lnTo>
                                  <a:pt x="f107" y="f27"/>
                                </a:lnTo>
                                <a:lnTo>
                                  <a:pt x="f106" y="f50"/>
                                </a:lnTo>
                                <a:lnTo>
                                  <a:pt x="f105" y="f50"/>
                                </a:lnTo>
                                <a:lnTo>
                                  <a:pt x="f104" y="f50"/>
                                </a:lnTo>
                                <a:lnTo>
                                  <a:pt x="f103" y="f50"/>
                                </a:lnTo>
                                <a:lnTo>
                                  <a:pt x="f110" y="f27"/>
                                </a:lnTo>
                                <a:lnTo>
                                  <a:pt x="f111" y="f60"/>
                                </a:lnTo>
                                <a:lnTo>
                                  <a:pt x="f112" y="f113"/>
                                </a:lnTo>
                                <a:lnTo>
                                  <a:pt x="f114" y="f64"/>
                                </a:lnTo>
                                <a:lnTo>
                                  <a:pt x="f114" y="f12"/>
                                </a:lnTo>
                                <a:lnTo>
                                  <a:pt x="f114" y="f71"/>
                                </a:lnTo>
                                <a:lnTo>
                                  <a:pt x="f112" y="f63"/>
                                </a:lnTo>
                                <a:lnTo>
                                  <a:pt x="f111" y="f58"/>
                                </a:lnTo>
                                <a:lnTo>
                                  <a:pt x="f110" y="f54"/>
                                </a:lnTo>
                                <a:lnTo>
                                  <a:pt x="f115" y="f69"/>
                                </a:lnTo>
                                <a:lnTo>
                                  <a:pt x="f116" y="f117"/>
                                </a:lnTo>
                                <a:lnTo>
                                  <a:pt x="f107" y="f117"/>
                                </a:lnTo>
                                <a:lnTo>
                                  <a:pt x="f118" y="f117"/>
                                </a:lnTo>
                                <a:lnTo>
                                  <a:pt x="f119" y="f52"/>
                                </a:lnTo>
                                <a:lnTo>
                                  <a:pt x="f120" y="f54"/>
                                </a:lnTo>
                                <a:lnTo>
                                  <a:pt x="f121" y="f58"/>
                                </a:lnTo>
                                <a:lnTo>
                                  <a:pt x="f122" y="f81"/>
                                </a:lnTo>
                                <a:lnTo>
                                  <a:pt x="f6" y="f12"/>
                                </a:lnTo>
                                <a:lnTo>
                                  <a:pt x="f6" y="f73"/>
                                </a:lnTo>
                                <a:lnTo>
                                  <a:pt x="f122" y="f27"/>
                                </a:lnTo>
                                <a:lnTo>
                                  <a:pt x="f120" y="f123"/>
                                </a:lnTo>
                                <a:lnTo>
                                  <a:pt x="f119" y="f57"/>
                                </a:lnTo>
                                <a:lnTo>
                                  <a:pt x="f108" y="f43"/>
                                </a:lnTo>
                                <a:lnTo>
                                  <a:pt x="f105" y="f88"/>
                                </a:lnTo>
                                <a:lnTo>
                                  <a:pt x="f102" y="f124"/>
                                </a:lnTo>
                                <a:lnTo>
                                  <a:pt x="f100" y="f125"/>
                                </a:lnTo>
                                <a:lnTo>
                                  <a:pt x="f126" y="f79"/>
                                </a:lnTo>
                                <a:lnTo>
                                  <a:pt x="f127" y="f128"/>
                                </a:lnTo>
                                <a:lnTo>
                                  <a:pt x="f93" y="f41"/>
                                </a:lnTo>
                                <a:lnTo>
                                  <a:pt x="f36" y="f36"/>
                                </a:lnTo>
                                <a:lnTo>
                                  <a:pt x="f83" y="f129"/>
                                </a:lnTo>
                                <a:lnTo>
                                  <a:pt x="f130" y="f129"/>
                                </a:lnTo>
                                <a:lnTo>
                                  <a:pt x="f2" y="f80"/>
                                </a:lnTo>
                                <a:lnTo>
                                  <a:pt x="f99" y="f80"/>
                                </a:lnTo>
                                <a:lnTo>
                                  <a:pt x="f123" y="f131"/>
                                </a:lnTo>
                                <a:lnTo>
                                  <a:pt x="f50" y="f92"/>
                                </a:lnTo>
                                <a:lnTo>
                                  <a:pt x="f25" y="f40"/>
                                </a:lnTo>
                                <a:lnTo>
                                  <a:pt x="f23" y="f93"/>
                                </a:lnTo>
                                <a:lnTo>
                                  <a:pt x="f10" y="f132"/>
                                </a:lnTo>
                                <a:lnTo>
                                  <a:pt x="f62" y="f94"/>
                                </a:lnTo>
                                <a:lnTo>
                                  <a:pt x="f81" y="f96"/>
                                </a:lnTo>
                                <a:lnTo>
                                  <a:pt x="f133" y="f134"/>
                                </a:lnTo>
                                <a:lnTo>
                                  <a:pt x="f58" y="f100"/>
                                </a:lnTo>
                                <a:lnTo>
                                  <a:pt x="f56" y="f110"/>
                                </a:lnTo>
                                <a:lnTo>
                                  <a:pt x="f56" y="f116"/>
                                </a:lnTo>
                                <a:lnTo>
                                  <a:pt x="f59" y="f108"/>
                                </a:lnTo>
                                <a:lnTo>
                                  <a:pt x="f135" y="f136"/>
                                </a:lnTo>
                                <a:lnTo>
                                  <a:pt x="f81" y="f137"/>
                                </a:lnTo>
                                <a:lnTo>
                                  <a:pt x="f138" y="f137"/>
                                </a:lnTo>
                                <a:lnTo>
                                  <a:pt x="f139" y="f137"/>
                                </a:lnTo>
                                <a:lnTo>
                                  <a:pt x="f73" y="f140"/>
                                </a:lnTo>
                                <a:lnTo>
                                  <a:pt x="f66" y="f141"/>
                                </a:lnTo>
                                <a:lnTo>
                                  <a:pt x="f25" y="f107"/>
                                </a:lnTo>
                                <a:lnTo>
                                  <a:pt x="f25" y="f116"/>
                                </a:lnTo>
                                <a:lnTo>
                                  <a:pt x="f66" y="f115"/>
                                </a:lnTo>
                                <a:lnTo>
                                  <a:pt x="f65" y="f102"/>
                                </a:lnTo>
                                <a:lnTo>
                                  <a:pt x="f64" y="f142"/>
                                </a:lnTo>
                                <a:lnTo>
                                  <a:pt x="f139" y="f114"/>
                                </a:lnTo>
                                <a:lnTo>
                                  <a:pt x="f64" y="f100"/>
                                </a:lnTo>
                                <a:lnTo>
                                  <a:pt x="f65" y="f100"/>
                                </a:lnTo>
                                <a:lnTo>
                                  <a:pt x="f25" y="f100"/>
                                </a:lnTo>
                                <a:lnTo>
                                  <a:pt x="f143" y="f100"/>
                                </a:lnTo>
                                <a:lnTo>
                                  <a:pt x="f60" y="f114"/>
                                </a:lnTo>
                                <a:lnTo>
                                  <a:pt x="f68" y="f112"/>
                                </a:lnTo>
                                <a:lnTo>
                                  <a:pt x="f50" y="f142"/>
                                </a:lnTo>
                                <a:lnTo>
                                  <a:pt x="f50" y="f111"/>
                                </a:lnTo>
                                <a:lnTo>
                                  <a:pt x="f48" y="f112"/>
                                </a:lnTo>
                                <a:lnTo>
                                  <a:pt x="f53" y="f100"/>
                                </a:lnTo>
                                <a:lnTo>
                                  <a:pt x="f144" y="f145"/>
                                </a:lnTo>
                                <a:lnTo>
                                  <a:pt x="f29" y="f146"/>
                                </a:lnTo>
                                <a:lnTo>
                                  <a:pt x="f87" y="f146"/>
                                </a:lnTo>
                                <a:lnTo>
                                  <a:pt x="f75" y="f146"/>
                                </a:lnTo>
                                <a:lnTo>
                                  <a:pt x="f45" y="f146"/>
                                </a:lnTo>
                                <a:lnTo>
                                  <a:pt x="f99" y="f145"/>
                                </a:lnTo>
                                <a:lnTo>
                                  <a:pt x="f57" y="f100"/>
                                </a:lnTo>
                                <a:lnTo>
                                  <a:pt x="f57" y="f142"/>
                                </a:lnTo>
                                <a:lnTo>
                                  <a:pt x="f99" y="f147"/>
                                </a:lnTo>
                                <a:lnTo>
                                  <a:pt x="f45" y="f105"/>
                                </a:lnTo>
                                <a:lnTo>
                                  <a:pt x="f75" y="f107"/>
                                </a:lnTo>
                                <a:lnTo>
                                  <a:pt x="f29" y="f141"/>
                                </a:lnTo>
                                <a:lnTo>
                                  <a:pt x="f48" y="f119"/>
                                </a:lnTo>
                                <a:lnTo>
                                  <a:pt x="f50" y="f148"/>
                                </a:lnTo>
                                <a:lnTo>
                                  <a:pt x="f143" y="f149"/>
                                </a:lnTo>
                                <a:lnTo>
                                  <a:pt x="f66" y="f150"/>
                                </a:lnTo>
                                <a:lnTo>
                                  <a:pt x="f151" y="f122"/>
                                </a:lnTo>
                                <a:lnTo>
                                  <a:pt x="f14" y="f152"/>
                                </a:lnTo>
                                <a:lnTo>
                                  <a:pt x="f153" y="f6"/>
                                </a:lnTo>
                                <a:lnTo>
                                  <a:pt x="f58" y="f6"/>
                                </a:lnTo>
                                <a:lnTo>
                                  <a:pt x="f69" y="f152"/>
                                </a:lnTo>
                                <a:lnTo>
                                  <a:pt x="f51" y="f122"/>
                                </a:lnTo>
                                <a:lnTo>
                                  <a:pt x="f154" y="f155"/>
                                </a:lnTo>
                                <a:lnTo>
                                  <a:pt x="f35" y="f136"/>
                                </a:lnTo>
                                <a:lnTo>
                                  <a:pt x="f33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114"/>
                                </a:lnTo>
                                <a:lnTo>
                                  <a:pt x="f30" y="f160"/>
                                </a:lnTo>
                                <a:lnTo>
                                  <a:pt x="f161" y="f96"/>
                                </a:lnTo>
                                <a:lnTo>
                                  <a:pt x="f162" y="f132"/>
                                </a:lnTo>
                                <a:lnTo>
                                  <a:pt x="f163" y="f40"/>
                                </a:lnTo>
                                <a:lnTo>
                                  <a:pt x="f164" y="f129"/>
                                </a:lnTo>
                                <a:lnTo>
                                  <a:pt x="f165" y="f79"/>
                                </a:lnTo>
                                <a:lnTo>
                                  <a:pt x="f166" y="f83"/>
                                </a:lnTo>
                                <a:lnTo>
                                  <a:pt x="f22" y="f84"/>
                                </a:lnTo>
                                <a:lnTo>
                                  <a:pt x="f167" y="f77"/>
                                </a:lnTo>
                                <a:lnTo>
                                  <a:pt x="f20" y="f43"/>
                                </a:lnTo>
                                <a:lnTo>
                                  <a:pt x="f168" y="f74"/>
                                </a:lnTo>
                                <a:lnTo>
                                  <a:pt x="f169" y="f44"/>
                                </a:lnTo>
                                <a:lnTo>
                                  <a:pt x="f170" y="f99"/>
                                </a:lnTo>
                                <a:lnTo>
                                  <a:pt x="f17" y="f45"/>
                                </a:lnTo>
                                <a:lnTo>
                                  <a:pt x="f171" y="f55"/>
                                </a:lnTo>
                                <a:lnTo>
                                  <a:pt x="f172" y="f55"/>
                                </a:lnTo>
                                <a:lnTo>
                                  <a:pt x="f173" y="f55"/>
                                </a:lnTo>
                                <a:lnTo>
                                  <a:pt x="f174" y="f55"/>
                                </a:lnTo>
                                <a:lnTo>
                                  <a:pt x="f7" y="f45"/>
                                </a:lnTo>
                                <a:lnTo>
                                  <a:pt x="f175" y="f87"/>
                                </a:lnTo>
                                <a:lnTo>
                                  <a:pt x="f176" y="f29"/>
                                </a:lnTo>
                                <a:lnTo>
                                  <a:pt x="f177" y="f48"/>
                                </a:lnTo>
                                <a:lnTo>
                                  <a:pt x="f178" y="f27"/>
                                </a:lnTo>
                                <a:lnTo>
                                  <a:pt x="f174" y="f143"/>
                                </a:lnTo>
                                <a:lnTo>
                                  <a:pt x="f179" y="f113"/>
                                </a:lnTo>
                                <a:lnTo>
                                  <a:pt x="f179" y="f2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63793390" name="Freeform 159"/>
                        <wps:cNvSpPr/>
                        <wps:spPr>
                          <a:xfrm>
                            <a:off x="5776941" y="9000575"/>
                            <a:ext cx="442121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8"/>
                              <a:gd name="f7" fmla="val 317"/>
                              <a:gd name="f8" fmla="val 38"/>
                              <a:gd name="f9" fmla="val 67"/>
                              <a:gd name="f10" fmla="val 29"/>
                              <a:gd name="f11" fmla="val 91"/>
                              <a:gd name="f12" fmla="val 53"/>
                              <a:gd name="f13" fmla="val 120"/>
                              <a:gd name="f14" fmla="val 82"/>
                              <a:gd name="f15" fmla="val 149"/>
                              <a:gd name="f16" fmla="val 101"/>
                              <a:gd name="f17" fmla="val 178"/>
                              <a:gd name="f18" fmla="val 125"/>
                              <a:gd name="f19" fmla="val 211"/>
                              <a:gd name="f20" fmla="val 144"/>
                              <a:gd name="f21" fmla="val 245"/>
                              <a:gd name="f22" fmla="val 159"/>
                              <a:gd name="f23" fmla="val 278"/>
                              <a:gd name="f24" fmla="val 173"/>
                              <a:gd name="f25" fmla="val 312"/>
                              <a:gd name="f26" fmla="val 183"/>
                              <a:gd name="f27" fmla="val 346"/>
                              <a:gd name="f28" fmla="val 192"/>
                              <a:gd name="f29" fmla="val 384"/>
                              <a:gd name="f30" fmla="val 202"/>
                              <a:gd name="f31" fmla="val 418"/>
                              <a:gd name="f32" fmla="val 456"/>
                              <a:gd name="f33" fmla="val 207"/>
                              <a:gd name="f34" fmla="val 494"/>
                              <a:gd name="f35" fmla="val 533"/>
                              <a:gd name="f36" fmla="val 197"/>
                              <a:gd name="f37" fmla="val 566"/>
                              <a:gd name="f38" fmla="val 288"/>
                              <a:gd name="f39" fmla="val 614"/>
                              <a:gd name="f40" fmla="val 298"/>
                              <a:gd name="f41" fmla="val 581"/>
                              <a:gd name="f42" fmla="val 308"/>
                              <a:gd name="f43" fmla="val 547"/>
                              <a:gd name="f44" fmla="val 509"/>
                              <a:gd name="f45" fmla="val 470"/>
                              <a:gd name="f46" fmla="val 432"/>
                              <a:gd name="f47" fmla="val 394"/>
                              <a:gd name="f48" fmla="val 350"/>
                              <a:gd name="f49" fmla="val 269"/>
                              <a:gd name="f50" fmla="val 230"/>
                              <a:gd name="f51" fmla="val 279"/>
                              <a:gd name="f52" fmla="val 264"/>
                              <a:gd name="f53" fmla="val 154"/>
                              <a:gd name="f54" fmla="val 226"/>
                              <a:gd name="f55" fmla="val 48"/>
                              <a:gd name="f56" fmla="val 168"/>
                              <a:gd name="f57" fmla="val 43"/>
                              <a:gd name="f58" fmla="val 130"/>
                              <a:gd name="f59" fmla="val 106"/>
                              <a:gd name="f60" fmla="val 19"/>
                              <a:gd name="f61" fmla="val 92"/>
                              <a:gd name="f62" fmla="val 5"/>
                              <a:gd name="f63" fmla="val 77"/>
                              <a:gd name="f64" fmla="val 68"/>
                              <a:gd name="f65" fmla="val 58"/>
                              <a:gd name="f66" fmla="val 14"/>
                              <a:gd name="f67" fmla="val 39"/>
                              <a:gd name="f68" fmla="val 24"/>
                              <a:gd name="f69" fmla="val 10"/>
                              <a:gd name="f70" fmla="+- 0 0 -90"/>
                              <a:gd name="f71" fmla="*/ f3 1 648"/>
                              <a:gd name="f72" fmla="*/ f4 1 317"/>
                              <a:gd name="f73" fmla="+- f7 0 f5"/>
                              <a:gd name="f74" fmla="+- f6 0 f5"/>
                              <a:gd name="f75" fmla="*/ f70 f0 1"/>
                              <a:gd name="f76" fmla="*/ f74 1 648"/>
                              <a:gd name="f77" fmla="*/ f73 1 317"/>
                              <a:gd name="f78" fmla="*/ 38 f74 1"/>
                              <a:gd name="f79" fmla="*/ 0 f73 1"/>
                              <a:gd name="f80" fmla="*/ 67 f74 1"/>
                              <a:gd name="f81" fmla="*/ 29 f73 1"/>
                              <a:gd name="f82" fmla="*/ 91 f74 1"/>
                              <a:gd name="f83" fmla="*/ 53 f73 1"/>
                              <a:gd name="f84" fmla="*/ 120 f74 1"/>
                              <a:gd name="f85" fmla="*/ 82 f73 1"/>
                              <a:gd name="f86" fmla="*/ 149 f74 1"/>
                              <a:gd name="f87" fmla="*/ 101 f73 1"/>
                              <a:gd name="f88" fmla="*/ 178 f74 1"/>
                              <a:gd name="f89" fmla="*/ 125 f73 1"/>
                              <a:gd name="f90" fmla="*/ 211 f74 1"/>
                              <a:gd name="f91" fmla="*/ 144 f73 1"/>
                              <a:gd name="f92" fmla="*/ 245 f74 1"/>
                              <a:gd name="f93" fmla="*/ 159 f73 1"/>
                              <a:gd name="f94" fmla="*/ 278 f74 1"/>
                              <a:gd name="f95" fmla="*/ 173 f73 1"/>
                              <a:gd name="f96" fmla="*/ 312 f74 1"/>
                              <a:gd name="f97" fmla="*/ 183 f73 1"/>
                              <a:gd name="f98" fmla="*/ 346 f74 1"/>
                              <a:gd name="f99" fmla="*/ 192 f73 1"/>
                              <a:gd name="f100" fmla="*/ 384 f74 1"/>
                              <a:gd name="f101" fmla="*/ 202 f73 1"/>
                              <a:gd name="f102" fmla="*/ 418 f74 1"/>
                              <a:gd name="f103" fmla="*/ 456 f74 1"/>
                              <a:gd name="f104" fmla="*/ 207 f73 1"/>
                              <a:gd name="f105" fmla="*/ 494 f74 1"/>
                              <a:gd name="f106" fmla="*/ 533 f74 1"/>
                              <a:gd name="f107" fmla="*/ 197 f73 1"/>
                              <a:gd name="f108" fmla="*/ 566 f74 1"/>
                              <a:gd name="f109" fmla="*/ 648 f74 1"/>
                              <a:gd name="f110" fmla="*/ 288 f73 1"/>
                              <a:gd name="f111" fmla="*/ 614 f74 1"/>
                              <a:gd name="f112" fmla="*/ 298 f73 1"/>
                              <a:gd name="f113" fmla="*/ 581 f74 1"/>
                              <a:gd name="f114" fmla="*/ 308 f73 1"/>
                              <a:gd name="f115" fmla="*/ 547 f74 1"/>
                              <a:gd name="f116" fmla="*/ 312 f73 1"/>
                              <a:gd name="f117" fmla="*/ 509 f74 1"/>
                              <a:gd name="f118" fmla="*/ 317 f73 1"/>
                              <a:gd name="f119" fmla="*/ 470 f74 1"/>
                              <a:gd name="f120" fmla="*/ 432 f74 1"/>
                              <a:gd name="f121" fmla="*/ 394 f74 1"/>
                              <a:gd name="f122" fmla="*/ 350 f74 1"/>
                              <a:gd name="f123" fmla="*/ 269 f74 1"/>
                              <a:gd name="f124" fmla="*/ 230 f74 1"/>
                              <a:gd name="f125" fmla="*/ 279 f73 1"/>
                              <a:gd name="f126" fmla="*/ 192 f74 1"/>
                              <a:gd name="f127" fmla="*/ 264 f73 1"/>
                              <a:gd name="f128" fmla="*/ 154 f74 1"/>
                              <a:gd name="f129" fmla="*/ 245 f73 1"/>
                              <a:gd name="f130" fmla="*/ 226 f73 1"/>
                              <a:gd name="f131" fmla="*/ 82 f74 1"/>
                              <a:gd name="f132" fmla="*/ 48 f74 1"/>
                              <a:gd name="f133" fmla="*/ 178 f73 1"/>
                              <a:gd name="f134" fmla="*/ 168 f73 1"/>
                              <a:gd name="f135" fmla="*/ 43 f74 1"/>
                              <a:gd name="f136" fmla="*/ 130 f73 1"/>
                              <a:gd name="f137" fmla="*/ 120 f73 1"/>
                              <a:gd name="f138" fmla="*/ 29 f74 1"/>
                              <a:gd name="f139" fmla="*/ 106 f73 1"/>
                              <a:gd name="f140" fmla="*/ 19 f74 1"/>
                              <a:gd name="f141" fmla="*/ 92 f73 1"/>
                              <a:gd name="f142" fmla="*/ 5 f74 1"/>
                              <a:gd name="f143" fmla="*/ 77 f73 1"/>
                              <a:gd name="f144" fmla="*/ 0 f74 1"/>
                              <a:gd name="f145" fmla="*/ 68 f73 1"/>
                              <a:gd name="f146" fmla="*/ 58 f73 1"/>
                              <a:gd name="f147" fmla="*/ 48 f73 1"/>
                              <a:gd name="f148" fmla="*/ 14 f74 1"/>
                              <a:gd name="f149" fmla="*/ 39 f73 1"/>
                              <a:gd name="f150" fmla="*/ 24 f73 1"/>
                              <a:gd name="f151" fmla="*/ 10 f73 1"/>
                              <a:gd name="f152" fmla="*/ f75 1 f2"/>
                              <a:gd name="f153" fmla="*/ f78 1 648"/>
                              <a:gd name="f154" fmla="*/ f79 1 317"/>
                              <a:gd name="f155" fmla="*/ f80 1 648"/>
                              <a:gd name="f156" fmla="*/ f81 1 317"/>
                              <a:gd name="f157" fmla="*/ f82 1 648"/>
                              <a:gd name="f158" fmla="*/ f83 1 317"/>
                              <a:gd name="f159" fmla="*/ f84 1 648"/>
                              <a:gd name="f160" fmla="*/ f85 1 317"/>
                              <a:gd name="f161" fmla="*/ f86 1 648"/>
                              <a:gd name="f162" fmla="*/ f87 1 317"/>
                              <a:gd name="f163" fmla="*/ f88 1 648"/>
                              <a:gd name="f164" fmla="*/ f89 1 317"/>
                              <a:gd name="f165" fmla="*/ f90 1 648"/>
                              <a:gd name="f166" fmla="*/ f91 1 317"/>
                              <a:gd name="f167" fmla="*/ f92 1 648"/>
                              <a:gd name="f168" fmla="*/ f93 1 317"/>
                              <a:gd name="f169" fmla="*/ f94 1 648"/>
                              <a:gd name="f170" fmla="*/ f95 1 317"/>
                              <a:gd name="f171" fmla="*/ f96 1 648"/>
                              <a:gd name="f172" fmla="*/ f97 1 317"/>
                              <a:gd name="f173" fmla="*/ f98 1 648"/>
                              <a:gd name="f174" fmla="*/ f99 1 317"/>
                              <a:gd name="f175" fmla="*/ f100 1 648"/>
                              <a:gd name="f176" fmla="*/ f101 1 317"/>
                              <a:gd name="f177" fmla="*/ f102 1 648"/>
                              <a:gd name="f178" fmla="*/ f103 1 648"/>
                              <a:gd name="f179" fmla="*/ f104 1 317"/>
                              <a:gd name="f180" fmla="*/ f105 1 648"/>
                              <a:gd name="f181" fmla="*/ f106 1 648"/>
                              <a:gd name="f182" fmla="*/ f107 1 317"/>
                              <a:gd name="f183" fmla="*/ f108 1 648"/>
                              <a:gd name="f184" fmla="*/ f109 1 648"/>
                              <a:gd name="f185" fmla="*/ f110 1 317"/>
                              <a:gd name="f186" fmla="*/ f111 1 648"/>
                              <a:gd name="f187" fmla="*/ f112 1 317"/>
                              <a:gd name="f188" fmla="*/ f113 1 648"/>
                              <a:gd name="f189" fmla="*/ f114 1 317"/>
                              <a:gd name="f190" fmla="*/ f115 1 648"/>
                              <a:gd name="f191" fmla="*/ f116 1 317"/>
                              <a:gd name="f192" fmla="*/ f117 1 648"/>
                              <a:gd name="f193" fmla="*/ f118 1 317"/>
                              <a:gd name="f194" fmla="*/ f119 1 648"/>
                              <a:gd name="f195" fmla="*/ f120 1 648"/>
                              <a:gd name="f196" fmla="*/ f121 1 648"/>
                              <a:gd name="f197" fmla="*/ f122 1 648"/>
                              <a:gd name="f198" fmla="*/ f123 1 648"/>
                              <a:gd name="f199" fmla="*/ f124 1 648"/>
                              <a:gd name="f200" fmla="*/ f125 1 317"/>
                              <a:gd name="f201" fmla="*/ f126 1 648"/>
                              <a:gd name="f202" fmla="*/ f127 1 317"/>
                              <a:gd name="f203" fmla="*/ f128 1 648"/>
                              <a:gd name="f204" fmla="*/ f129 1 317"/>
                              <a:gd name="f205" fmla="*/ f130 1 317"/>
                              <a:gd name="f206" fmla="*/ f131 1 648"/>
                              <a:gd name="f207" fmla="*/ f132 1 648"/>
                              <a:gd name="f208" fmla="*/ f133 1 317"/>
                              <a:gd name="f209" fmla="*/ f134 1 317"/>
                              <a:gd name="f210" fmla="*/ f135 1 648"/>
                              <a:gd name="f211" fmla="*/ f136 1 317"/>
                              <a:gd name="f212" fmla="*/ f137 1 317"/>
                              <a:gd name="f213" fmla="*/ f138 1 648"/>
                              <a:gd name="f214" fmla="*/ f139 1 317"/>
                              <a:gd name="f215" fmla="*/ f140 1 648"/>
                              <a:gd name="f216" fmla="*/ f141 1 317"/>
                              <a:gd name="f217" fmla="*/ f142 1 648"/>
                              <a:gd name="f218" fmla="*/ f143 1 317"/>
                              <a:gd name="f219" fmla="*/ f144 1 648"/>
                              <a:gd name="f220" fmla="*/ f145 1 317"/>
                              <a:gd name="f221" fmla="*/ f146 1 317"/>
                              <a:gd name="f222" fmla="*/ f147 1 317"/>
                              <a:gd name="f223" fmla="*/ f148 1 648"/>
                              <a:gd name="f224" fmla="*/ f149 1 317"/>
                              <a:gd name="f225" fmla="*/ f150 1 317"/>
                              <a:gd name="f226" fmla="*/ f151 1 317"/>
                              <a:gd name="f227" fmla="*/ 0 1 f76"/>
                              <a:gd name="f228" fmla="*/ f6 1 f76"/>
                              <a:gd name="f229" fmla="*/ 0 1 f77"/>
                              <a:gd name="f230" fmla="*/ f7 1 f77"/>
                              <a:gd name="f231" fmla="+- f152 0 f1"/>
                              <a:gd name="f232" fmla="*/ f153 1 f76"/>
                              <a:gd name="f233" fmla="*/ f154 1 f77"/>
                              <a:gd name="f234" fmla="*/ f155 1 f76"/>
                              <a:gd name="f235" fmla="*/ f156 1 f77"/>
                              <a:gd name="f236" fmla="*/ f157 1 f76"/>
                              <a:gd name="f237" fmla="*/ f158 1 f77"/>
                              <a:gd name="f238" fmla="*/ f159 1 f76"/>
                              <a:gd name="f239" fmla="*/ f160 1 f77"/>
                              <a:gd name="f240" fmla="*/ f161 1 f76"/>
                              <a:gd name="f241" fmla="*/ f162 1 f77"/>
                              <a:gd name="f242" fmla="*/ f163 1 f76"/>
                              <a:gd name="f243" fmla="*/ f164 1 f77"/>
                              <a:gd name="f244" fmla="*/ f165 1 f76"/>
                              <a:gd name="f245" fmla="*/ f166 1 f77"/>
                              <a:gd name="f246" fmla="*/ f167 1 f76"/>
                              <a:gd name="f247" fmla="*/ f168 1 f77"/>
                              <a:gd name="f248" fmla="*/ f169 1 f76"/>
                              <a:gd name="f249" fmla="*/ f170 1 f77"/>
                              <a:gd name="f250" fmla="*/ f171 1 f76"/>
                              <a:gd name="f251" fmla="*/ f172 1 f77"/>
                              <a:gd name="f252" fmla="*/ f173 1 f76"/>
                              <a:gd name="f253" fmla="*/ f174 1 f77"/>
                              <a:gd name="f254" fmla="*/ f175 1 f76"/>
                              <a:gd name="f255" fmla="*/ f176 1 f77"/>
                              <a:gd name="f256" fmla="*/ f177 1 f76"/>
                              <a:gd name="f257" fmla="*/ f178 1 f76"/>
                              <a:gd name="f258" fmla="*/ f179 1 f77"/>
                              <a:gd name="f259" fmla="*/ f180 1 f76"/>
                              <a:gd name="f260" fmla="*/ f181 1 f76"/>
                              <a:gd name="f261" fmla="*/ f182 1 f77"/>
                              <a:gd name="f262" fmla="*/ f183 1 f76"/>
                              <a:gd name="f263" fmla="*/ f184 1 f76"/>
                              <a:gd name="f264" fmla="*/ f185 1 f77"/>
                              <a:gd name="f265" fmla="*/ f186 1 f76"/>
                              <a:gd name="f266" fmla="*/ f187 1 f77"/>
                              <a:gd name="f267" fmla="*/ f188 1 f76"/>
                              <a:gd name="f268" fmla="*/ f189 1 f77"/>
                              <a:gd name="f269" fmla="*/ f190 1 f76"/>
                              <a:gd name="f270" fmla="*/ f191 1 f77"/>
                              <a:gd name="f271" fmla="*/ f192 1 f76"/>
                              <a:gd name="f272" fmla="*/ f193 1 f77"/>
                              <a:gd name="f273" fmla="*/ f194 1 f76"/>
                              <a:gd name="f274" fmla="*/ f195 1 f76"/>
                              <a:gd name="f275" fmla="*/ f196 1 f76"/>
                              <a:gd name="f276" fmla="*/ f197 1 f76"/>
                              <a:gd name="f277" fmla="*/ f198 1 f76"/>
                              <a:gd name="f278" fmla="*/ f199 1 f76"/>
                              <a:gd name="f279" fmla="*/ f200 1 f77"/>
                              <a:gd name="f280" fmla="*/ f201 1 f76"/>
                              <a:gd name="f281" fmla="*/ f202 1 f77"/>
                              <a:gd name="f282" fmla="*/ f203 1 f76"/>
                              <a:gd name="f283" fmla="*/ f204 1 f77"/>
                              <a:gd name="f284" fmla="*/ f205 1 f77"/>
                              <a:gd name="f285" fmla="*/ f206 1 f76"/>
                              <a:gd name="f286" fmla="*/ f207 1 f76"/>
                              <a:gd name="f287" fmla="*/ f208 1 f77"/>
                              <a:gd name="f288" fmla="*/ f209 1 f77"/>
                              <a:gd name="f289" fmla="*/ f210 1 f76"/>
                              <a:gd name="f290" fmla="*/ f211 1 f77"/>
                              <a:gd name="f291" fmla="*/ f212 1 f77"/>
                              <a:gd name="f292" fmla="*/ f213 1 f76"/>
                              <a:gd name="f293" fmla="*/ f214 1 f77"/>
                              <a:gd name="f294" fmla="*/ f215 1 f76"/>
                              <a:gd name="f295" fmla="*/ f216 1 f77"/>
                              <a:gd name="f296" fmla="*/ f217 1 f76"/>
                              <a:gd name="f297" fmla="*/ f218 1 f77"/>
                              <a:gd name="f298" fmla="*/ f219 1 f76"/>
                              <a:gd name="f299" fmla="*/ f220 1 f77"/>
                              <a:gd name="f300" fmla="*/ f221 1 f77"/>
                              <a:gd name="f301" fmla="*/ f222 1 f77"/>
                              <a:gd name="f302" fmla="*/ f223 1 f76"/>
                              <a:gd name="f303" fmla="*/ f224 1 f77"/>
                              <a:gd name="f304" fmla="*/ f225 1 f77"/>
                              <a:gd name="f305" fmla="*/ f226 1 f77"/>
                              <a:gd name="f306" fmla="*/ f227 f71 1"/>
                              <a:gd name="f307" fmla="*/ f228 f71 1"/>
                              <a:gd name="f308" fmla="*/ f230 f72 1"/>
                              <a:gd name="f309" fmla="*/ f229 f72 1"/>
                              <a:gd name="f310" fmla="*/ f232 f71 1"/>
                              <a:gd name="f311" fmla="*/ f233 f72 1"/>
                              <a:gd name="f312" fmla="*/ f234 f71 1"/>
                              <a:gd name="f313" fmla="*/ f235 f72 1"/>
                              <a:gd name="f314" fmla="*/ f236 f71 1"/>
                              <a:gd name="f315" fmla="*/ f237 f72 1"/>
                              <a:gd name="f316" fmla="*/ f238 f71 1"/>
                              <a:gd name="f317" fmla="*/ f239 f72 1"/>
                              <a:gd name="f318" fmla="*/ f240 f71 1"/>
                              <a:gd name="f319" fmla="*/ f241 f72 1"/>
                              <a:gd name="f320" fmla="*/ f242 f71 1"/>
                              <a:gd name="f321" fmla="*/ f243 f72 1"/>
                              <a:gd name="f322" fmla="*/ f244 f71 1"/>
                              <a:gd name="f323" fmla="*/ f245 f72 1"/>
                              <a:gd name="f324" fmla="*/ f246 f71 1"/>
                              <a:gd name="f325" fmla="*/ f247 f72 1"/>
                              <a:gd name="f326" fmla="*/ f248 f71 1"/>
                              <a:gd name="f327" fmla="*/ f249 f72 1"/>
                              <a:gd name="f328" fmla="*/ f250 f71 1"/>
                              <a:gd name="f329" fmla="*/ f251 f72 1"/>
                              <a:gd name="f330" fmla="*/ f252 f71 1"/>
                              <a:gd name="f331" fmla="*/ f253 f72 1"/>
                              <a:gd name="f332" fmla="*/ f254 f71 1"/>
                              <a:gd name="f333" fmla="*/ f255 f72 1"/>
                              <a:gd name="f334" fmla="*/ f256 f71 1"/>
                              <a:gd name="f335" fmla="*/ f257 f71 1"/>
                              <a:gd name="f336" fmla="*/ f258 f72 1"/>
                              <a:gd name="f337" fmla="*/ f259 f71 1"/>
                              <a:gd name="f338" fmla="*/ f260 f71 1"/>
                              <a:gd name="f339" fmla="*/ f261 f72 1"/>
                              <a:gd name="f340" fmla="*/ f262 f71 1"/>
                              <a:gd name="f341" fmla="*/ f263 f71 1"/>
                              <a:gd name="f342" fmla="*/ f264 f72 1"/>
                              <a:gd name="f343" fmla="*/ f265 f71 1"/>
                              <a:gd name="f344" fmla="*/ f266 f72 1"/>
                              <a:gd name="f345" fmla="*/ f267 f71 1"/>
                              <a:gd name="f346" fmla="*/ f268 f72 1"/>
                              <a:gd name="f347" fmla="*/ f269 f71 1"/>
                              <a:gd name="f348" fmla="*/ f270 f72 1"/>
                              <a:gd name="f349" fmla="*/ f271 f71 1"/>
                              <a:gd name="f350" fmla="*/ f272 f72 1"/>
                              <a:gd name="f351" fmla="*/ f273 f71 1"/>
                              <a:gd name="f352" fmla="*/ f274 f71 1"/>
                              <a:gd name="f353" fmla="*/ f275 f71 1"/>
                              <a:gd name="f354" fmla="*/ f276 f71 1"/>
                              <a:gd name="f355" fmla="*/ f277 f71 1"/>
                              <a:gd name="f356" fmla="*/ f278 f71 1"/>
                              <a:gd name="f357" fmla="*/ f279 f72 1"/>
                              <a:gd name="f358" fmla="*/ f280 f71 1"/>
                              <a:gd name="f359" fmla="*/ f281 f72 1"/>
                              <a:gd name="f360" fmla="*/ f282 f71 1"/>
                              <a:gd name="f361" fmla="*/ f283 f72 1"/>
                              <a:gd name="f362" fmla="*/ f284 f72 1"/>
                              <a:gd name="f363" fmla="*/ f285 f71 1"/>
                              <a:gd name="f364" fmla="*/ f286 f71 1"/>
                              <a:gd name="f365" fmla="*/ f287 f72 1"/>
                              <a:gd name="f366" fmla="*/ f288 f72 1"/>
                              <a:gd name="f367" fmla="*/ f289 f71 1"/>
                              <a:gd name="f368" fmla="*/ f290 f72 1"/>
                              <a:gd name="f369" fmla="*/ f291 f72 1"/>
                              <a:gd name="f370" fmla="*/ f292 f71 1"/>
                              <a:gd name="f371" fmla="*/ f293 f72 1"/>
                              <a:gd name="f372" fmla="*/ f294 f71 1"/>
                              <a:gd name="f373" fmla="*/ f295 f72 1"/>
                              <a:gd name="f374" fmla="*/ f296 f71 1"/>
                              <a:gd name="f375" fmla="*/ f297 f72 1"/>
                              <a:gd name="f376" fmla="*/ f298 f71 1"/>
                              <a:gd name="f377" fmla="*/ f299 f72 1"/>
                              <a:gd name="f378" fmla="*/ f300 f72 1"/>
                              <a:gd name="f379" fmla="*/ f301 f72 1"/>
                              <a:gd name="f380" fmla="*/ f302 f71 1"/>
                              <a:gd name="f381" fmla="*/ f303 f72 1"/>
                              <a:gd name="f382" fmla="*/ f304 f72 1"/>
                              <a:gd name="f383" fmla="*/ f305 f7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31">
                                <a:pos x="f310" y="f311"/>
                              </a:cxn>
                              <a:cxn ang="f231">
                                <a:pos x="f312" y="f313"/>
                              </a:cxn>
                              <a:cxn ang="f231">
                                <a:pos x="f314" y="f315"/>
                              </a:cxn>
                              <a:cxn ang="f231">
                                <a:pos x="f316" y="f317"/>
                              </a:cxn>
                              <a:cxn ang="f231">
                                <a:pos x="f318" y="f319"/>
                              </a:cxn>
                              <a:cxn ang="f231">
                                <a:pos x="f320" y="f321"/>
                              </a:cxn>
                              <a:cxn ang="f231">
                                <a:pos x="f322" y="f323"/>
                              </a:cxn>
                              <a:cxn ang="f231">
                                <a:pos x="f324" y="f325"/>
                              </a:cxn>
                              <a:cxn ang="f231">
                                <a:pos x="f326" y="f327"/>
                              </a:cxn>
                              <a:cxn ang="f231">
                                <a:pos x="f328" y="f329"/>
                              </a:cxn>
                              <a:cxn ang="f231">
                                <a:pos x="f330" y="f331"/>
                              </a:cxn>
                              <a:cxn ang="f231">
                                <a:pos x="f332" y="f333"/>
                              </a:cxn>
                              <a:cxn ang="f231">
                                <a:pos x="f334" y="f333"/>
                              </a:cxn>
                              <a:cxn ang="f231">
                                <a:pos x="f335" y="f336"/>
                              </a:cxn>
                              <a:cxn ang="f231">
                                <a:pos x="f337" y="f333"/>
                              </a:cxn>
                              <a:cxn ang="f231">
                                <a:pos x="f338" y="f339"/>
                              </a:cxn>
                              <a:cxn ang="f231">
                                <a:pos x="f340" y="f331"/>
                              </a:cxn>
                              <a:cxn ang="f231">
                                <a:pos x="f341" y="f342"/>
                              </a:cxn>
                              <a:cxn ang="f231">
                                <a:pos x="f343" y="f344"/>
                              </a:cxn>
                              <a:cxn ang="f231">
                                <a:pos x="f345" y="f346"/>
                              </a:cxn>
                              <a:cxn ang="f231">
                                <a:pos x="f347" y="f348"/>
                              </a:cxn>
                              <a:cxn ang="f231">
                                <a:pos x="f349" y="f350"/>
                              </a:cxn>
                              <a:cxn ang="f231">
                                <a:pos x="f351" y="f350"/>
                              </a:cxn>
                              <a:cxn ang="f231">
                                <a:pos x="f352" y="f350"/>
                              </a:cxn>
                              <a:cxn ang="f231">
                                <a:pos x="f353" y="f348"/>
                              </a:cxn>
                              <a:cxn ang="f231">
                                <a:pos x="f354" y="f346"/>
                              </a:cxn>
                              <a:cxn ang="f231">
                                <a:pos x="f328" y="f344"/>
                              </a:cxn>
                              <a:cxn ang="f231">
                                <a:pos x="f355" y="f342"/>
                              </a:cxn>
                              <a:cxn ang="f231">
                                <a:pos x="f356" y="f357"/>
                              </a:cxn>
                              <a:cxn ang="f231">
                                <a:pos x="f358" y="f359"/>
                              </a:cxn>
                              <a:cxn ang="f231">
                                <a:pos x="f360" y="f361"/>
                              </a:cxn>
                              <a:cxn ang="f231">
                                <a:pos x="f316" y="f362"/>
                              </a:cxn>
                              <a:cxn ang="f231">
                                <a:pos x="f363" y="f333"/>
                              </a:cxn>
                              <a:cxn ang="f231">
                                <a:pos x="f364" y="f365"/>
                              </a:cxn>
                              <a:cxn ang="f231">
                                <a:pos x="f364" y="f366"/>
                              </a:cxn>
                              <a:cxn ang="f231">
                                <a:pos x="f364" y="f325"/>
                              </a:cxn>
                              <a:cxn ang="f231">
                                <a:pos x="f364" y="f323"/>
                              </a:cxn>
                              <a:cxn ang="f231">
                                <a:pos x="f367" y="f368"/>
                              </a:cxn>
                              <a:cxn ang="f231">
                                <a:pos x="f310" y="f369"/>
                              </a:cxn>
                              <a:cxn ang="f231">
                                <a:pos x="f370" y="f371"/>
                              </a:cxn>
                              <a:cxn ang="f231">
                                <a:pos x="f372" y="f373"/>
                              </a:cxn>
                              <a:cxn ang="f231">
                                <a:pos x="f374" y="f375"/>
                              </a:cxn>
                              <a:cxn ang="f231">
                                <a:pos x="f376" y="f377"/>
                              </a:cxn>
                              <a:cxn ang="f231">
                                <a:pos x="f376" y="f378"/>
                              </a:cxn>
                              <a:cxn ang="f231">
                                <a:pos x="f374" y="f379"/>
                              </a:cxn>
                              <a:cxn ang="f231">
                                <a:pos x="f380" y="f381"/>
                              </a:cxn>
                              <a:cxn ang="f231">
                                <a:pos x="f372" y="f313"/>
                              </a:cxn>
                              <a:cxn ang="f231">
                                <a:pos x="f370" y="f382"/>
                              </a:cxn>
                              <a:cxn ang="f231">
                                <a:pos x="f310" y="f383"/>
                              </a:cxn>
                              <a:cxn ang="f231">
                                <a:pos x="f310" y="f311"/>
                              </a:cxn>
                            </a:cxnLst>
                            <a:rect l="f306" t="f309" r="f307" b="f308"/>
                            <a:pathLst>
                              <a:path w="648" h="317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0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0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28"/>
                                </a:lnTo>
                                <a:lnTo>
                                  <a:pt x="f6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25"/>
                                </a:lnTo>
                                <a:lnTo>
                                  <a:pt x="f44" y="f7"/>
                                </a:lnTo>
                                <a:lnTo>
                                  <a:pt x="f45" y="f7"/>
                                </a:lnTo>
                                <a:lnTo>
                                  <a:pt x="f46" y="f7"/>
                                </a:lnTo>
                                <a:lnTo>
                                  <a:pt x="f47" y="f25"/>
                                </a:lnTo>
                                <a:lnTo>
                                  <a:pt x="f48" y="f42"/>
                                </a:lnTo>
                                <a:lnTo>
                                  <a:pt x="f25" y="f40"/>
                                </a:lnTo>
                                <a:lnTo>
                                  <a:pt x="f49" y="f38"/>
                                </a:lnTo>
                                <a:lnTo>
                                  <a:pt x="f50" y="f51"/>
                                </a:lnTo>
                                <a:lnTo>
                                  <a:pt x="f28" y="f52"/>
                                </a:lnTo>
                                <a:lnTo>
                                  <a:pt x="f53" y="f21"/>
                                </a:lnTo>
                                <a:lnTo>
                                  <a:pt x="f13" y="f54"/>
                                </a:lnTo>
                                <a:lnTo>
                                  <a:pt x="f14" y="f30"/>
                                </a:lnTo>
                                <a:lnTo>
                                  <a:pt x="f55" y="f17"/>
                                </a:lnTo>
                                <a:lnTo>
                                  <a:pt x="f55" y="f56"/>
                                </a:lnTo>
                                <a:lnTo>
                                  <a:pt x="f55" y="f22"/>
                                </a:lnTo>
                                <a:lnTo>
                                  <a:pt x="f55" y="f20"/>
                                </a:lnTo>
                                <a:lnTo>
                                  <a:pt x="f57" y="f58"/>
                                </a:lnTo>
                                <a:lnTo>
                                  <a:pt x="f8" y="f13"/>
                                </a:lnTo>
                                <a:lnTo>
                                  <a:pt x="f10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5" y="f64"/>
                                </a:lnTo>
                                <a:lnTo>
                                  <a:pt x="f5" y="f65"/>
                                </a:lnTo>
                                <a:lnTo>
                                  <a:pt x="f62" y="f55"/>
                                </a:lnTo>
                                <a:lnTo>
                                  <a:pt x="f66" y="f67"/>
                                </a:lnTo>
                                <a:lnTo>
                                  <a:pt x="f60" y="f10"/>
                                </a:lnTo>
                                <a:lnTo>
                                  <a:pt x="f10" y="f68"/>
                                </a:lnTo>
                                <a:lnTo>
                                  <a:pt x="f8" y="f69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59123741" name="Freeform 160"/>
                        <wps:cNvSpPr/>
                        <wps:spPr>
                          <a:xfrm>
                            <a:off x="5753743" y="8690858"/>
                            <a:ext cx="386855" cy="40940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67"/>
                              <a:gd name="f7" fmla="val 653"/>
                              <a:gd name="f8" fmla="val 638"/>
                              <a:gd name="f9" fmla="val 538"/>
                              <a:gd name="f10" fmla="val 648"/>
                              <a:gd name="f11" fmla="val 509"/>
                              <a:gd name="f12" fmla="val 485"/>
                              <a:gd name="f13" fmla="val 466"/>
                              <a:gd name="f14" fmla="val 643"/>
                              <a:gd name="f15" fmla="val 452"/>
                              <a:gd name="f16" fmla="val 629"/>
                              <a:gd name="f17" fmla="val 437"/>
                              <a:gd name="f18" fmla="val 619"/>
                              <a:gd name="f19" fmla="val 432"/>
                              <a:gd name="f20" fmla="val 605"/>
                              <a:gd name="f21" fmla="val 423"/>
                              <a:gd name="f22" fmla="val 595"/>
                              <a:gd name="f23" fmla="val 418"/>
                              <a:gd name="f24" fmla="val 576"/>
                              <a:gd name="f25" fmla="val 413"/>
                              <a:gd name="f26" fmla="val 571"/>
                              <a:gd name="f27" fmla="val 586"/>
                              <a:gd name="f28" fmla="val 610"/>
                              <a:gd name="f29" fmla="val 404"/>
                              <a:gd name="f30" fmla="val 389"/>
                              <a:gd name="f31" fmla="val 370"/>
                              <a:gd name="f32" fmla="val 341"/>
                              <a:gd name="f33" fmla="val 317"/>
                              <a:gd name="f34" fmla="val 293"/>
                              <a:gd name="f35" fmla="val 552"/>
                              <a:gd name="f36" fmla="val 279"/>
                              <a:gd name="f37" fmla="val 518"/>
                              <a:gd name="f38" fmla="val 269"/>
                              <a:gd name="f39" fmla="val 264"/>
                              <a:gd name="f40" fmla="val 461"/>
                              <a:gd name="f41" fmla="val 260"/>
                              <a:gd name="f42" fmla="val 446"/>
                              <a:gd name="f43" fmla="val 250"/>
                              <a:gd name="f44" fmla="val 245"/>
                              <a:gd name="f45" fmla="val 240"/>
                              <a:gd name="f46" fmla="val 475"/>
                              <a:gd name="f47" fmla="val 236"/>
                              <a:gd name="f48" fmla="val 231"/>
                              <a:gd name="f49" fmla="val 499"/>
                              <a:gd name="f50" fmla="val 221"/>
                              <a:gd name="f51" fmla="val 504"/>
                              <a:gd name="f52" fmla="val 207"/>
                              <a:gd name="f53" fmla="val 192"/>
                              <a:gd name="f54" fmla="val 494"/>
                              <a:gd name="f55" fmla="val 173"/>
                              <a:gd name="f56" fmla="val 149"/>
                              <a:gd name="f57" fmla="val 442"/>
                              <a:gd name="f58" fmla="val 140"/>
                              <a:gd name="f59" fmla="val 422"/>
                              <a:gd name="f60" fmla="val 135"/>
                              <a:gd name="f61" fmla="val 125"/>
                              <a:gd name="f62" fmla="val 350"/>
                              <a:gd name="f63" fmla="val 120"/>
                              <a:gd name="f64" fmla="val 312"/>
                              <a:gd name="f65" fmla="val 116"/>
                              <a:gd name="f66" fmla="val 226"/>
                              <a:gd name="f67" fmla="val 130"/>
                              <a:gd name="f68" fmla="val 163"/>
                              <a:gd name="f69" fmla="val 139"/>
                              <a:gd name="f70" fmla="val 111"/>
                              <a:gd name="f71" fmla="val 106"/>
                              <a:gd name="f72" fmla="val 144"/>
                              <a:gd name="f73" fmla="val 101"/>
                              <a:gd name="f74" fmla="val 154"/>
                              <a:gd name="f75" fmla="val 96"/>
                              <a:gd name="f76" fmla="val 158"/>
                              <a:gd name="f77" fmla="val 92"/>
                              <a:gd name="f78" fmla="val 87"/>
                              <a:gd name="f79" fmla="val 77"/>
                              <a:gd name="f80" fmla="val 72"/>
                              <a:gd name="f81" fmla="val 68"/>
                              <a:gd name="f82" fmla="val 58"/>
                              <a:gd name="f83" fmla="val 48"/>
                              <a:gd name="f84" fmla="val 34"/>
                              <a:gd name="f85" fmla="val 86"/>
                              <a:gd name="f86" fmla="val 24"/>
                              <a:gd name="f87" fmla="val 20"/>
                              <a:gd name="f88" fmla="val 67"/>
                              <a:gd name="f89" fmla="val 10"/>
                              <a:gd name="f90" fmla="val 53"/>
                              <a:gd name="f91" fmla="val 5"/>
                              <a:gd name="f92" fmla="+- 0 0 -90"/>
                              <a:gd name="f93" fmla="*/ f3 1 567"/>
                              <a:gd name="f94" fmla="*/ f4 1 653"/>
                              <a:gd name="f95" fmla="+- f7 0 f5"/>
                              <a:gd name="f96" fmla="+- f6 0 f5"/>
                              <a:gd name="f97" fmla="*/ f92 f0 1"/>
                              <a:gd name="f98" fmla="*/ f96 1 567"/>
                              <a:gd name="f99" fmla="*/ f95 1 653"/>
                              <a:gd name="f100" fmla="*/ 538 f96 1"/>
                              <a:gd name="f101" fmla="*/ 648 f95 1"/>
                              <a:gd name="f102" fmla="*/ 485 f96 1"/>
                              <a:gd name="f103" fmla="*/ 653 f95 1"/>
                              <a:gd name="f104" fmla="*/ 452 f96 1"/>
                              <a:gd name="f105" fmla="*/ 629 f95 1"/>
                              <a:gd name="f106" fmla="*/ 432 f96 1"/>
                              <a:gd name="f107" fmla="*/ 605 f95 1"/>
                              <a:gd name="f108" fmla="*/ 418 f96 1"/>
                              <a:gd name="f109" fmla="*/ 576 f95 1"/>
                              <a:gd name="f110" fmla="*/ 413 f96 1"/>
                              <a:gd name="f111" fmla="*/ 586 f95 1"/>
                              <a:gd name="f112" fmla="*/ 404 f96 1"/>
                              <a:gd name="f113" fmla="*/ 619 f95 1"/>
                              <a:gd name="f114" fmla="*/ 370 f96 1"/>
                              <a:gd name="f115" fmla="*/ 610 f95 1"/>
                              <a:gd name="f116" fmla="*/ 317 f96 1"/>
                              <a:gd name="f117" fmla="*/ 279 f96 1"/>
                              <a:gd name="f118" fmla="*/ 518 f95 1"/>
                              <a:gd name="f119" fmla="*/ 264 f96 1"/>
                              <a:gd name="f120" fmla="*/ 461 f95 1"/>
                              <a:gd name="f121" fmla="*/ 250 f96 1"/>
                              <a:gd name="f122" fmla="*/ 446 f95 1"/>
                              <a:gd name="f123" fmla="*/ 240 f96 1"/>
                              <a:gd name="f124" fmla="*/ 475 f95 1"/>
                              <a:gd name="f125" fmla="*/ 231 f96 1"/>
                              <a:gd name="f126" fmla="*/ 499 f95 1"/>
                              <a:gd name="f127" fmla="*/ 207 f96 1"/>
                              <a:gd name="f128" fmla="*/ 504 f95 1"/>
                              <a:gd name="f129" fmla="*/ 173 f96 1"/>
                              <a:gd name="f130" fmla="*/ 140 f96 1"/>
                              <a:gd name="f131" fmla="*/ 422 f95 1"/>
                              <a:gd name="f132" fmla="*/ 125 f96 1"/>
                              <a:gd name="f133" fmla="*/ 350 f95 1"/>
                              <a:gd name="f134" fmla="*/ 116 f96 1"/>
                              <a:gd name="f135" fmla="*/ 269 f95 1"/>
                              <a:gd name="f136" fmla="*/ 120 f96 1"/>
                              <a:gd name="f137" fmla="*/ 192 f95 1"/>
                              <a:gd name="f138" fmla="*/ 135 f96 1"/>
                              <a:gd name="f139" fmla="*/ 139 f95 1"/>
                              <a:gd name="f140" fmla="*/ 130 f95 1"/>
                              <a:gd name="f141" fmla="*/ 106 f96 1"/>
                              <a:gd name="f142" fmla="*/ 144 f95 1"/>
                              <a:gd name="f143" fmla="*/ 96 f96 1"/>
                              <a:gd name="f144" fmla="*/ 158 f95 1"/>
                              <a:gd name="f145" fmla="*/ 87 f96 1"/>
                              <a:gd name="f146" fmla="*/ 173 f95 1"/>
                              <a:gd name="f147" fmla="*/ 72 f96 1"/>
                              <a:gd name="f148" fmla="*/ 58 f96 1"/>
                              <a:gd name="f149" fmla="*/ 120 f95 1"/>
                              <a:gd name="f150" fmla="*/ 34 f96 1"/>
                              <a:gd name="f151" fmla="*/ 86 f95 1"/>
                              <a:gd name="f152" fmla="*/ 20 f96 1"/>
                              <a:gd name="f153" fmla="*/ 67 f95 1"/>
                              <a:gd name="f154" fmla="*/ 0 f96 1"/>
                              <a:gd name="f155" fmla="*/ 58 f95 1"/>
                              <a:gd name="f156" fmla="*/ 5 f96 1"/>
                              <a:gd name="f157" fmla="*/ 53 f95 1"/>
                              <a:gd name="f158" fmla="*/ 53 f96 1"/>
                              <a:gd name="f159" fmla="*/ 0 f95 1"/>
                              <a:gd name="f160" fmla="*/ f97 1 f2"/>
                              <a:gd name="f161" fmla="*/ f100 1 567"/>
                              <a:gd name="f162" fmla="*/ f101 1 653"/>
                              <a:gd name="f163" fmla="*/ f102 1 567"/>
                              <a:gd name="f164" fmla="*/ f103 1 653"/>
                              <a:gd name="f165" fmla="*/ f104 1 567"/>
                              <a:gd name="f166" fmla="*/ f105 1 653"/>
                              <a:gd name="f167" fmla="*/ f106 1 567"/>
                              <a:gd name="f168" fmla="*/ f107 1 653"/>
                              <a:gd name="f169" fmla="*/ f108 1 567"/>
                              <a:gd name="f170" fmla="*/ f109 1 653"/>
                              <a:gd name="f171" fmla="*/ f110 1 567"/>
                              <a:gd name="f172" fmla="*/ f111 1 653"/>
                              <a:gd name="f173" fmla="*/ f112 1 567"/>
                              <a:gd name="f174" fmla="*/ f113 1 653"/>
                              <a:gd name="f175" fmla="*/ f114 1 567"/>
                              <a:gd name="f176" fmla="*/ f115 1 653"/>
                              <a:gd name="f177" fmla="*/ f116 1 567"/>
                              <a:gd name="f178" fmla="*/ f117 1 567"/>
                              <a:gd name="f179" fmla="*/ f118 1 653"/>
                              <a:gd name="f180" fmla="*/ f119 1 567"/>
                              <a:gd name="f181" fmla="*/ f120 1 653"/>
                              <a:gd name="f182" fmla="*/ f121 1 567"/>
                              <a:gd name="f183" fmla="*/ f122 1 653"/>
                              <a:gd name="f184" fmla="*/ f123 1 567"/>
                              <a:gd name="f185" fmla="*/ f124 1 653"/>
                              <a:gd name="f186" fmla="*/ f125 1 567"/>
                              <a:gd name="f187" fmla="*/ f126 1 653"/>
                              <a:gd name="f188" fmla="*/ f127 1 567"/>
                              <a:gd name="f189" fmla="*/ f128 1 653"/>
                              <a:gd name="f190" fmla="*/ f129 1 567"/>
                              <a:gd name="f191" fmla="*/ f130 1 567"/>
                              <a:gd name="f192" fmla="*/ f131 1 653"/>
                              <a:gd name="f193" fmla="*/ f132 1 567"/>
                              <a:gd name="f194" fmla="*/ f133 1 653"/>
                              <a:gd name="f195" fmla="*/ f134 1 567"/>
                              <a:gd name="f196" fmla="*/ f135 1 653"/>
                              <a:gd name="f197" fmla="*/ f136 1 567"/>
                              <a:gd name="f198" fmla="*/ f137 1 653"/>
                              <a:gd name="f199" fmla="*/ f138 1 567"/>
                              <a:gd name="f200" fmla="*/ f139 1 653"/>
                              <a:gd name="f201" fmla="*/ f140 1 653"/>
                              <a:gd name="f202" fmla="*/ f141 1 567"/>
                              <a:gd name="f203" fmla="*/ f142 1 653"/>
                              <a:gd name="f204" fmla="*/ f143 1 567"/>
                              <a:gd name="f205" fmla="*/ f144 1 653"/>
                              <a:gd name="f206" fmla="*/ f145 1 567"/>
                              <a:gd name="f207" fmla="*/ f146 1 653"/>
                              <a:gd name="f208" fmla="*/ f147 1 567"/>
                              <a:gd name="f209" fmla="*/ f148 1 567"/>
                              <a:gd name="f210" fmla="*/ f149 1 653"/>
                              <a:gd name="f211" fmla="*/ f150 1 567"/>
                              <a:gd name="f212" fmla="*/ f151 1 653"/>
                              <a:gd name="f213" fmla="*/ f152 1 567"/>
                              <a:gd name="f214" fmla="*/ f153 1 653"/>
                              <a:gd name="f215" fmla="*/ f154 1 567"/>
                              <a:gd name="f216" fmla="*/ f155 1 653"/>
                              <a:gd name="f217" fmla="*/ f156 1 567"/>
                              <a:gd name="f218" fmla="*/ f157 1 653"/>
                              <a:gd name="f219" fmla="*/ f158 1 567"/>
                              <a:gd name="f220" fmla="*/ f159 1 653"/>
                              <a:gd name="f221" fmla="*/ 0 1 f98"/>
                              <a:gd name="f222" fmla="*/ f6 1 f98"/>
                              <a:gd name="f223" fmla="*/ 0 1 f99"/>
                              <a:gd name="f224" fmla="*/ f7 1 f99"/>
                              <a:gd name="f225" fmla="+- f160 0 f1"/>
                              <a:gd name="f226" fmla="*/ f161 1 f98"/>
                              <a:gd name="f227" fmla="*/ f162 1 f99"/>
                              <a:gd name="f228" fmla="*/ f163 1 f98"/>
                              <a:gd name="f229" fmla="*/ f164 1 f99"/>
                              <a:gd name="f230" fmla="*/ f165 1 f98"/>
                              <a:gd name="f231" fmla="*/ f166 1 f99"/>
                              <a:gd name="f232" fmla="*/ f167 1 f98"/>
                              <a:gd name="f233" fmla="*/ f168 1 f99"/>
                              <a:gd name="f234" fmla="*/ f169 1 f98"/>
                              <a:gd name="f235" fmla="*/ f170 1 f99"/>
                              <a:gd name="f236" fmla="*/ f171 1 f98"/>
                              <a:gd name="f237" fmla="*/ f172 1 f99"/>
                              <a:gd name="f238" fmla="*/ f173 1 f98"/>
                              <a:gd name="f239" fmla="*/ f174 1 f99"/>
                              <a:gd name="f240" fmla="*/ f175 1 f98"/>
                              <a:gd name="f241" fmla="*/ f176 1 f99"/>
                              <a:gd name="f242" fmla="*/ f177 1 f98"/>
                              <a:gd name="f243" fmla="*/ f178 1 f98"/>
                              <a:gd name="f244" fmla="*/ f179 1 f99"/>
                              <a:gd name="f245" fmla="*/ f180 1 f98"/>
                              <a:gd name="f246" fmla="*/ f181 1 f99"/>
                              <a:gd name="f247" fmla="*/ f182 1 f98"/>
                              <a:gd name="f248" fmla="*/ f183 1 f99"/>
                              <a:gd name="f249" fmla="*/ f184 1 f98"/>
                              <a:gd name="f250" fmla="*/ f185 1 f99"/>
                              <a:gd name="f251" fmla="*/ f186 1 f98"/>
                              <a:gd name="f252" fmla="*/ f187 1 f99"/>
                              <a:gd name="f253" fmla="*/ f188 1 f98"/>
                              <a:gd name="f254" fmla="*/ f189 1 f99"/>
                              <a:gd name="f255" fmla="*/ f190 1 f98"/>
                              <a:gd name="f256" fmla="*/ f191 1 f98"/>
                              <a:gd name="f257" fmla="*/ f192 1 f99"/>
                              <a:gd name="f258" fmla="*/ f193 1 f98"/>
                              <a:gd name="f259" fmla="*/ f194 1 f99"/>
                              <a:gd name="f260" fmla="*/ f195 1 f98"/>
                              <a:gd name="f261" fmla="*/ f196 1 f99"/>
                              <a:gd name="f262" fmla="*/ f197 1 f98"/>
                              <a:gd name="f263" fmla="*/ f198 1 f99"/>
                              <a:gd name="f264" fmla="*/ f199 1 f98"/>
                              <a:gd name="f265" fmla="*/ f200 1 f99"/>
                              <a:gd name="f266" fmla="*/ f201 1 f99"/>
                              <a:gd name="f267" fmla="*/ f202 1 f98"/>
                              <a:gd name="f268" fmla="*/ f203 1 f99"/>
                              <a:gd name="f269" fmla="*/ f204 1 f98"/>
                              <a:gd name="f270" fmla="*/ f205 1 f99"/>
                              <a:gd name="f271" fmla="*/ f206 1 f98"/>
                              <a:gd name="f272" fmla="*/ f207 1 f99"/>
                              <a:gd name="f273" fmla="*/ f208 1 f98"/>
                              <a:gd name="f274" fmla="*/ f209 1 f98"/>
                              <a:gd name="f275" fmla="*/ f210 1 f99"/>
                              <a:gd name="f276" fmla="*/ f211 1 f98"/>
                              <a:gd name="f277" fmla="*/ f212 1 f99"/>
                              <a:gd name="f278" fmla="*/ f213 1 f98"/>
                              <a:gd name="f279" fmla="*/ f214 1 f99"/>
                              <a:gd name="f280" fmla="*/ f215 1 f98"/>
                              <a:gd name="f281" fmla="*/ f216 1 f99"/>
                              <a:gd name="f282" fmla="*/ f217 1 f98"/>
                              <a:gd name="f283" fmla="*/ f218 1 f99"/>
                              <a:gd name="f284" fmla="*/ f219 1 f98"/>
                              <a:gd name="f285" fmla="*/ f220 1 f99"/>
                              <a:gd name="f286" fmla="*/ f221 f93 1"/>
                              <a:gd name="f287" fmla="*/ f222 f93 1"/>
                              <a:gd name="f288" fmla="*/ f224 f94 1"/>
                              <a:gd name="f289" fmla="*/ f223 f94 1"/>
                              <a:gd name="f290" fmla="*/ f226 f93 1"/>
                              <a:gd name="f291" fmla="*/ f227 f94 1"/>
                              <a:gd name="f292" fmla="*/ f228 f93 1"/>
                              <a:gd name="f293" fmla="*/ f229 f94 1"/>
                              <a:gd name="f294" fmla="*/ f230 f93 1"/>
                              <a:gd name="f295" fmla="*/ f231 f94 1"/>
                              <a:gd name="f296" fmla="*/ f232 f93 1"/>
                              <a:gd name="f297" fmla="*/ f233 f94 1"/>
                              <a:gd name="f298" fmla="*/ f234 f93 1"/>
                              <a:gd name="f299" fmla="*/ f235 f94 1"/>
                              <a:gd name="f300" fmla="*/ f236 f93 1"/>
                              <a:gd name="f301" fmla="*/ f237 f94 1"/>
                              <a:gd name="f302" fmla="*/ f238 f93 1"/>
                              <a:gd name="f303" fmla="*/ f239 f94 1"/>
                              <a:gd name="f304" fmla="*/ f240 f93 1"/>
                              <a:gd name="f305" fmla="*/ f241 f94 1"/>
                              <a:gd name="f306" fmla="*/ f242 f93 1"/>
                              <a:gd name="f307" fmla="*/ f243 f93 1"/>
                              <a:gd name="f308" fmla="*/ f244 f94 1"/>
                              <a:gd name="f309" fmla="*/ f245 f93 1"/>
                              <a:gd name="f310" fmla="*/ f246 f94 1"/>
                              <a:gd name="f311" fmla="*/ f247 f93 1"/>
                              <a:gd name="f312" fmla="*/ f248 f94 1"/>
                              <a:gd name="f313" fmla="*/ f249 f93 1"/>
                              <a:gd name="f314" fmla="*/ f250 f94 1"/>
                              <a:gd name="f315" fmla="*/ f251 f93 1"/>
                              <a:gd name="f316" fmla="*/ f252 f94 1"/>
                              <a:gd name="f317" fmla="*/ f253 f93 1"/>
                              <a:gd name="f318" fmla="*/ f254 f94 1"/>
                              <a:gd name="f319" fmla="*/ f255 f93 1"/>
                              <a:gd name="f320" fmla="*/ f256 f93 1"/>
                              <a:gd name="f321" fmla="*/ f257 f94 1"/>
                              <a:gd name="f322" fmla="*/ f258 f93 1"/>
                              <a:gd name="f323" fmla="*/ f259 f94 1"/>
                              <a:gd name="f324" fmla="*/ f260 f93 1"/>
                              <a:gd name="f325" fmla="*/ f261 f94 1"/>
                              <a:gd name="f326" fmla="*/ f262 f93 1"/>
                              <a:gd name="f327" fmla="*/ f263 f94 1"/>
                              <a:gd name="f328" fmla="*/ f264 f93 1"/>
                              <a:gd name="f329" fmla="*/ f265 f94 1"/>
                              <a:gd name="f330" fmla="*/ f266 f94 1"/>
                              <a:gd name="f331" fmla="*/ f267 f93 1"/>
                              <a:gd name="f332" fmla="*/ f268 f94 1"/>
                              <a:gd name="f333" fmla="*/ f269 f93 1"/>
                              <a:gd name="f334" fmla="*/ f270 f94 1"/>
                              <a:gd name="f335" fmla="*/ f271 f93 1"/>
                              <a:gd name="f336" fmla="*/ f272 f94 1"/>
                              <a:gd name="f337" fmla="*/ f273 f93 1"/>
                              <a:gd name="f338" fmla="*/ f274 f93 1"/>
                              <a:gd name="f339" fmla="*/ f275 f94 1"/>
                              <a:gd name="f340" fmla="*/ f276 f93 1"/>
                              <a:gd name="f341" fmla="*/ f277 f94 1"/>
                              <a:gd name="f342" fmla="*/ f278 f93 1"/>
                              <a:gd name="f343" fmla="*/ f279 f94 1"/>
                              <a:gd name="f344" fmla="*/ f280 f93 1"/>
                              <a:gd name="f345" fmla="*/ f281 f94 1"/>
                              <a:gd name="f346" fmla="*/ f282 f93 1"/>
                              <a:gd name="f347" fmla="*/ f283 f94 1"/>
                              <a:gd name="f348" fmla="*/ f284 f93 1"/>
                              <a:gd name="f349" fmla="*/ f285 f9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5">
                                <a:pos x="f290" y="f291"/>
                              </a:cxn>
                              <a:cxn ang="f225">
                                <a:pos x="f292" y="f293"/>
                              </a:cxn>
                              <a:cxn ang="f225">
                                <a:pos x="f294" y="f295"/>
                              </a:cxn>
                              <a:cxn ang="f225">
                                <a:pos x="f296" y="f297"/>
                              </a:cxn>
                              <a:cxn ang="f225">
                                <a:pos x="f298" y="f299"/>
                              </a:cxn>
                              <a:cxn ang="f225">
                                <a:pos x="f300" y="f301"/>
                              </a:cxn>
                              <a:cxn ang="f225">
                                <a:pos x="f302" y="f303"/>
                              </a:cxn>
                              <a:cxn ang="f225">
                                <a:pos x="f304" y="f305"/>
                              </a:cxn>
                              <a:cxn ang="f225">
                                <a:pos x="f306" y="f299"/>
                              </a:cxn>
                              <a:cxn ang="f225">
                                <a:pos x="f307" y="f308"/>
                              </a:cxn>
                              <a:cxn ang="f225">
                                <a:pos x="f309" y="f310"/>
                              </a:cxn>
                              <a:cxn ang="f225">
                                <a:pos x="f311" y="f312"/>
                              </a:cxn>
                              <a:cxn ang="f225">
                                <a:pos x="f313" y="f314"/>
                              </a:cxn>
                              <a:cxn ang="f225">
                                <a:pos x="f315" y="f316"/>
                              </a:cxn>
                              <a:cxn ang="f225">
                                <a:pos x="f317" y="f318"/>
                              </a:cxn>
                              <a:cxn ang="f225">
                                <a:pos x="f319" y="f314"/>
                              </a:cxn>
                              <a:cxn ang="f225">
                                <a:pos x="f320" y="f321"/>
                              </a:cxn>
                              <a:cxn ang="f225">
                                <a:pos x="f322" y="f323"/>
                              </a:cxn>
                              <a:cxn ang="f225">
                                <a:pos x="f324" y="f325"/>
                              </a:cxn>
                              <a:cxn ang="f225">
                                <a:pos x="f326" y="f327"/>
                              </a:cxn>
                              <a:cxn ang="f225">
                                <a:pos x="f328" y="f329"/>
                              </a:cxn>
                              <a:cxn ang="f225">
                                <a:pos x="f324" y="f330"/>
                              </a:cxn>
                              <a:cxn ang="f225">
                                <a:pos x="f331" y="f332"/>
                              </a:cxn>
                              <a:cxn ang="f225">
                                <a:pos x="f333" y="f334"/>
                              </a:cxn>
                              <a:cxn ang="f225">
                                <a:pos x="f335" y="f336"/>
                              </a:cxn>
                              <a:cxn ang="f225">
                                <a:pos x="f337" y="f334"/>
                              </a:cxn>
                              <a:cxn ang="f225">
                                <a:pos x="f338" y="f339"/>
                              </a:cxn>
                              <a:cxn ang="f225">
                                <a:pos x="f340" y="f341"/>
                              </a:cxn>
                              <a:cxn ang="f225">
                                <a:pos x="f342" y="f343"/>
                              </a:cxn>
                              <a:cxn ang="f225">
                                <a:pos x="f344" y="f345"/>
                              </a:cxn>
                              <a:cxn ang="f225">
                                <a:pos x="f346" y="f347"/>
                              </a:cxn>
                              <a:cxn ang="f225">
                                <a:pos x="f348" y="f349"/>
                              </a:cxn>
                            </a:cxnLst>
                            <a:rect l="f286" t="f289" r="f287" b="f288"/>
                            <a:pathLst>
                              <a:path w="567" h="653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7"/>
                                </a:lnTo>
                                <a:lnTo>
                                  <a:pt x="f12" y="f7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5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30" y="f18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22"/>
                                </a:lnTo>
                                <a:lnTo>
                                  <a:pt x="f33" y="f24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12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2"/>
                                </a:lnTo>
                                <a:lnTo>
                                  <a:pt x="f44" y="f40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12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1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46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3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38"/>
                                </a:lnTo>
                                <a:lnTo>
                                  <a:pt x="f65" y="f66"/>
                                </a:lnTo>
                                <a:lnTo>
                                  <a:pt x="f63" y="f53"/>
                                </a:lnTo>
                                <a:lnTo>
                                  <a:pt x="f67" y="f68"/>
                                </a:lnTo>
                                <a:lnTo>
                                  <a:pt x="f60" y="f69"/>
                                </a:lnTo>
                                <a:lnTo>
                                  <a:pt x="f63" y="f63"/>
                                </a:lnTo>
                                <a:lnTo>
                                  <a:pt x="f65" y="f67"/>
                                </a:lnTo>
                                <a:lnTo>
                                  <a:pt x="f70" y="f69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68"/>
                                </a:lnTo>
                                <a:lnTo>
                                  <a:pt x="f78" y="f55"/>
                                </a:lnTo>
                                <a:lnTo>
                                  <a:pt x="f79" y="f55"/>
                                </a:lnTo>
                                <a:lnTo>
                                  <a:pt x="f80" y="f76"/>
                                </a:lnTo>
                                <a:lnTo>
                                  <a:pt x="f81" y="f69"/>
                                </a:lnTo>
                                <a:lnTo>
                                  <a:pt x="f82" y="f63"/>
                                </a:lnTo>
                                <a:lnTo>
                                  <a:pt x="f83" y="f71"/>
                                </a:lnTo>
                                <a:lnTo>
                                  <a:pt x="f84" y="f85"/>
                                </a:lnTo>
                                <a:lnTo>
                                  <a:pt x="f86" y="f79"/>
                                </a:lnTo>
                                <a:lnTo>
                                  <a:pt x="f87" y="f88"/>
                                </a:lnTo>
                                <a:lnTo>
                                  <a:pt x="f89" y="f82"/>
                                </a:lnTo>
                                <a:lnTo>
                                  <a:pt x="f5" y="f82"/>
                                </a:lnTo>
                                <a:lnTo>
                                  <a:pt x="f5" y="f90"/>
                                </a:lnTo>
                                <a:lnTo>
                                  <a:pt x="f91" y="f90"/>
                                </a:lnTo>
                                <a:lnTo>
                                  <a:pt x="f89" y="f90"/>
                                </a:lnTo>
                                <a:lnTo>
                                  <a:pt x="f90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9116212" name="Freeform 161"/>
                        <wps:cNvSpPr/>
                        <wps:spPr>
                          <a:xfrm>
                            <a:off x="5789898" y="8648851"/>
                            <a:ext cx="356835" cy="44200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23"/>
                              <a:gd name="f8" fmla="val 705"/>
                              <a:gd name="f9" fmla="val 514"/>
                              <a:gd name="f10" fmla="val 667"/>
                              <a:gd name="f11" fmla="val 638"/>
                              <a:gd name="f12" fmla="val 609"/>
                              <a:gd name="f13" fmla="val 585"/>
                              <a:gd name="f14" fmla="val 504"/>
                              <a:gd name="f15" fmla="val 561"/>
                              <a:gd name="f16" fmla="val 495"/>
                              <a:gd name="f17" fmla="val 547"/>
                              <a:gd name="f18" fmla="val 485"/>
                              <a:gd name="f19" fmla="val 537"/>
                              <a:gd name="f20" fmla="val 475"/>
                              <a:gd name="f21" fmla="val 533"/>
                              <a:gd name="f22" fmla="val 461"/>
                              <a:gd name="f23" fmla="val 518"/>
                              <a:gd name="f24" fmla="val 471"/>
                              <a:gd name="f25" fmla="val 513"/>
                              <a:gd name="f26" fmla="val 490"/>
                              <a:gd name="f27" fmla="val 509"/>
                              <a:gd name="f28" fmla="val 489"/>
                              <a:gd name="f29" fmla="val 480"/>
                              <a:gd name="f30" fmla="val 427"/>
                              <a:gd name="f31" fmla="val 398"/>
                              <a:gd name="f32" fmla="val 442"/>
                              <a:gd name="f33" fmla="val 369"/>
                              <a:gd name="f34" fmla="val 413"/>
                              <a:gd name="f35" fmla="val 345"/>
                              <a:gd name="f36" fmla="val 389"/>
                              <a:gd name="f37" fmla="val 336"/>
                              <a:gd name="f38" fmla="val 370"/>
                              <a:gd name="f39" fmla="val 331"/>
                              <a:gd name="f40" fmla="val 321"/>
                              <a:gd name="f41" fmla="val 312"/>
                              <a:gd name="f42" fmla="val 307"/>
                              <a:gd name="f43" fmla="val 379"/>
                              <a:gd name="f44" fmla="val 302"/>
                              <a:gd name="f45" fmla="val 297"/>
                              <a:gd name="f46" fmla="val 399"/>
                              <a:gd name="f47" fmla="val 288"/>
                              <a:gd name="f48" fmla="val 403"/>
                              <a:gd name="f49" fmla="val 273"/>
                              <a:gd name="f50" fmla="val 259"/>
                              <a:gd name="f51" fmla="val 240"/>
                              <a:gd name="f52" fmla="val 216"/>
                              <a:gd name="f53" fmla="val 355"/>
                              <a:gd name="f54" fmla="val 187"/>
                              <a:gd name="f55" fmla="val 177"/>
                              <a:gd name="f56" fmla="val 168"/>
                              <a:gd name="f57" fmla="val 283"/>
                              <a:gd name="f58" fmla="val 158"/>
                              <a:gd name="f59" fmla="val 250"/>
                              <a:gd name="f60" fmla="val 149"/>
                              <a:gd name="f61" fmla="val 211"/>
                              <a:gd name="f62" fmla="val 144"/>
                              <a:gd name="f63" fmla="val 183"/>
                              <a:gd name="f64" fmla="val 154"/>
                              <a:gd name="f65" fmla="val 130"/>
                              <a:gd name="f66" fmla="val 163"/>
                              <a:gd name="f67" fmla="val 115"/>
                              <a:gd name="f68" fmla="val 96"/>
                              <a:gd name="f69" fmla="val 153"/>
                              <a:gd name="f70" fmla="val 106"/>
                              <a:gd name="f71" fmla="val 111"/>
                              <a:gd name="f72" fmla="val 139"/>
                              <a:gd name="f73" fmla="val 134"/>
                              <a:gd name="f74" fmla="val 125"/>
                              <a:gd name="f75" fmla="val 120"/>
                              <a:gd name="f76" fmla="val 135"/>
                              <a:gd name="f77" fmla="val 105"/>
                              <a:gd name="f78" fmla="val 101"/>
                              <a:gd name="f79" fmla="val 91"/>
                              <a:gd name="f80" fmla="val 81"/>
                              <a:gd name="f81" fmla="val 72"/>
                              <a:gd name="f82" fmla="val 87"/>
                              <a:gd name="f83" fmla="val 57"/>
                              <a:gd name="f84" fmla="val 43"/>
                              <a:gd name="f85" fmla="val 63"/>
                              <a:gd name="f86" fmla="val 33"/>
                              <a:gd name="f87" fmla="val 53"/>
                              <a:gd name="f88" fmla="val 24"/>
                              <a:gd name="f89" fmla="val 48"/>
                              <a:gd name="f90" fmla="val 9"/>
                              <a:gd name="f91" fmla="val 39"/>
                              <a:gd name="f92" fmla="val 67"/>
                              <a:gd name="f93" fmla="+- 0 0 -90"/>
                              <a:gd name="f94" fmla="*/ f4 1 523"/>
                              <a:gd name="f95" fmla="*/ f5 1 705"/>
                              <a:gd name="f96" fmla="+- f8 0 f6"/>
                              <a:gd name="f97" fmla="+- f7 0 f6"/>
                              <a:gd name="f98" fmla="*/ f93 f0 1"/>
                              <a:gd name="f99" fmla="*/ f97 1 523"/>
                              <a:gd name="f100" fmla="*/ f96 1 705"/>
                              <a:gd name="f101" fmla="*/ 523 f97 1"/>
                              <a:gd name="f102" fmla="*/ 667 f96 1"/>
                              <a:gd name="f103" fmla="*/ 609 f96 1"/>
                              <a:gd name="f104" fmla="*/ 504 f97 1"/>
                              <a:gd name="f105" fmla="*/ 561 f96 1"/>
                              <a:gd name="f106" fmla="*/ 485 f97 1"/>
                              <a:gd name="f107" fmla="*/ 537 f96 1"/>
                              <a:gd name="f108" fmla="*/ 461 f97 1"/>
                              <a:gd name="f109" fmla="*/ 523 f96 1"/>
                              <a:gd name="f110" fmla="*/ 471 f97 1"/>
                              <a:gd name="f111" fmla="*/ 513 f96 1"/>
                              <a:gd name="f112" fmla="*/ 495 f97 1"/>
                              <a:gd name="f113" fmla="*/ 509 f96 1"/>
                              <a:gd name="f114" fmla="*/ 490 f97 1"/>
                              <a:gd name="f115" fmla="*/ 461 f96 1"/>
                              <a:gd name="f116" fmla="*/ 398 f96 1"/>
                              <a:gd name="f117" fmla="*/ 413 f97 1"/>
                              <a:gd name="f118" fmla="*/ 345 f96 1"/>
                              <a:gd name="f119" fmla="*/ 370 f97 1"/>
                              <a:gd name="f120" fmla="*/ 331 f96 1"/>
                              <a:gd name="f121" fmla="*/ 360 f97 1"/>
                              <a:gd name="f122" fmla="*/ 312 f96 1"/>
                              <a:gd name="f123" fmla="*/ 379 f97 1"/>
                              <a:gd name="f124" fmla="*/ 302 f96 1"/>
                              <a:gd name="f125" fmla="*/ 399 f97 1"/>
                              <a:gd name="f126" fmla="*/ 288 f96 1"/>
                              <a:gd name="f127" fmla="*/ 403 f97 1"/>
                              <a:gd name="f128" fmla="*/ 259 f96 1"/>
                              <a:gd name="f129" fmla="*/ 216 f96 1"/>
                              <a:gd name="f130" fmla="*/ 336 f97 1"/>
                              <a:gd name="f131" fmla="*/ 177 f96 1"/>
                              <a:gd name="f132" fmla="*/ 283 f97 1"/>
                              <a:gd name="f133" fmla="*/ 158 f96 1"/>
                              <a:gd name="f134" fmla="*/ 211 f97 1"/>
                              <a:gd name="f135" fmla="*/ 144 f96 1"/>
                              <a:gd name="f136" fmla="*/ 154 f97 1"/>
                              <a:gd name="f137" fmla="*/ 149 f96 1"/>
                              <a:gd name="f138" fmla="*/ 115 f97 1"/>
                              <a:gd name="f139" fmla="*/ 168 f96 1"/>
                              <a:gd name="f140" fmla="*/ 106 f97 1"/>
                              <a:gd name="f141" fmla="*/ 134 f96 1"/>
                              <a:gd name="f142" fmla="*/ 130 f97 1"/>
                              <a:gd name="f143" fmla="*/ 120 f96 1"/>
                              <a:gd name="f144" fmla="*/ 135 f97 1"/>
                              <a:gd name="f145" fmla="*/ 105 f96 1"/>
                              <a:gd name="f146" fmla="*/ 125 f97 1"/>
                              <a:gd name="f147" fmla="*/ 91 f96 1"/>
                              <a:gd name="f148" fmla="*/ 96 f97 1"/>
                              <a:gd name="f149" fmla="*/ 72 f96 1"/>
                              <a:gd name="f150" fmla="*/ 72 f97 1"/>
                              <a:gd name="f151" fmla="*/ 43 f96 1"/>
                              <a:gd name="f152" fmla="*/ 53 f97 1"/>
                              <a:gd name="f153" fmla="*/ 24 f96 1"/>
                              <a:gd name="f154" fmla="*/ 43 f97 1"/>
                              <a:gd name="f155" fmla="*/ 0 f96 1"/>
                              <a:gd name="f156" fmla="*/ 39 f97 1"/>
                              <a:gd name="f157" fmla="*/ 9 f96 1"/>
                              <a:gd name="f158" fmla="*/ 0 f97 1"/>
                              <a:gd name="f159" fmla="*/ 67 f96 1"/>
                              <a:gd name="f160" fmla="*/ f98 1 f3"/>
                              <a:gd name="f161" fmla="*/ f101 1 523"/>
                              <a:gd name="f162" fmla="*/ f102 1 705"/>
                              <a:gd name="f163" fmla="*/ f103 1 705"/>
                              <a:gd name="f164" fmla="*/ f104 1 523"/>
                              <a:gd name="f165" fmla="*/ f105 1 705"/>
                              <a:gd name="f166" fmla="*/ f106 1 523"/>
                              <a:gd name="f167" fmla="*/ f107 1 705"/>
                              <a:gd name="f168" fmla="*/ f108 1 523"/>
                              <a:gd name="f169" fmla="*/ f109 1 705"/>
                              <a:gd name="f170" fmla="*/ f110 1 523"/>
                              <a:gd name="f171" fmla="*/ f111 1 705"/>
                              <a:gd name="f172" fmla="*/ f112 1 523"/>
                              <a:gd name="f173" fmla="*/ f113 1 705"/>
                              <a:gd name="f174" fmla="*/ f114 1 523"/>
                              <a:gd name="f175" fmla="*/ f115 1 705"/>
                              <a:gd name="f176" fmla="*/ f116 1 705"/>
                              <a:gd name="f177" fmla="*/ f117 1 523"/>
                              <a:gd name="f178" fmla="*/ f118 1 705"/>
                              <a:gd name="f179" fmla="*/ f119 1 523"/>
                              <a:gd name="f180" fmla="*/ f120 1 705"/>
                              <a:gd name="f181" fmla="*/ f121 1 523"/>
                              <a:gd name="f182" fmla="*/ f122 1 705"/>
                              <a:gd name="f183" fmla="*/ f123 1 523"/>
                              <a:gd name="f184" fmla="*/ f124 1 705"/>
                              <a:gd name="f185" fmla="*/ f125 1 523"/>
                              <a:gd name="f186" fmla="*/ f126 1 705"/>
                              <a:gd name="f187" fmla="*/ f127 1 523"/>
                              <a:gd name="f188" fmla="*/ f128 1 705"/>
                              <a:gd name="f189" fmla="*/ f129 1 705"/>
                              <a:gd name="f190" fmla="*/ f130 1 523"/>
                              <a:gd name="f191" fmla="*/ f131 1 705"/>
                              <a:gd name="f192" fmla="*/ f132 1 523"/>
                              <a:gd name="f193" fmla="*/ f133 1 705"/>
                              <a:gd name="f194" fmla="*/ f134 1 523"/>
                              <a:gd name="f195" fmla="*/ f135 1 705"/>
                              <a:gd name="f196" fmla="*/ f136 1 523"/>
                              <a:gd name="f197" fmla="*/ f137 1 705"/>
                              <a:gd name="f198" fmla="*/ f138 1 523"/>
                              <a:gd name="f199" fmla="*/ f139 1 705"/>
                              <a:gd name="f200" fmla="*/ f140 1 523"/>
                              <a:gd name="f201" fmla="*/ f141 1 705"/>
                              <a:gd name="f202" fmla="*/ f142 1 523"/>
                              <a:gd name="f203" fmla="*/ f143 1 705"/>
                              <a:gd name="f204" fmla="*/ f144 1 523"/>
                              <a:gd name="f205" fmla="*/ f145 1 705"/>
                              <a:gd name="f206" fmla="*/ f146 1 523"/>
                              <a:gd name="f207" fmla="*/ f147 1 705"/>
                              <a:gd name="f208" fmla="*/ f148 1 523"/>
                              <a:gd name="f209" fmla="*/ f149 1 705"/>
                              <a:gd name="f210" fmla="*/ f150 1 523"/>
                              <a:gd name="f211" fmla="*/ f151 1 705"/>
                              <a:gd name="f212" fmla="*/ f152 1 523"/>
                              <a:gd name="f213" fmla="*/ f153 1 705"/>
                              <a:gd name="f214" fmla="*/ f154 1 523"/>
                              <a:gd name="f215" fmla="*/ f155 1 705"/>
                              <a:gd name="f216" fmla="*/ f156 1 523"/>
                              <a:gd name="f217" fmla="*/ f157 1 705"/>
                              <a:gd name="f218" fmla="*/ f158 1 523"/>
                              <a:gd name="f219" fmla="*/ f159 1 705"/>
                              <a:gd name="f220" fmla="*/ 0 1 f99"/>
                              <a:gd name="f221" fmla="*/ f7 1 f99"/>
                              <a:gd name="f222" fmla="*/ 0 1 f100"/>
                              <a:gd name="f223" fmla="*/ f8 1 f100"/>
                              <a:gd name="f224" fmla="+- f160 0 f1"/>
                              <a:gd name="f225" fmla="*/ f161 1 f99"/>
                              <a:gd name="f226" fmla="*/ f162 1 f100"/>
                              <a:gd name="f227" fmla="*/ f163 1 f100"/>
                              <a:gd name="f228" fmla="*/ f164 1 f99"/>
                              <a:gd name="f229" fmla="*/ f165 1 f100"/>
                              <a:gd name="f230" fmla="*/ f166 1 f99"/>
                              <a:gd name="f231" fmla="*/ f167 1 f100"/>
                              <a:gd name="f232" fmla="*/ f168 1 f99"/>
                              <a:gd name="f233" fmla="*/ f169 1 f100"/>
                              <a:gd name="f234" fmla="*/ f170 1 f99"/>
                              <a:gd name="f235" fmla="*/ f171 1 f100"/>
                              <a:gd name="f236" fmla="*/ f172 1 f99"/>
                              <a:gd name="f237" fmla="*/ f173 1 f100"/>
                              <a:gd name="f238" fmla="*/ f174 1 f99"/>
                              <a:gd name="f239" fmla="*/ f175 1 f100"/>
                              <a:gd name="f240" fmla="*/ f176 1 f100"/>
                              <a:gd name="f241" fmla="*/ f177 1 f99"/>
                              <a:gd name="f242" fmla="*/ f178 1 f100"/>
                              <a:gd name="f243" fmla="*/ f179 1 f99"/>
                              <a:gd name="f244" fmla="*/ f180 1 f100"/>
                              <a:gd name="f245" fmla="*/ f181 1 f99"/>
                              <a:gd name="f246" fmla="*/ f182 1 f100"/>
                              <a:gd name="f247" fmla="*/ f183 1 f99"/>
                              <a:gd name="f248" fmla="*/ f184 1 f100"/>
                              <a:gd name="f249" fmla="*/ f185 1 f99"/>
                              <a:gd name="f250" fmla="*/ f186 1 f100"/>
                              <a:gd name="f251" fmla="*/ f187 1 f99"/>
                              <a:gd name="f252" fmla="*/ f188 1 f100"/>
                              <a:gd name="f253" fmla="*/ f189 1 f100"/>
                              <a:gd name="f254" fmla="*/ f190 1 f99"/>
                              <a:gd name="f255" fmla="*/ f191 1 f100"/>
                              <a:gd name="f256" fmla="*/ f192 1 f99"/>
                              <a:gd name="f257" fmla="*/ f193 1 f100"/>
                              <a:gd name="f258" fmla="*/ f194 1 f99"/>
                              <a:gd name="f259" fmla="*/ f195 1 f100"/>
                              <a:gd name="f260" fmla="*/ f196 1 f99"/>
                              <a:gd name="f261" fmla="*/ f197 1 f100"/>
                              <a:gd name="f262" fmla="*/ f198 1 f99"/>
                              <a:gd name="f263" fmla="*/ f199 1 f100"/>
                              <a:gd name="f264" fmla="*/ f200 1 f99"/>
                              <a:gd name="f265" fmla="*/ f201 1 f100"/>
                              <a:gd name="f266" fmla="*/ f202 1 f99"/>
                              <a:gd name="f267" fmla="*/ f203 1 f100"/>
                              <a:gd name="f268" fmla="*/ f204 1 f99"/>
                              <a:gd name="f269" fmla="*/ f205 1 f100"/>
                              <a:gd name="f270" fmla="*/ f206 1 f99"/>
                              <a:gd name="f271" fmla="*/ f207 1 f100"/>
                              <a:gd name="f272" fmla="*/ f208 1 f99"/>
                              <a:gd name="f273" fmla="*/ f209 1 f100"/>
                              <a:gd name="f274" fmla="*/ f210 1 f99"/>
                              <a:gd name="f275" fmla="*/ f211 1 f100"/>
                              <a:gd name="f276" fmla="*/ f212 1 f99"/>
                              <a:gd name="f277" fmla="*/ f213 1 f100"/>
                              <a:gd name="f278" fmla="*/ f214 1 f99"/>
                              <a:gd name="f279" fmla="*/ f215 1 f100"/>
                              <a:gd name="f280" fmla="*/ f216 1 f99"/>
                              <a:gd name="f281" fmla="*/ f217 1 f100"/>
                              <a:gd name="f282" fmla="*/ f218 1 f99"/>
                              <a:gd name="f283" fmla="*/ f219 1 f100"/>
                              <a:gd name="f284" fmla="*/ f220 f94 1"/>
                              <a:gd name="f285" fmla="*/ f221 f94 1"/>
                              <a:gd name="f286" fmla="*/ f223 f95 1"/>
                              <a:gd name="f287" fmla="*/ f222 f95 1"/>
                              <a:gd name="f288" fmla="*/ f225 f94 1"/>
                              <a:gd name="f289" fmla="*/ f226 f95 1"/>
                              <a:gd name="f290" fmla="*/ f227 f95 1"/>
                              <a:gd name="f291" fmla="*/ f228 f94 1"/>
                              <a:gd name="f292" fmla="*/ f229 f95 1"/>
                              <a:gd name="f293" fmla="*/ f230 f94 1"/>
                              <a:gd name="f294" fmla="*/ f231 f95 1"/>
                              <a:gd name="f295" fmla="*/ f232 f94 1"/>
                              <a:gd name="f296" fmla="*/ f233 f95 1"/>
                              <a:gd name="f297" fmla="*/ f234 f94 1"/>
                              <a:gd name="f298" fmla="*/ f235 f95 1"/>
                              <a:gd name="f299" fmla="*/ f236 f94 1"/>
                              <a:gd name="f300" fmla="*/ f237 f95 1"/>
                              <a:gd name="f301" fmla="*/ f238 f94 1"/>
                              <a:gd name="f302" fmla="*/ f239 f95 1"/>
                              <a:gd name="f303" fmla="*/ f240 f95 1"/>
                              <a:gd name="f304" fmla="*/ f241 f94 1"/>
                              <a:gd name="f305" fmla="*/ f242 f95 1"/>
                              <a:gd name="f306" fmla="*/ f243 f94 1"/>
                              <a:gd name="f307" fmla="*/ f244 f95 1"/>
                              <a:gd name="f308" fmla="*/ f245 f94 1"/>
                              <a:gd name="f309" fmla="*/ f246 f95 1"/>
                              <a:gd name="f310" fmla="*/ f247 f94 1"/>
                              <a:gd name="f311" fmla="*/ f248 f95 1"/>
                              <a:gd name="f312" fmla="*/ f249 f94 1"/>
                              <a:gd name="f313" fmla="*/ f250 f95 1"/>
                              <a:gd name="f314" fmla="*/ f251 f94 1"/>
                              <a:gd name="f315" fmla="*/ f252 f95 1"/>
                              <a:gd name="f316" fmla="*/ f253 f95 1"/>
                              <a:gd name="f317" fmla="*/ f254 f94 1"/>
                              <a:gd name="f318" fmla="*/ f255 f95 1"/>
                              <a:gd name="f319" fmla="*/ f256 f94 1"/>
                              <a:gd name="f320" fmla="*/ f257 f95 1"/>
                              <a:gd name="f321" fmla="*/ f258 f94 1"/>
                              <a:gd name="f322" fmla="*/ f259 f95 1"/>
                              <a:gd name="f323" fmla="*/ f260 f94 1"/>
                              <a:gd name="f324" fmla="*/ f261 f95 1"/>
                              <a:gd name="f325" fmla="*/ f262 f94 1"/>
                              <a:gd name="f326" fmla="*/ f263 f95 1"/>
                              <a:gd name="f327" fmla="*/ f264 f94 1"/>
                              <a:gd name="f328" fmla="*/ f265 f95 1"/>
                              <a:gd name="f329" fmla="*/ f266 f94 1"/>
                              <a:gd name="f330" fmla="*/ f267 f95 1"/>
                              <a:gd name="f331" fmla="*/ f268 f94 1"/>
                              <a:gd name="f332" fmla="*/ f269 f95 1"/>
                              <a:gd name="f333" fmla="*/ f270 f94 1"/>
                              <a:gd name="f334" fmla="*/ f271 f95 1"/>
                              <a:gd name="f335" fmla="*/ f272 f94 1"/>
                              <a:gd name="f336" fmla="*/ f273 f95 1"/>
                              <a:gd name="f337" fmla="*/ f274 f94 1"/>
                              <a:gd name="f338" fmla="*/ f275 f95 1"/>
                              <a:gd name="f339" fmla="*/ f276 f94 1"/>
                              <a:gd name="f340" fmla="*/ f277 f95 1"/>
                              <a:gd name="f341" fmla="*/ f278 f94 1"/>
                              <a:gd name="f342" fmla="*/ f279 f95 1"/>
                              <a:gd name="f343" fmla="*/ f280 f94 1"/>
                              <a:gd name="f344" fmla="*/ f281 f95 1"/>
                              <a:gd name="f345" fmla="*/ f282 f94 1"/>
                              <a:gd name="f346" fmla="*/ f283 f9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4">
                                <a:pos x="f288" y="f289"/>
                              </a:cxn>
                              <a:cxn ang="f224">
                                <a:pos x="f288" y="f290"/>
                              </a:cxn>
                              <a:cxn ang="f224">
                                <a:pos x="f291" y="f292"/>
                              </a:cxn>
                              <a:cxn ang="f224">
                                <a:pos x="f293" y="f294"/>
                              </a:cxn>
                              <a:cxn ang="f224">
                                <a:pos x="f295" y="f296"/>
                              </a:cxn>
                              <a:cxn ang="f224">
                                <a:pos x="f297" y="f298"/>
                              </a:cxn>
                              <a:cxn ang="f224">
                                <a:pos x="f299" y="f300"/>
                              </a:cxn>
                              <a:cxn ang="f224">
                                <a:pos x="f301" y="f302"/>
                              </a:cxn>
                              <a:cxn ang="f224">
                                <a:pos x="f295" y="f303"/>
                              </a:cxn>
                              <a:cxn ang="f224">
                                <a:pos x="f304" y="f305"/>
                              </a:cxn>
                              <a:cxn ang="f224">
                                <a:pos x="f306" y="f307"/>
                              </a:cxn>
                              <a:cxn ang="f224">
                                <a:pos x="f308" y="f309"/>
                              </a:cxn>
                              <a:cxn ang="f224">
                                <a:pos x="f310" y="f311"/>
                              </a:cxn>
                              <a:cxn ang="f224">
                                <a:pos x="f312" y="f313"/>
                              </a:cxn>
                              <a:cxn ang="f224">
                                <a:pos x="f314" y="f315"/>
                              </a:cxn>
                              <a:cxn ang="f224">
                                <a:pos x="f310" y="f316"/>
                              </a:cxn>
                              <a:cxn ang="f224">
                                <a:pos x="f317" y="f318"/>
                              </a:cxn>
                              <a:cxn ang="f224">
                                <a:pos x="f319" y="f320"/>
                              </a:cxn>
                              <a:cxn ang="f224">
                                <a:pos x="f321" y="f322"/>
                              </a:cxn>
                              <a:cxn ang="f224">
                                <a:pos x="f323" y="f324"/>
                              </a:cxn>
                              <a:cxn ang="f224">
                                <a:pos x="f325" y="f326"/>
                              </a:cxn>
                              <a:cxn ang="f224">
                                <a:pos x="f327" y="f324"/>
                              </a:cxn>
                              <a:cxn ang="f224">
                                <a:pos x="f325" y="f328"/>
                              </a:cxn>
                              <a:cxn ang="f224">
                                <a:pos x="f329" y="f330"/>
                              </a:cxn>
                              <a:cxn ang="f224">
                                <a:pos x="f331" y="f332"/>
                              </a:cxn>
                              <a:cxn ang="f224">
                                <a:pos x="f333" y="f334"/>
                              </a:cxn>
                              <a:cxn ang="f224">
                                <a:pos x="f335" y="f336"/>
                              </a:cxn>
                              <a:cxn ang="f224">
                                <a:pos x="f337" y="f338"/>
                              </a:cxn>
                              <a:cxn ang="f224">
                                <a:pos x="f339" y="f340"/>
                              </a:cxn>
                              <a:cxn ang="f224">
                                <a:pos x="f341" y="f342"/>
                              </a:cxn>
                              <a:cxn ang="f224">
                                <a:pos x="f343" y="f344"/>
                              </a:cxn>
                              <a:cxn ang="f224">
                                <a:pos x="f345" y="f346"/>
                              </a:cxn>
                            </a:cxnLst>
                            <a:rect l="f284" t="f287" r="f285" b="f286"/>
                            <a:pathLst>
                              <a:path w="523" h="705">
                                <a:moveTo>
                                  <a:pt x="f9" y="f8"/>
                                </a:moveTo>
                                <a:lnTo>
                                  <a:pt x="f7" y="f10"/>
                                </a:lnTo>
                                <a:lnTo>
                                  <a:pt x="f7" y="f11"/>
                                </a:lnTo>
                                <a:lnTo>
                                  <a:pt x="f7" y="f12"/>
                                </a:lnTo>
                                <a:lnTo>
                                  <a:pt x="f9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7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5"/>
                                </a:lnTo>
                                <a:lnTo>
                                  <a:pt x="f16" y="f27"/>
                                </a:lnTo>
                                <a:lnTo>
                                  <a:pt x="f16" y="f28"/>
                                </a:lnTo>
                                <a:lnTo>
                                  <a:pt x="f26" y="f22"/>
                                </a:lnTo>
                                <a:lnTo>
                                  <a:pt x="f29" y="f30"/>
                                </a:lnTo>
                                <a:lnTo>
                                  <a:pt x="f22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2" y="f40"/>
                                </a:lnTo>
                                <a:lnTo>
                                  <a:pt x="f2" y="f41"/>
                                </a:lnTo>
                                <a:lnTo>
                                  <a:pt x="f38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36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48" y="f50"/>
                                </a:lnTo>
                                <a:lnTo>
                                  <a:pt x="f46" y="f51"/>
                                </a:lnTo>
                                <a:lnTo>
                                  <a:pt x="f43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37" y="f55"/>
                                </a:lnTo>
                                <a:lnTo>
                                  <a:pt x="f41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2"/>
                                </a:lnTo>
                                <a:lnTo>
                                  <a:pt x="f64" y="f60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56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60"/>
                                </a:lnTo>
                                <a:lnTo>
                                  <a:pt x="f71" y="f72"/>
                                </a:lnTo>
                                <a:lnTo>
                                  <a:pt x="f67" y="f73"/>
                                </a:lnTo>
                                <a:lnTo>
                                  <a:pt x="f74" y="f74"/>
                                </a:lnTo>
                                <a:lnTo>
                                  <a:pt x="f65" y="f75"/>
                                </a:lnTo>
                                <a:lnTo>
                                  <a:pt x="f76" y="f67"/>
                                </a:lnTo>
                                <a:lnTo>
                                  <a:pt x="f76" y="f77"/>
                                </a:lnTo>
                                <a:lnTo>
                                  <a:pt x="f72" y="f78"/>
                                </a:lnTo>
                                <a:lnTo>
                                  <a:pt x="f74" y="f79"/>
                                </a:lnTo>
                                <a:lnTo>
                                  <a:pt x="f71" y="f80"/>
                                </a:lnTo>
                                <a:lnTo>
                                  <a:pt x="f68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1" y="f84"/>
                                </a:lnTo>
                                <a:lnTo>
                                  <a:pt x="f85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84" y="f6"/>
                                </a:lnTo>
                                <a:lnTo>
                                  <a:pt x="f84" y="f6"/>
                                </a:lnTo>
                                <a:lnTo>
                                  <a:pt x="f91" y="f90"/>
                                </a:lnTo>
                                <a:lnTo>
                                  <a:pt x="f91" y="f90"/>
                                </a:lnTo>
                                <a:lnTo>
                                  <a:pt x="f6" y="f92"/>
                                </a:lnTo>
                                <a:lnTo>
                                  <a:pt x="f9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502727040" name="Freeform 162"/>
                        <wps:cNvSpPr/>
                        <wps:spPr>
                          <a:xfrm>
                            <a:off x="5645935" y="8558572"/>
                            <a:ext cx="107798" cy="1172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8"/>
                              <a:gd name="f7" fmla="val 187"/>
                              <a:gd name="f8" fmla="val 115"/>
                              <a:gd name="f9" fmla="val 101"/>
                              <a:gd name="f10" fmla="val 177"/>
                              <a:gd name="f11" fmla="val 86"/>
                              <a:gd name="f12" fmla="val 163"/>
                              <a:gd name="f13" fmla="val 72"/>
                              <a:gd name="f14" fmla="val 58"/>
                              <a:gd name="f15" fmla="val 149"/>
                              <a:gd name="f16" fmla="val 38"/>
                              <a:gd name="f17" fmla="val 144"/>
                              <a:gd name="f18" fmla="val 24"/>
                              <a:gd name="f19" fmla="val 10"/>
                              <a:gd name="f20" fmla="val 139"/>
                              <a:gd name="f21" fmla="val 5"/>
                              <a:gd name="f22" fmla="val 129"/>
                              <a:gd name="f23" fmla="val 14"/>
                              <a:gd name="f24" fmla="val 120"/>
                              <a:gd name="f25" fmla="val 110"/>
                              <a:gd name="f26" fmla="val 34"/>
                              <a:gd name="f27" fmla="val 43"/>
                              <a:gd name="f28" fmla="val 91"/>
                              <a:gd name="f29" fmla="val 53"/>
                              <a:gd name="f30" fmla="val 77"/>
                              <a:gd name="f31" fmla="val 67"/>
                              <a:gd name="f32" fmla="val 48"/>
                              <a:gd name="f33" fmla="val 62"/>
                              <a:gd name="f34" fmla="val 57"/>
                              <a:gd name="f35" fmla="val 33"/>
                              <a:gd name="f36" fmla="val 29"/>
                              <a:gd name="f37" fmla="val 9"/>
                              <a:gd name="f38" fmla="+- 0 0 -90"/>
                              <a:gd name="f39" fmla="*/ f3 1 158"/>
                              <a:gd name="f40" fmla="*/ f4 1 187"/>
                              <a:gd name="f41" fmla="+- f7 0 f5"/>
                              <a:gd name="f42" fmla="+- f6 0 f5"/>
                              <a:gd name="f43" fmla="*/ f38 f0 1"/>
                              <a:gd name="f44" fmla="*/ f42 1 158"/>
                              <a:gd name="f45" fmla="*/ f41 1 187"/>
                              <a:gd name="f46" fmla="*/ 115 f42 1"/>
                              <a:gd name="f47" fmla="*/ 187 f41 1"/>
                              <a:gd name="f48" fmla="*/ 101 f42 1"/>
                              <a:gd name="f49" fmla="*/ 177 f41 1"/>
                              <a:gd name="f50" fmla="*/ 86 f42 1"/>
                              <a:gd name="f51" fmla="*/ 163 f41 1"/>
                              <a:gd name="f52" fmla="*/ 72 f42 1"/>
                              <a:gd name="f53" fmla="*/ 158 f41 1"/>
                              <a:gd name="f54" fmla="*/ 58 f42 1"/>
                              <a:gd name="f55" fmla="*/ 149 f41 1"/>
                              <a:gd name="f56" fmla="*/ 38 f42 1"/>
                              <a:gd name="f57" fmla="*/ 144 f41 1"/>
                              <a:gd name="f58" fmla="*/ 24 f42 1"/>
                              <a:gd name="f59" fmla="*/ 10 f42 1"/>
                              <a:gd name="f60" fmla="*/ 139 f41 1"/>
                              <a:gd name="f61" fmla="*/ 0 f42 1"/>
                              <a:gd name="f62" fmla="*/ 5 f42 1"/>
                              <a:gd name="f63" fmla="*/ 129 f41 1"/>
                              <a:gd name="f64" fmla="*/ 14 f42 1"/>
                              <a:gd name="f65" fmla="*/ 120 f41 1"/>
                              <a:gd name="f66" fmla="*/ 110 f41 1"/>
                              <a:gd name="f67" fmla="*/ 34 f42 1"/>
                              <a:gd name="f68" fmla="*/ 101 f41 1"/>
                              <a:gd name="f69" fmla="*/ 43 f42 1"/>
                              <a:gd name="f70" fmla="*/ 91 f41 1"/>
                              <a:gd name="f71" fmla="*/ 53 f42 1"/>
                              <a:gd name="f72" fmla="*/ 86 f41 1"/>
                              <a:gd name="f73" fmla="*/ 77 f41 1"/>
                              <a:gd name="f74" fmla="*/ 67 f42 1"/>
                              <a:gd name="f75" fmla="*/ 72 f41 1"/>
                              <a:gd name="f76" fmla="*/ 48 f42 1"/>
                              <a:gd name="f77" fmla="*/ 62 f41 1"/>
                              <a:gd name="f78" fmla="*/ 57 f41 1"/>
                              <a:gd name="f79" fmla="*/ 48 f41 1"/>
                              <a:gd name="f80" fmla="*/ 33 f41 1"/>
                              <a:gd name="f81" fmla="*/ 29 f42 1"/>
                              <a:gd name="f82" fmla="*/ 24 f41 1"/>
                              <a:gd name="f83" fmla="*/ 9 f41 1"/>
                              <a:gd name="f84" fmla="*/ 0 f41 1"/>
                              <a:gd name="f85" fmla="*/ 158 f42 1"/>
                              <a:gd name="f86" fmla="*/ f43 1 f2"/>
                              <a:gd name="f87" fmla="*/ f46 1 158"/>
                              <a:gd name="f88" fmla="*/ f47 1 187"/>
                              <a:gd name="f89" fmla="*/ f48 1 158"/>
                              <a:gd name="f90" fmla="*/ f49 1 187"/>
                              <a:gd name="f91" fmla="*/ f50 1 158"/>
                              <a:gd name="f92" fmla="*/ f51 1 187"/>
                              <a:gd name="f93" fmla="*/ f52 1 158"/>
                              <a:gd name="f94" fmla="*/ f53 1 187"/>
                              <a:gd name="f95" fmla="*/ f54 1 158"/>
                              <a:gd name="f96" fmla="*/ f55 1 187"/>
                              <a:gd name="f97" fmla="*/ f56 1 158"/>
                              <a:gd name="f98" fmla="*/ f57 1 187"/>
                              <a:gd name="f99" fmla="*/ f58 1 158"/>
                              <a:gd name="f100" fmla="*/ f59 1 158"/>
                              <a:gd name="f101" fmla="*/ f60 1 187"/>
                              <a:gd name="f102" fmla="*/ f61 1 158"/>
                              <a:gd name="f103" fmla="*/ f62 1 158"/>
                              <a:gd name="f104" fmla="*/ f63 1 187"/>
                              <a:gd name="f105" fmla="*/ f64 1 158"/>
                              <a:gd name="f106" fmla="*/ f65 1 187"/>
                              <a:gd name="f107" fmla="*/ f66 1 187"/>
                              <a:gd name="f108" fmla="*/ f67 1 158"/>
                              <a:gd name="f109" fmla="*/ f68 1 187"/>
                              <a:gd name="f110" fmla="*/ f69 1 158"/>
                              <a:gd name="f111" fmla="*/ f70 1 187"/>
                              <a:gd name="f112" fmla="*/ f71 1 158"/>
                              <a:gd name="f113" fmla="*/ f72 1 187"/>
                              <a:gd name="f114" fmla="*/ f73 1 187"/>
                              <a:gd name="f115" fmla="*/ f74 1 158"/>
                              <a:gd name="f116" fmla="*/ f75 1 187"/>
                              <a:gd name="f117" fmla="*/ f76 1 158"/>
                              <a:gd name="f118" fmla="*/ f77 1 187"/>
                              <a:gd name="f119" fmla="*/ f78 1 187"/>
                              <a:gd name="f120" fmla="*/ f79 1 187"/>
                              <a:gd name="f121" fmla="*/ f80 1 187"/>
                              <a:gd name="f122" fmla="*/ f81 1 158"/>
                              <a:gd name="f123" fmla="*/ f82 1 187"/>
                              <a:gd name="f124" fmla="*/ f83 1 187"/>
                              <a:gd name="f125" fmla="*/ f84 1 187"/>
                              <a:gd name="f126" fmla="*/ f85 1 158"/>
                              <a:gd name="f127" fmla="*/ 0 1 f44"/>
                              <a:gd name="f128" fmla="*/ f6 1 f44"/>
                              <a:gd name="f129" fmla="*/ 0 1 f45"/>
                              <a:gd name="f130" fmla="*/ f7 1 f45"/>
                              <a:gd name="f131" fmla="+- f86 0 f1"/>
                              <a:gd name="f132" fmla="*/ f87 1 f44"/>
                              <a:gd name="f133" fmla="*/ f88 1 f45"/>
                              <a:gd name="f134" fmla="*/ f89 1 f44"/>
                              <a:gd name="f135" fmla="*/ f90 1 f45"/>
                              <a:gd name="f136" fmla="*/ f91 1 f44"/>
                              <a:gd name="f137" fmla="*/ f92 1 f45"/>
                              <a:gd name="f138" fmla="*/ f93 1 f44"/>
                              <a:gd name="f139" fmla="*/ f94 1 f45"/>
                              <a:gd name="f140" fmla="*/ f95 1 f44"/>
                              <a:gd name="f141" fmla="*/ f96 1 f45"/>
                              <a:gd name="f142" fmla="*/ f97 1 f44"/>
                              <a:gd name="f143" fmla="*/ f98 1 f45"/>
                              <a:gd name="f144" fmla="*/ f99 1 f44"/>
                              <a:gd name="f145" fmla="*/ f100 1 f44"/>
                              <a:gd name="f146" fmla="*/ f101 1 f45"/>
                              <a:gd name="f147" fmla="*/ f102 1 f44"/>
                              <a:gd name="f148" fmla="*/ f103 1 f44"/>
                              <a:gd name="f149" fmla="*/ f104 1 f45"/>
                              <a:gd name="f150" fmla="*/ f105 1 f44"/>
                              <a:gd name="f151" fmla="*/ f106 1 f45"/>
                              <a:gd name="f152" fmla="*/ f107 1 f45"/>
                              <a:gd name="f153" fmla="*/ f108 1 f44"/>
                              <a:gd name="f154" fmla="*/ f109 1 f45"/>
                              <a:gd name="f155" fmla="*/ f110 1 f44"/>
                              <a:gd name="f156" fmla="*/ f111 1 f45"/>
                              <a:gd name="f157" fmla="*/ f112 1 f44"/>
                              <a:gd name="f158" fmla="*/ f113 1 f45"/>
                              <a:gd name="f159" fmla="*/ f114 1 f45"/>
                              <a:gd name="f160" fmla="*/ f115 1 f44"/>
                              <a:gd name="f161" fmla="*/ f116 1 f45"/>
                              <a:gd name="f162" fmla="*/ f117 1 f44"/>
                              <a:gd name="f163" fmla="*/ f118 1 f45"/>
                              <a:gd name="f164" fmla="*/ f119 1 f45"/>
                              <a:gd name="f165" fmla="*/ f120 1 f45"/>
                              <a:gd name="f166" fmla="*/ f121 1 f45"/>
                              <a:gd name="f167" fmla="*/ f122 1 f44"/>
                              <a:gd name="f168" fmla="*/ f123 1 f45"/>
                              <a:gd name="f169" fmla="*/ f124 1 f45"/>
                              <a:gd name="f170" fmla="*/ f125 1 f45"/>
                              <a:gd name="f171" fmla="*/ f126 1 f44"/>
                              <a:gd name="f172" fmla="*/ f127 f39 1"/>
                              <a:gd name="f173" fmla="*/ f128 f39 1"/>
                              <a:gd name="f174" fmla="*/ f130 f40 1"/>
                              <a:gd name="f175" fmla="*/ f129 f40 1"/>
                              <a:gd name="f176" fmla="*/ f132 f39 1"/>
                              <a:gd name="f177" fmla="*/ f133 f40 1"/>
                              <a:gd name="f178" fmla="*/ f134 f39 1"/>
                              <a:gd name="f179" fmla="*/ f135 f40 1"/>
                              <a:gd name="f180" fmla="*/ f136 f39 1"/>
                              <a:gd name="f181" fmla="*/ f137 f40 1"/>
                              <a:gd name="f182" fmla="*/ f138 f39 1"/>
                              <a:gd name="f183" fmla="*/ f139 f40 1"/>
                              <a:gd name="f184" fmla="*/ f140 f39 1"/>
                              <a:gd name="f185" fmla="*/ f141 f40 1"/>
                              <a:gd name="f186" fmla="*/ f142 f39 1"/>
                              <a:gd name="f187" fmla="*/ f143 f40 1"/>
                              <a:gd name="f188" fmla="*/ f144 f39 1"/>
                              <a:gd name="f189" fmla="*/ f145 f39 1"/>
                              <a:gd name="f190" fmla="*/ f146 f40 1"/>
                              <a:gd name="f191" fmla="*/ f147 f39 1"/>
                              <a:gd name="f192" fmla="*/ f148 f39 1"/>
                              <a:gd name="f193" fmla="*/ f149 f40 1"/>
                              <a:gd name="f194" fmla="*/ f150 f39 1"/>
                              <a:gd name="f195" fmla="*/ f151 f40 1"/>
                              <a:gd name="f196" fmla="*/ f152 f40 1"/>
                              <a:gd name="f197" fmla="*/ f153 f39 1"/>
                              <a:gd name="f198" fmla="*/ f154 f40 1"/>
                              <a:gd name="f199" fmla="*/ f155 f39 1"/>
                              <a:gd name="f200" fmla="*/ f156 f40 1"/>
                              <a:gd name="f201" fmla="*/ f157 f39 1"/>
                              <a:gd name="f202" fmla="*/ f158 f40 1"/>
                              <a:gd name="f203" fmla="*/ f159 f40 1"/>
                              <a:gd name="f204" fmla="*/ f160 f39 1"/>
                              <a:gd name="f205" fmla="*/ f161 f40 1"/>
                              <a:gd name="f206" fmla="*/ f162 f39 1"/>
                              <a:gd name="f207" fmla="*/ f163 f40 1"/>
                              <a:gd name="f208" fmla="*/ f164 f40 1"/>
                              <a:gd name="f209" fmla="*/ f165 f40 1"/>
                              <a:gd name="f210" fmla="*/ f166 f40 1"/>
                              <a:gd name="f211" fmla="*/ f167 f39 1"/>
                              <a:gd name="f212" fmla="*/ f168 f40 1"/>
                              <a:gd name="f213" fmla="*/ f169 f40 1"/>
                              <a:gd name="f214" fmla="*/ f170 f40 1"/>
                              <a:gd name="f215" fmla="*/ f171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1">
                                <a:pos x="f176" y="f177"/>
                              </a:cxn>
                              <a:cxn ang="f131">
                                <a:pos x="f178" y="f179"/>
                              </a:cxn>
                              <a:cxn ang="f131">
                                <a:pos x="f180" y="f181"/>
                              </a:cxn>
                              <a:cxn ang="f131">
                                <a:pos x="f182" y="f183"/>
                              </a:cxn>
                              <a:cxn ang="f131">
                                <a:pos x="f184" y="f185"/>
                              </a:cxn>
                              <a:cxn ang="f131">
                                <a:pos x="f186" y="f187"/>
                              </a:cxn>
                              <a:cxn ang="f131">
                                <a:pos x="f188" y="f187"/>
                              </a:cxn>
                              <a:cxn ang="f131">
                                <a:pos x="f189" y="f190"/>
                              </a:cxn>
                              <a:cxn ang="f131">
                                <a:pos x="f191" y="f187"/>
                              </a:cxn>
                              <a:cxn ang="f131">
                                <a:pos x="f192" y="f193"/>
                              </a:cxn>
                              <a:cxn ang="f131">
                                <a:pos x="f194" y="f195"/>
                              </a:cxn>
                              <a:cxn ang="f131">
                                <a:pos x="f188" y="f196"/>
                              </a:cxn>
                              <a:cxn ang="f131">
                                <a:pos x="f197" y="f198"/>
                              </a:cxn>
                              <a:cxn ang="f131">
                                <a:pos x="f199" y="f200"/>
                              </a:cxn>
                              <a:cxn ang="f131">
                                <a:pos x="f201" y="f202"/>
                              </a:cxn>
                              <a:cxn ang="f131">
                                <a:pos x="f184" y="f203"/>
                              </a:cxn>
                              <a:cxn ang="f131">
                                <a:pos x="f204" y="f203"/>
                              </a:cxn>
                              <a:cxn ang="f131">
                                <a:pos x="f184" y="f205"/>
                              </a:cxn>
                              <a:cxn ang="f131">
                                <a:pos x="f206" y="f207"/>
                              </a:cxn>
                              <a:cxn ang="f131">
                                <a:pos x="f199" y="f208"/>
                              </a:cxn>
                              <a:cxn ang="f131">
                                <a:pos x="f186" y="f209"/>
                              </a:cxn>
                              <a:cxn ang="f131">
                                <a:pos x="f197" y="f210"/>
                              </a:cxn>
                              <a:cxn ang="f131">
                                <a:pos x="f211" y="f212"/>
                              </a:cxn>
                              <a:cxn ang="f131">
                                <a:pos x="f197" y="f213"/>
                              </a:cxn>
                              <a:cxn ang="f131">
                                <a:pos x="f199" y="f214"/>
                              </a:cxn>
                              <a:cxn ang="f131">
                                <a:pos x="f215" y="f187"/>
                              </a:cxn>
                              <a:cxn ang="f131">
                                <a:pos x="f176" y="f177"/>
                              </a:cxn>
                            </a:cxnLst>
                            <a:rect l="f172" t="f175" r="f173" b="f174"/>
                            <a:pathLst>
                              <a:path w="158" h="18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6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7"/>
                                </a:lnTo>
                                <a:lnTo>
                                  <a:pt x="f19" y="f20"/>
                                </a:lnTo>
                                <a:lnTo>
                                  <a:pt x="f5" y="f17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18" y="f25"/>
                                </a:lnTo>
                                <a:lnTo>
                                  <a:pt x="f26" y="f9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11"/>
                                </a:lnTo>
                                <a:lnTo>
                                  <a:pt x="f14" y="f30"/>
                                </a:lnTo>
                                <a:lnTo>
                                  <a:pt x="f31" y="f30"/>
                                </a:lnTo>
                                <a:lnTo>
                                  <a:pt x="f14" y="f13"/>
                                </a:lnTo>
                                <a:lnTo>
                                  <a:pt x="f32" y="f33"/>
                                </a:lnTo>
                                <a:lnTo>
                                  <a:pt x="f27" y="f34"/>
                                </a:lnTo>
                                <a:lnTo>
                                  <a:pt x="f16" y="f32"/>
                                </a:lnTo>
                                <a:lnTo>
                                  <a:pt x="f26" y="f35"/>
                                </a:lnTo>
                                <a:lnTo>
                                  <a:pt x="f36" y="f18"/>
                                </a:lnTo>
                                <a:lnTo>
                                  <a:pt x="f26" y="f37"/>
                                </a:lnTo>
                                <a:lnTo>
                                  <a:pt x="f27" y="f5"/>
                                </a:lnTo>
                                <a:lnTo>
                                  <a:pt x="f6" y="f17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78623904" name="Freeform 163"/>
                        <wps:cNvSpPr/>
                        <wps:spPr>
                          <a:xfrm>
                            <a:off x="5675278" y="8525343"/>
                            <a:ext cx="105073" cy="12350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4"/>
                              <a:gd name="f7" fmla="val 197"/>
                              <a:gd name="f8" fmla="val 149"/>
                              <a:gd name="f9" fmla="val 144"/>
                              <a:gd name="f10" fmla="val 130"/>
                              <a:gd name="f11" fmla="val 135"/>
                              <a:gd name="f12" fmla="val 110"/>
                              <a:gd name="f13" fmla="val 125"/>
                              <a:gd name="f14" fmla="val 91"/>
                              <a:gd name="f15" fmla="val 120"/>
                              <a:gd name="f16" fmla="val 67"/>
                              <a:gd name="f17" fmla="val 115"/>
                              <a:gd name="f18" fmla="val 53"/>
                              <a:gd name="f19" fmla="val 29"/>
                              <a:gd name="f20" fmla="val 111"/>
                              <a:gd name="f21" fmla="val 14"/>
                              <a:gd name="f22" fmla="val 106"/>
                              <a:gd name="f23" fmla="val 10"/>
                              <a:gd name="f24" fmla="val 96"/>
                              <a:gd name="f25" fmla="val 19"/>
                              <a:gd name="f26" fmla="val 87"/>
                              <a:gd name="f27" fmla="val 82"/>
                              <a:gd name="f28" fmla="val 43"/>
                              <a:gd name="f29" fmla="val 72"/>
                              <a:gd name="f30" fmla="val 62"/>
                              <a:gd name="f31" fmla="val 63"/>
                              <a:gd name="f32" fmla="val 58"/>
                              <a:gd name="f33" fmla="val 39"/>
                              <a:gd name="f34" fmla="val 38"/>
                              <a:gd name="f35" fmla="+- 0 0 -90"/>
                              <a:gd name="f36" fmla="*/ f3 1 154"/>
                              <a:gd name="f37" fmla="*/ f4 1 197"/>
                              <a:gd name="f38" fmla="+- f7 0 f5"/>
                              <a:gd name="f39" fmla="+- f6 0 f5"/>
                              <a:gd name="f40" fmla="*/ f35 f0 1"/>
                              <a:gd name="f41" fmla="*/ f39 1 154"/>
                              <a:gd name="f42" fmla="*/ f38 1 197"/>
                              <a:gd name="f43" fmla="*/ 154 f39 1"/>
                              <a:gd name="f44" fmla="*/ 149 f38 1"/>
                              <a:gd name="f45" fmla="*/ 144 f39 1"/>
                              <a:gd name="f46" fmla="*/ 130 f38 1"/>
                              <a:gd name="f47" fmla="*/ 135 f39 1"/>
                              <a:gd name="f48" fmla="*/ 110 f38 1"/>
                              <a:gd name="f49" fmla="*/ 125 f39 1"/>
                              <a:gd name="f50" fmla="*/ 91 f38 1"/>
                              <a:gd name="f51" fmla="*/ 120 f39 1"/>
                              <a:gd name="f52" fmla="*/ 67 f38 1"/>
                              <a:gd name="f53" fmla="*/ 115 f39 1"/>
                              <a:gd name="f54" fmla="*/ 53 f38 1"/>
                              <a:gd name="f55" fmla="*/ 29 f38 1"/>
                              <a:gd name="f56" fmla="*/ 111 f39 1"/>
                              <a:gd name="f57" fmla="*/ 14 f38 1"/>
                              <a:gd name="f58" fmla="*/ 0 f38 1"/>
                              <a:gd name="f59" fmla="*/ 106 f39 1"/>
                              <a:gd name="f60" fmla="*/ 10 f38 1"/>
                              <a:gd name="f61" fmla="*/ 96 f39 1"/>
                              <a:gd name="f62" fmla="*/ 19 f38 1"/>
                              <a:gd name="f63" fmla="*/ 87 f39 1"/>
                              <a:gd name="f64" fmla="*/ 82 f39 1"/>
                              <a:gd name="f65" fmla="*/ 43 f38 1"/>
                              <a:gd name="f66" fmla="*/ 72 f39 1"/>
                              <a:gd name="f67" fmla="*/ 67 f39 1"/>
                              <a:gd name="f68" fmla="*/ 62 f38 1"/>
                              <a:gd name="f69" fmla="*/ 63 f39 1"/>
                              <a:gd name="f70" fmla="*/ 72 f38 1"/>
                              <a:gd name="f71" fmla="*/ 82 f38 1"/>
                              <a:gd name="f72" fmla="*/ 58 f39 1"/>
                              <a:gd name="f73" fmla="*/ 53 f39 1"/>
                              <a:gd name="f74" fmla="*/ 43 f39 1"/>
                              <a:gd name="f75" fmla="*/ 39 f39 1"/>
                              <a:gd name="f76" fmla="*/ 29 f39 1"/>
                              <a:gd name="f77" fmla="*/ 38 f38 1"/>
                              <a:gd name="f78" fmla="*/ 19 f39 1"/>
                              <a:gd name="f79" fmla="*/ 10 f39 1"/>
                              <a:gd name="f80" fmla="*/ 0 f39 1"/>
                              <a:gd name="f81" fmla="*/ 197 f38 1"/>
                              <a:gd name="f82" fmla="*/ f40 1 f2"/>
                              <a:gd name="f83" fmla="*/ f43 1 154"/>
                              <a:gd name="f84" fmla="*/ f44 1 197"/>
                              <a:gd name="f85" fmla="*/ f45 1 154"/>
                              <a:gd name="f86" fmla="*/ f46 1 197"/>
                              <a:gd name="f87" fmla="*/ f47 1 154"/>
                              <a:gd name="f88" fmla="*/ f48 1 197"/>
                              <a:gd name="f89" fmla="*/ f49 1 154"/>
                              <a:gd name="f90" fmla="*/ f50 1 197"/>
                              <a:gd name="f91" fmla="*/ f51 1 154"/>
                              <a:gd name="f92" fmla="*/ f52 1 197"/>
                              <a:gd name="f93" fmla="*/ f53 1 154"/>
                              <a:gd name="f94" fmla="*/ f54 1 197"/>
                              <a:gd name="f95" fmla="*/ f55 1 197"/>
                              <a:gd name="f96" fmla="*/ f56 1 154"/>
                              <a:gd name="f97" fmla="*/ f57 1 197"/>
                              <a:gd name="f98" fmla="*/ f58 1 197"/>
                              <a:gd name="f99" fmla="*/ f59 1 154"/>
                              <a:gd name="f100" fmla="*/ f60 1 197"/>
                              <a:gd name="f101" fmla="*/ f61 1 154"/>
                              <a:gd name="f102" fmla="*/ f62 1 197"/>
                              <a:gd name="f103" fmla="*/ f63 1 154"/>
                              <a:gd name="f104" fmla="*/ f64 1 154"/>
                              <a:gd name="f105" fmla="*/ f65 1 197"/>
                              <a:gd name="f106" fmla="*/ f66 1 154"/>
                              <a:gd name="f107" fmla="*/ f67 1 154"/>
                              <a:gd name="f108" fmla="*/ f68 1 197"/>
                              <a:gd name="f109" fmla="*/ f69 1 154"/>
                              <a:gd name="f110" fmla="*/ f70 1 197"/>
                              <a:gd name="f111" fmla="*/ f71 1 197"/>
                              <a:gd name="f112" fmla="*/ f72 1 154"/>
                              <a:gd name="f113" fmla="*/ f73 1 154"/>
                              <a:gd name="f114" fmla="*/ f74 1 154"/>
                              <a:gd name="f115" fmla="*/ f75 1 154"/>
                              <a:gd name="f116" fmla="*/ f76 1 154"/>
                              <a:gd name="f117" fmla="*/ f77 1 197"/>
                              <a:gd name="f118" fmla="*/ f78 1 154"/>
                              <a:gd name="f119" fmla="*/ f79 1 154"/>
                              <a:gd name="f120" fmla="*/ f80 1 154"/>
                              <a:gd name="f121" fmla="*/ f81 1 197"/>
                              <a:gd name="f122" fmla="*/ 0 1 f41"/>
                              <a:gd name="f123" fmla="*/ f6 1 f41"/>
                              <a:gd name="f124" fmla="*/ 0 1 f42"/>
                              <a:gd name="f125" fmla="*/ f7 1 f42"/>
                              <a:gd name="f126" fmla="+- f82 0 f1"/>
                              <a:gd name="f127" fmla="*/ f83 1 f41"/>
                              <a:gd name="f128" fmla="*/ f84 1 f42"/>
                              <a:gd name="f129" fmla="*/ f85 1 f41"/>
                              <a:gd name="f130" fmla="*/ f86 1 f42"/>
                              <a:gd name="f131" fmla="*/ f87 1 f41"/>
                              <a:gd name="f132" fmla="*/ f88 1 f42"/>
                              <a:gd name="f133" fmla="*/ f89 1 f41"/>
                              <a:gd name="f134" fmla="*/ f90 1 f42"/>
                              <a:gd name="f135" fmla="*/ f91 1 f41"/>
                              <a:gd name="f136" fmla="*/ f92 1 f42"/>
                              <a:gd name="f137" fmla="*/ f93 1 f41"/>
                              <a:gd name="f138" fmla="*/ f94 1 f42"/>
                              <a:gd name="f139" fmla="*/ f95 1 f42"/>
                              <a:gd name="f140" fmla="*/ f96 1 f41"/>
                              <a:gd name="f141" fmla="*/ f97 1 f42"/>
                              <a:gd name="f142" fmla="*/ f98 1 f42"/>
                              <a:gd name="f143" fmla="*/ f99 1 f41"/>
                              <a:gd name="f144" fmla="*/ f100 1 f42"/>
                              <a:gd name="f145" fmla="*/ f101 1 f41"/>
                              <a:gd name="f146" fmla="*/ f102 1 f42"/>
                              <a:gd name="f147" fmla="*/ f103 1 f41"/>
                              <a:gd name="f148" fmla="*/ f104 1 f41"/>
                              <a:gd name="f149" fmla="*/ f105 1 f42"/>
                              <a:gd name="f150" fmla="*/ f106 1 f41"/>
                              <a:gd name="f151" fmla="*/ f107 1 f41"/>
                              <a:gd name="f152" fmla="*/ f108 1 f42"/>
                              <a:gd name="f153" fmla="*/ f109 1 f41"/>
                              <a:gd name="f154" fmla="*/ f110 1 f42"/>
                              <a:gd name="f155" fmla="*/ f111 1 f42"/>
                              <a:gd name="f156" fmla="*/ f112 1 f41"/>
                              <a:gd name="f157" fmla="*/ f113 1 f41"/>
                              <a:gd name="f158" fmla="*/ f114 1 f41"/>
                              <a:gd name="f159" fmla="*/ f115 1 f41"/>
                              <a:gd name="f160" fmla="*/ f116 1 f41"/>
                              <a:gd name="f161" fmla="*/ f117 1 f42"/>
                              <a:gd name="f162" fmla="*/ f118 1 f41"/>
                              <a:gd name="f163" fmla="*/ f119 1 f41"/>
                              <a:gd name="f164" fmla="*/ f120 1 f41"/>
                              <a:gd name="f165" fmla="*/ f121 1 f42"/>
                              <a:gd name="f166" fmla="*/ f122 f36 1"/>
                              <a:gd name="f167" fmla="*/ f123 f36 1"/>
                              <a:gd name="f168" fmla="*/ f125 f37 1"/>
                              <a:gd name="f169" fmla="*/ f124 f37 1"/>
                              <a:gd name="f170" fmla="*/ f127 f36 1"/>
                              <a:gd name="f171" fmla="*/ f128 f37 1"/>
                              <a:gd name="f172" fmla="*/ f129 f36 1"/>
                              <a:gd name="f173" fmla="*/ f130 f37 1"/>
                              <a:gd name="f174" fmla="*/ f131 f36 1"/>
                              <a:gd name="f175" fmla="*/ f132 f37 1"/>
                              <a:gd name="f176" fmla="*/ f133 f36 1"/>
                              <a:gd name="f177" fmla="*/ f134 f37 1"/>
                              <a:gd name="f178" fmla="*/ f135 f36 1"/>
                              <a:gd name="f179" fmla="*/ f136 f37 1"/>
                              <a:gd name="f180" fmla="*/ f137 f36 1"/>
                              <a:gd name="f181" fmla="*/ f138 f37 1"/>
                              <a:gd name="f182" fmla="*/ f139 f37 1"/>
                              <a:gd name="f183" fmla="*/ f140 f36 1"/>
                              <a:gd name="f184" fmla="*/ f141 f37 1"/>
                              <a:gd name="f185" fmla="*/ f142 f37 1"/>
                              <a:gd name="f186" fmla="*/ f143 f36 1"/>
                              <a:gd name="f187" fmla="*/ f144 f37 1"/>
                              <a:gd name="f188" fmla="*/ f145 f36 1"/>
                              <a:gd name="f189" fmla="*/ f146 f37 1"/>
                              <a:gd name="f190" fmla="*/ f147 f36 1"/>
                              <a:gd name="f191" fmla="*/ f148 f36 1"/>
                              <a:gd name="f192" fmla="*/ f149 f37 1"/>
                              <a:gd name="f193" fmla="*/ f150 f36 1"/>
                              <a:gd name="f194" fmla="*/ f151 f36 1"/>
                              <a:gd name="f195" fmla="*/ f152 f37 1"/>
                              <a:gd name="f196" fmla="*/ f153 f36 1"/>
                              <a:gd name="f197" fmla="*/ f154 f37 1"/>
                              <a:gd name="f198" fmla="*/ f155 f37 1"/>
                              <a:gd name="f199" fmla="*/ f156 f36 1"/>
                              <a:gd name="f200" fmla="*/ f157 f36 1"/>
                              <a:gd name="f201" fmla="*/ f158 f36 1"/>
                              <a:gd name="f202" fmla="*/ f159 f36 1"/>
                              <a:gd name="f203" fmla="*/ f160 f36 1"/>
                              <a:gd name="f204" fmla="*/ f161 f37 1"/>
                              <a:gd name="f205" fmla="*/ f162 f36 1"/>
                              <a:gd name="f206" fmla="*/ f163 f36 1"/>
                              <a:gd name="f207" fmla="*/ f164 f36 1"/>
                              <a:gd name="f208" fmla="*/ f165 f3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70" y="f171"/>
                              </a:cxn>
                              <a:cxn ang="f126">
                                <a:pos x="f172" y="f173"/>
                              </a:cxn>
                              <a:cxn ang="f126">
                                <a:pos x="f174" y="f175"/>
                              </a:cxn>
                              <a:cxn ang="f126">
                                <a:pos x="f176" y="f177"/>
                              </a:cxn>
                              <a:cxn ang="f126">
                                <a:pos x="f178" y="f179"/>
                              </a:cxn>
                              <a:cxn ang="f126">
                                <a:pos x="f180" y="f181"/>
                              </a:cxn>
                              <a:cxn ang="f126">
                                <a:pos x="f180" y="f182"/>
                              </a:cxn>
                              <a:cxn ang="f126">
                                <a:pos x="f183" y="f184"/>
                              </a:cxn>
                              <a:cxn ang="f126">
                                <a:pos x="f180" y="f185"/>
                              </a:cxn>
                              <a:cxn ang="f126">
                                <a:pos x="f186" y="f187"/>
                              </a:cxn>
                              <a:cxn ang="f126">
                                <a:pos x="f188" y="f189"/>
                              </a:cxn>
                              <a:cxn ang="f126">
                                <a:pos x="f190" y="f182"/>
                              </a:cxn>
                              <a:cxn ang="f126">
                                <a:pos x="f191" y="f192"/>
                              </a:cxn>
                              <a:cxn ang="f126">
                                <a:pos x="f193" y="f181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96" y="f197"/>
                              </a:cxn>
                              <a:cxn ang="f126">
                                <a:pos x="f196" y="f198"/>
                              </a:cxn>
                              <a:cxn ang="f126">
                                <a:pos x="f199" y="f197"/>
                              </a:cxn>
                              <a:cxn ang="f126">
                                <a:pos x="f200" y="f195"/>
                              </a:cxn>
                              <a:cxn ang="f126">
                                <a:pos x="f201" y="f181"/>
                              </a:cxn>
                              <a:cxn ang="f126">
                                <a:pos x="f202" y="f192"/>
                              </a:cxn>
                              <a:cxn ang="f126">
                                <a:pos x="f203" y="f204"/>
                              </a:cxn>
                              <a:cxn ang="f126">
                                <a:pos x="f205" y="f204"/>
                              </a:cxn>
                              <a:cxn ang="f126">
                                <a:pos x="f206" y="f192"/>
                              </a:cxn>
                              <a:cxn ang="f126">
                                <a:pos x="f207" y="f181"/>
                              </a:cxn>
                              <a:cxn ang="f126">
                                <a:pos x="f180" y="f208"/>
                              </a:cxn>
                              <a:cxn ang="f126">
                                <a:pos x="f170" y="f171"/>
                              </a:cxn>
                            </a:cxnLst>
                            <a:rect l="f166" t="f169" r="f167" b="f168"/>
                            <a:pathLst>
                              <a:path w="154" h="197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7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17" y="f5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19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16" y="f30"/>
                                </a:lnTo>
                                <a:lnTo>
                                  <a:pt x="f31" y="f29"/>
                                </a:lnTo>
                                <a:lnTo>
                                  <a:pt x="f31" y="f27"/>
                                </a:lnTo>
                                <a:lnTo>
                                  <a:pt x="f32" y="f29"/>
                                </a:lnTo>
                                <a:lnTo>
                                  <a:pt x="f18" y="f30"/>
                                </a:lnTo>
                                <a:lnTo>
                                  <a:pt x="f28" y="f18"/>
                                </a:lnTo>
                                <a:lnTo>
                                  <a:pt x="f33" y="f28"/>
                                </a:lnTo>
                                <a:lnTo>
                                  <a:pt x="f19" y="f34"/>
                                </a:lnTo>
                                <a:lnTo>
                                  <a:pt x="f25" y="f34"/>
                                </a:lnTo>
                                <a:lnTo>
                                  <a:pt x="f23" y="f28"/>
                                </a:lnTo>
                                <a:lnTo>
                                  <a:pt x="f5" y="f18"/>
                                </a:lnTo>
                                <a:lnTo>
                                  <a:pt x="f17" y="f7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31143072" name="Freeform 164"/>
                        <wps:cNvSpPr/>
                        <wps:spPr>
                          <a:xfrm>
                            <a:off x="5760564" y="8564214"/>
                            <a:ext cx="94841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39"/>
                              <a:gd name="f7" fmla="val 183"/>
                              <a:gd name="f8" fmla="val 29"/>
                              <a:gd name="f9" fmla="val 43"/>
                              <a:gd name="f10" fmla="val 164"/>
                              <a:gd name="f11" fmla="val 62"/>
                              <a:gd name="f12" fmla="val 144"/>
                              <a:gd name="f13" fmla="val 77"/>
                              <a:gd name="f14" fmla="val 120"/>
                              <a:gd name="f15" fmla="val 96"/>
                              <a:gd name="f16" fmla="val 101"/>
                              <a:gd name="f17" fmla="val 110"/>
                              <a:gd name="f18" fmla="val 82"/>
                              <a:gd name="f19" fmla="val 68"/>
                              <a:gd name="f20" fmla="val 130"/>
                              <a:gd name="f21" fmla="val 53"/>
                              <a:gd name="f22" fmla="val 134"/>
                              <a:gd name="f23" fmla="val 48"/>
                              <a:gd name="f24" fmla="val 39"/>
                              <a:gd name="f25" fmla="val 20"/>
                              <a:gd name="f26" fmla="val 10"/>
                              <a:gd name="f27" fmla="val 5"/>
                              <a:gd name="f28" fmla="val 91"/>
                              <a:gd name="f29" fmla="val 24"/>
                              <a:gd name="f30" fmla="val 44"/>
                              <a:gd name="f31" fmla="val 58"/>
                              <a:gd name="f32" fmla="val 92"/>
                              <a:gd name="f33" fmla="val 111"/>
                              <a:gd name="f34" fmla="val 14"/>
                              <a:gd name="f35" fmla="val 149"/>
                              <a:gd name="f36" fmla="+- 0 0 -90"/>
                              <a:gd name="f37" fmla="*/ f3 1 139"/>
                              <a:gd name="f38" fmla="*/ f4 1 183"/>
                              <a:gd name="f39" fmla="+- f7 0 f5"/>
                              <a:gd name="f40" fmla="+- f6 0 f5"/>
                              <a:gd name="f41" fmla="*/ f36 f0 1"/>
                              <a:gd name="f42" fmla="*/ f40 1 139"/>
                              <a:gd name="f43" fmla="*/ f39 1 183"/>
                              <a:gd name="f44" fmla="*/ 29 f40 1"/>
                              <a:gd name="f45" fmla="*/ 183 f39 1"/>
                              <a:gd name="f46" fmla="*/ 43 f40 1"/>
                              <a:gd name="f47" fmla="*/ 164 f39 1"/>
                              <a:gd name="f48" fmla="*/ 62 f40 1"/>
                              <a:gd name="f49" fmla="*/ 144 f39 1"/>
                              <a:gd name="f50" fmla="*/ 77 f40 1"/>
                              <a:gd name="f51" fmla="*/ 120 f39 1"/>
                              <a:gd name="f52" fmla="*/ 96 f40 1"/>
                              <a:gd name="f53" fmla="*/ 101 f39 1"/>
                              <a:gd name="f54" fmla="*/ 110 f40 1"/>
                              <a:gd name="f55" fmla="*/ 82 f39 1"/>
                              <a:gd name="f56" fmla="*/ 120 f40 1"/>
                              <a:gd name="f57" fmla="*/ 68 f39 1"/>
                              <a:gd name="f58" fmla="*/ 130 f40 1"/>
                              <a:gd name="f59" fmla="*/ 53 f39 1"/>
                              <a:gd name="f60" fmla="*/ 134 f40 1"/>
                              <a:gd name="f61" fmla="*/ 48 f39 1"/>
                              <a:gd name="f62" fmla="*/ 139 f40 1"/>
                              <a:gd name="f63" fmla="*/ 39 f39 1"/>
                              <a:gd name="f64" fmla="*/ 29 f39 1"/>
                              <a:gd name="f65" fmla="*/ 20 f39 1"/>
                              <a:gd name="f66" fmla="*/ 10 f39 1"/>
                              <a:gd name="f67" fmla="*/ 5 f39 1"/>
                              <a:gd name="f68" fmla="*/ 0 f39 1"/>
                              <a:gd name="f69" fmla="*/ 101 f40 1"/>
                              <a:gd name="f70" fmla="*/ 91 f40 1"/>
                              <a:gd name="f71" fmla="*/ 24 f39 1"/>
                              <a:gd name="f72" fmla="*/ 44 f39 1"/>
                              <a:gd name="f73" fmla="*/ 58 f40 1"/>
                              <a:gd name="f74" fmla="*/ 92 f39 1"/>
                              <a:gd name="f75" fmla="*/ 24 f40 1"/>
                              <a:gd name="f76" fmla="*/ 111 f39 1"/>
                              <a:gd name="f77" fmla="*/ 14 f40 1"/>
                              <a:gd name="f78" fmla="*/ 130 f39 1"/>
                              <a:gd name="f79" fmla="*/ 5 f40 1"/>
                              <a:gd name="f80" fmla="*/ 0 f40 1"/>
                              <a:gd name="f81" fmla="*/ 149 f39 1"/>
                              <a:gd name="f82" fmla="*/ f41 1 f2"/>
                              <a:gd name="f83" fmla="*/ f44 1 139"/>
                              <a:gd name="f84" fmla="*/ f45 1 183"/>
                              <a:gd name="f85" fmla="*/ f46 1 139"/>
                              <a:gd name="f86" fmla="*/ f47 1 183"/>
                              <a:gd name="f87" fmla="*/ f48 1 139"/>
                              <a:gd name="f88" fmla="*/ f49 1 183"/>
                              <a:gd name="f89" fmla="*/ f50 1 139"/>
                              <a:gd name="f90" fmla="*/ f51 1 183"/>
                              <a:gd name="f91" fmla="*/ f52 1 139"/>
                              <a:gd name="f92" fmla="*/ f53 1 183"/>
                              <a:gd name="f93" fmla="*/ f54 1 139"/>
                              <a:gd name="f94" fmla="*/ f55 1 183"/>
                              <a:gd name="f95" fmla="*/ f56 1 139"/>
                              <a:gd name="f96" fmla="*/ f57 1 183"/>
                              <a:gd name="f97" fmla="*/ f58 1 139"/>
                              <a:gd name="f98" fmla="*/ f59 1 183"/>
                              <a:gd name="f99" fmla="*/ f60 1 139"/>
                              <a:gd name="f100" fmla="*/ f61 1 183"/>
                              <a:gd name="f101" fmla="*/ f62 1 139"/>
                              <a:gd name="f102" fmla="*/ f63 1 183"/>
                              <a:gd name="f103" fmla="*/ f64 1 183"/>
                              <a:gd name="f104" fmla="*/ f65 1 183"/>
                              <a:gd name="f105" fmla="*/ f66 1 183"/>
                              <a:gd name="f106" fmla="*/ f67 1 183"/>
                              <a:gd name="f107" fmla="*/ f68 1 183"/>
                              <a:gd name="f108" fmla="*/ f69 1 139"/>
                              <a:gd name="f109" fmla="*/ f70 1 139"/>
                              <a:gd name="f110" fmla="*/ f71 1 183"/>
                              <a:gd name="f111" fmla="*/ f72 1 183"/>
                              <a:gd name="f112" fmla="*/ f73 1 139"/>
                              <a:gd name="f113" fmla="*/ f74 1 183"/>
                              <a:gd name="f114" fmla="*/ f75 1 139"/>
                              <a:gd name="f115" fmla="*/ f76 1 183"/>
                              <a:gd name="f116" fmla="*/ f77 1 139"/>
                              <a:gd name="f117" fmla="*/ f78 1 183"/>
                              <a:gd name="f118" fmla="*/ f79 1 139"/>
                              <a:gd name="f119" fmla="*/ f80 1 139"/>
                              <a:gd name="f120" fmla="*/ f81 1 183"/>
                              <a:gd name="f121" fmla="*/ 0 1 f42"/>
                              <a:gd name="f122" fmla="*/ f6 1 f42"/>
                              <a:gd name="f123" fmla="*/ 0 1 f43"/>
                              <a:gd name="f124" fmla="*/ f7 1 f43"/>
                              <a:gd name="f125" fmla="+- f82 0 f1"/>
                              <a:gd name="f126" fmla="*/ f83 1 f42"/>
                              <a:gd name="f127" fmla="*/ f84 1 f43"/>
                              <a:gd name="f128" fmla="*/ f85 1 f42"/>
                              <a:gd name="f129" fmla="*/ f86 1 f43"/>
                              <a:gd name="f130" fmla="*/ f87 1 f42"/>
                              <a:gd name="f131" fmla="*/ f88 1 f43"/>
                              <a:gd name="f132" fmla="*/ f89 1 f42"/>
                              <a:gd name="f133" fmla="*/ f90 1 f43"/>
                              <a:gd name="f134" fmla="*/ f91 1 f42"/>
                              <a:gd name="f135" fmla="*/ f92 1 f43"/>
                              <a:gd name="f136" fmla="*/ f93 1 f42"/>
                              <a:gd name="f137" fmla="*/ f94 1 f43"/>
                              <a:gd name="f138" fmla="*/ f95 1 f42"/>
                              <a:gd name="f139" fmla="*/ f96 1 f43"/>
                              <a:gd name="f140" fmla="*/ f97 1 f42"/>
                              <a:gd name="f141" fmla="*/ f98 1 f43"/>
                              <a:gd name="f142" fmla="*/ f99 1 f42"/>
                              <a:gd name="f143" fmla="*/ f100 1 f43"/>
                              <a:gd name="f144" fmla="*/ f101 1 f42"/>
                              <a:gd name="f145" fmla="*/ f102 1 f43"/>
                              <a:gd name="f146" fmla="*/ f103 1 f43"/>
                              <a:gd name="f147" fmla="*/ f104 1 f43"/>
                              <a:gd name="f148" fmla="*/ f105 1 f43"/>
                              <a:gd name="f149" fmla="*/ f106 1 f43"/>
                              <a:gd name="f150" fmla="*/ f107 1 f43"/>
                              <a:gd name="f151" fmla="*/ f108 1 f42"/>
                              <a:gd name="f152" fmla="*/ f109 1 f42"/>
                              <a:gd name="f153" fmla="*/ f110 1 f43"/>
                              <a:gd name="f154" fmla="*/ f111 1 f43"/>
                              <a:gd name="f155" fmla="*/ f112 1 f42"/>
                              <a:gd name="f156" fmla="*/ f113 1 f43"/>
                              <a:gd name="f157" fmla="*/ f114 1 f42"/>
                              <a:gd name="f158" fmla="*/ f115 1 f43"/>
                              <a:gd name="f159" fmla="*/ f116 1 f42"/>
                              <a:gd name="f160" fmla="*/ f117 1 f43"/>
                              <a:gd name="f161" fmla="*/ f118 1 f42"/>
                              <a:gd name="f162" fmla="*/ f119 1 f42"/>
                              <a:gd name="f163" fmla="*/ f120 1 f43"/>
                              <a:gd name="f164" fmla="*/ f121 f37 1"/>
                              <a:gd name="f165" fmla="*/ f122 f37 1"/>
                              <a:gd name="f166" fmla="*/ f124 f38 1"/>
                              <a:gd name="f167" fmla="*/ f123 f38 1"/>
                              <a:gd name="f168" fmla="*/ f126 f37 1"/>
                              <a:gd name="f169" fmla="*/ f127 f38 1"/>
                              <a:gd name="f170" fmla="*/ f128 f37 1"/>
                              <a:gd name="f171" fmla="*/ f129 f38 1"/>
                              <a:gd name="f172" fmla="*/ f130 f37 1"/>
                              <a:gd name="f173" fmla="*/ f131 f38 1"/>
                              <a:gd name="f174" fmla="*/ f132 f37 1"/>
                              <a:gd name="f175" fmla="*/ f133 f38 1"/>
                              <a:gd name="f176" fmla="*/ f134 f37 1"/>
                              <a:gd name="f177" fmla="*/ f135 f38 1"/>
                              <a:gd name="f178" fmla="*/ f136 f37 1"/>
                              <a:gd name="f179" fmla="*/ f137 f38 1"/>
                              <a:gd name="f180" fmla="*/ f138 f37 1"/>
                              <a:gd name="f181" fmla="*/ f139 f38 1"/>
                              <a:gd name="f182" fmla="*/ f140 f37 1"/>
                              <a:gd name="f183" fmla="*/ f141 f38 1"/>
                              <a:gd name="f184" fmla="*/ f142 f37 1"/>
                              <a:gd name="f185" fmla="*/ f143 f38 1"/>
                              <a:gd name="f186" fmla="*/ f144 f37 1"/>
                              <a:gd name="f187" fmla="*/ f145 f38 1"/>
                              <a:gd name="f188" fmla="*/ f146 f38 1"/>
                              <a:gd name="f189" fmla="*/ f147 f38 1"/>
                              <a:gd name="f190" fmla="*/ f148 f38 1"/>
                              <a:gd name="f191" fmla="*/ f149 f38 1"/>
                              <a:gd name="f192" fmla="*/ f150 f38 1"/>
                              <a:gd name="f193" fmla="*/ f151 f37 1"/>
                              <a:gd name="f194" fmla="*/ f152 f37 1"/>
                              <a:gd name="f195" fmla="*/ f153 f38 1"/>
                              <a:gd name="f196" fmla="*/ f154 f38 1"/>
                              <a:gd name="f197" fmla="*/ f155 f37 1"/>
                              <a:gd name="f198" fmla="*/ f156 f38 1"/>
                              <a:gd name="f199" fmla="*/ f157 f37 1"/>
                              <a:gd name="f200" fmla="*/ f158 f38 1"/>
                              <a:gd name="f201" fmla="*/ f159 f37 1"/>
                              <a:gd name="f202" fmla="*/ f160 f38 1"/>
                              <a:gd name="f203" fmla="*/ f161 f37 1"/>
                              <a:gd name="f204" fmla="*/ f162 f37 1"/>
                              <a:gd name="f205" fmla="*/ f163 f3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5">
                                <a:pos x="f168" y="f169"/>
                              </a:cxn>
                              <a:cxn ang="f125">
                                <a:pos x="f170" y="f171"/>
                              </a:cxn>
                              <a:cxn ang="f125">
                                <a:pos x="f172" y="f173"/>
                              </a:cxn>
                              <a:cxn ang="f125">
                                <a:pos x="f174" y="f175"/>
                              </a:cxn>
                              <a:cxn ang="f125">
                                <a:pos x="f176" y="f177"/>
                              </a:cxn>
                              <a:cxn ang="f125">
                                <a:pos x="f178" y="f179"/>
                              </a:cxn>
                              <a:cxn ang="f125">
                                <a:pos x="f180" y="f181"/>
                              </a:cxn>
                              <a:cxn ang="f125">
                                <a:pos x="f182" y="f183"/>
                              </a:cxn>
                              <a:cxn ang="f125">
                                <a:pos x="f184" y="f185"/>
                              </a:cxn>
                              <a:cxn ang="f125">
                                <a:pos x="f186" y="f187"/>
                              </a:cxn>
                              <a:cxn ang="f125">
                                <a:pos x="f186" y="f188"/>
                              </a:cxn>
                              <a:cxn ang="f125">
                                <a:pos x="f186" y="f189"/>
                              </a:cxn>
                              <a:cxn ang="f125">
                                <a:pos x="f184" y="f190"/>
                              </a:cxn>
                              <a:cxn ang="f125">
                                <a:pos x="f182" y="f191"/>
                              </a:cxn>
                              <a:cxn ang="f125">
                                <a:pos x="f180" y="f192"/>
                              </a:cxn>
                              <a:cxn ang="f125">
                                <a:pos x="f178" y="f192"/>
                              </a:cxn>
                              <a:cxn ang="f125">
                                <a:pos x="f193" y="f190"/>
                              </a:cxn>
                              <a:cxn ang="f125">
                                <a:pos x="f194" y="f195"/>
                              </a:cxn>
                              <a:cxn ang="f125">
                                <a:pos x="f174" y="f196"/>
                              </a:cxn>
                              <a:cxn ang="f125">
                                <a:pos x="f197" y="f181"/>
                              </a:cxn>
                              <a:cxn ang="f125">
                                <a:pos x="f170" y="f198"/>
                              </a:cxn>
                              <a:cxn ang="f125">
                                <a:pos x="f199" y="f200"/>
                              </a:cxn>
                              <a:cxn ang="f125">
                                <a:pos x="f201" y="f202"/>
                              </a:cxn>
                              <a:cxn ang="f125">
                                <a:pos x="f203" y="f173"/>
                              </a:cxn>
                              <a:cxn ang="f125">
                                <a:pos x="f204" y="f205"/>
                              </a:cxn>
                              <a:cxn ang="f125">
                                <a:pos x="f168" y="f169"/>
                              </a:cxn>
                            </a:cxnLst>
                            <a:rect l="f164" t="f167" r="f165" b="f166"/>
                            <a:pathLst>
                              <a:path w="139" h="183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4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6" y="f24"/>
                                </a:lnTo>
                                <a:lnTo>
                                  <a:pt x="f6" y="f8"/>
                                </a:lnTo>
                                <a:lnTo>
                                  <a:pt x="f6" y="f25"/>
                                </a:lnTo>
                                <a:lnTo>
                                  <a:pt x="f22" y="f26"/>
                                </a:lnTo>
                                <a:lnTo>
                                  <a:pt x="f20" y="f27"/>
                                </a:lnTo>
                                <a:lnTo>
                                  <a:pt x="f14" y="f5"/>
                                </a:lnTo>
                                <a:lnTo>
                                  <a:pt x="f17" y="f5"/>
                                </a:lnTo>
                                <a:lnTo>
                                  <a:pt x="f16" y="f26"/>
                                </a:lnTo>
                                <a:lnTo>
                                  <a:pt x="f28" y="f29"/>
                                </a:lnTo>
                                <a:lnTo>
                                  <a:pt x="f13" y="f30"/>
                                </a:lnTo>
                                <a:lnTo>
                                  <a:pt x="f31" y="f19"/>
                                </a:lnTo>
                                <a:lnTo>
                                  <a:pt x="f9" y="f32"/>
                                </a:lnTo>
                                <a:lnTo>
                                  <a:pt x="f29" y="f33"/>
                                </a:lnTo>
                                <a:lnTo>
                                  <a:pt x="f34" y="f20"/>
                                </a:lnTo>
                                <a:lnTo>
                                  <a:pt x="f27" y="f12"/>
                                </a:lnTo>
                                <a:lnTo>
                                  <a:pt x="f5" y="f35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76675593" name="Freeform 165"/>
                        <wps:cNvSpPr/>
                        <wps:spPr>
                          <a:xfrm>
                            <a:off x="5770120" y="8067667"/>
                            <a:ext cx="468730" cy="64451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7"/>
                              <a:gd name="f8" fmla="val 1028"/>
                              <a:gd name="f9" fmla="val 596"/>
                              <a:gd name="f10" fmla="val 552"/>
                              <a:gd name="f11" fmla="val 605"/>
                              <a:gd name="f12" fmla="val 528"/>
                              <a:gd name="f13" fmla="val 610"/>
                              <a:gd name="f14" fmla="val 504"/>
                              <a:gd name="f15" fmla="val 490"/>
                              <a:gd name="f16" fmla="val 471"/>
                              <a:gd name="f17" fmla="val 600"/>
                              <a:gd name="f18" fmla="val 452"/>
                              <a:gd name="f19" fmla="val 437"/>
                              <a:gd name="f20" fmla="val 423"/>
                              <a:gd name="f21" fmla="val 399"/>
                              <a:gd name="f22" fmla="val 586"/>
                              <a:gd name="f23" fmla="val 404"/>
                              <a:gd name="f24" fmla="val 567"/>
                              <a:gd name="f25" fmla="val 413"/>
                              <a:gd name="f26" fmla="val 543"/>
                              <a:gd name="f27" fmla="val 524"/>
                              <a:gd name="f28" fmla="val 442"/>
                              <a:gd name="f29" fmla="val 500"/>
                              <a:gd name="f30" fmla="val 466"/>
                              <a:gd name="f31" fmla="val 480"/>
                              <a:gd name="f32" fmla="val 533"/>
                              <a:gd name="f33" fmla="val 456"/>
                              <a:gd name="f34" fmla="val 572"/>
                              <a:gd name="f35" fmla="val 648"/>
                              <a:gd name="f36" fmla="val 428"/>
                              <a:gd name="f37" fmla="val 682"/>
                              <a:gd name="f38" fmla="val 408"/>
                              <a:gd name="f39" fmla="val 711"/>
                              <a:gd name="f40" fmla="val 389"/>
                              <a:gd name="f41" fmla="val 740"/>
                              <a:gd name="f42" fmla="val 365"/>
                              <a:gd name="f43" fmla="val 768"/>
                              <a:gd name="f44" fmla="val 341"/>
                              <a:gd name="f45" fmla="val 792"/>
                              <a:gd name="f46" fmla="val 317"/>
                              <a:gd name="f47" fmla="val 807"/>
                              <a:gd name="f48" fmla="val 288"/>
                              <a:gd name="f49" fmla="val 826"/>
                              <a:gd name="f50" fmla="val 255"/>
                              <a:gd name="f51" fmla="val 840"/>
                              <a:gd name="f52" fmla="val 226"/>
                              <a:gd name="f53" fmla="val 850"/>
                              <a:gd name="f54" fmla="val 197"/>
                              <a:gd name="f55" fmla="val 855"/>
                              <a:gd name="f56" fmla="val 168"/>
                              <a:gd name="f57" fmla="val 860"/>
                              <a:gd name="f58" fmla="val 140"/>
                              <a:gd name="f59" fmla="val 111"/>
                              <a:gd name="f60" fmla="val 87"/>
                              <a:gd name="f61" fmla="val 845"/>
                              <a:gd name="f62" fmla="val 72"/>
                              <a:gd name="f63" fmla="val 836"/>
                              <a:gd name="f64" fmla="val 58"/>
                              <a:gd name="f65" fmla="val 48"/>
                              <a:gd name="f66" fmla="val 816"/>
                              <a:gd name="f67" fmla="val 39"/>
                              <a:gd name="f68" fmla="val 802"/>
                              <a:gd name="f69" fmla="val 34"/>
                              <a:gd name="f70" fmla="val 29"/>
                              <a:gd name="f71" fmla="val 778"/>
                              <a:gd name="f72" fmla="val 24"/>
                              <a:gd name="f73" fmla="val 773"/>
                              <a:gd name="f74" fmla="val 764"/>
                              <a:gd name="f75" fmla="val 749"/>
                              <a:gd name="f76" fmla="val 735"/>
                              <a:gd name="f77" fmla="val 668"/>
                              <a:gd name="f78" fmla="val 63"/>
                              <a:gd name="f79" fmla="val 653"/>
                              <a:gd name="f80" fmla="val 639"/>
                              <a:gd name="f81" fmla="val 116"/>
                              <a:gd name="f82" fmla="val 629"/>
                              <a:gd name="f83" fmla="val 144"/>
                              <a:gd name="f84" fmla="val 624"/>
                              <a:gd name="f85" fmla="val 173"/>
                              <a:gd name="f86" fmla="val 202"/>
                              <a:gd name="f87" fmla="val 231"/>
                              <a:gd name="f88" fmla="val 576"/>
                              <a:gd name="f89" fmla="val 250"/>
                              <a:gd name="f90" fmla="val 269"/>
                              <a:gd name="f91" fmla="val 303"/>
                              <a:gd name="f92" fmla="val 308"/>
                              <a:gd name="f93" fmla="val 380"/>
                              <a:gd name="f94" fmla="val 312"/>
                              <a:gd name="f95" fmla="val 346"/>
                              <a:gd name="f96" fmla="val 298"/>
                              <a:gd name="f97" fmla="val 279"/>
                              <a:gd name="f98" fmla="val 260"/>
                              <a:gd name="f99" fmla="val 236"/>
                              <a:gd name="f100" fmla="val 240"/>
                              <a:gd name="f101" fmla="val 221"/>
                              <a:gd name="f102" fmla="val 216"/>
                              <a:gd name="f103" fmla="val 212"/>
                              <a:gd name="f104" fmla="val 188"/>
                              <a:gd name="f105" fmla="val 183"/>
                              <a:gd name="f106" fmla="val 154"/>
                              <a:gd name="f107" fmla="val 120"/>
                              <a:gd name="f108" fmla="val 264"/>
                              <a:gd name="f109" fmla="val 332"/>
                              <a:gd name="f110" fmla="val 44"/>
                              <a:gd name="f111" fmla="val 351"/>
                              <a:gd name="f112" fmla="val 77"/>
                              <a:gd name="f113" fmla="val 96"/>
                              <a:gd name="f114" fmla="val 135"/>
                              <a:gd name="f115" fmla="val 164"/>
                              <a:gd name="f116" fmla="val 178"/>
                              <a:gd name="f117" fmla="val 327"/>
                              <a:gd name="f118" fmla="val 284"/>
                              <a:gd name="f119" fmla="val 274"/>
                              <a:gd name="f120" fmla="val 149"/>
                              <a:gd name="f121" fmla="val 130"/>
                              <a:gd name="f122" fmla="val 125"/>
                              <a:gd name="f123" fmla="val 293"/>
                              <a:gd name="f124" fmla="val 245"/>
                              <a:gd name="f125" fmla="val 192"/>
                              <a:gd name="f126" fmla="val 207"/>
                              <a:gd name="f127" fmla="val 370"/>
                              <a:gd name="f128" fmla="val 159"/>
                              <a:gd name="f129" fmla="val 101"/>
                              <a:gd name="f130" fmla="val 375"/>
                              <a:gd name="f131" fmla="val 53"/>
                              <a:gd name="f132" fmla="val 20"/>
                              <a:gd name="f133" fmla="val 5"/>
                              <a:gd name="f134" fmla="val 106"/>
                              <a:gd name="f135" fmla="val 394"/>
                              <a:gd name="f136" fmla="val 432"/>
                              <a:gd name="f137" fmla="val 356"/>
                              <a:gd name="f138" fmla="val 384"/>
                              <a:gd name="f139" fmla="val 418"/>
                              <a:gd name="f140" fmla="val 322"/>
                              <a:gd name="f141" fmla="val 336"/>
                              <a:gd name="f142" fmla="val 548"/>
                              <a:gd name="f143" fmla="val 562"/>
                              <a:gd name="f144" fmla="val 591"/>
                              <a:gd name="f145" fmla="val 615"/>
                              <a:gd name="f146" fmla="val 82"/>
                              <a:gd name="f147" fmla="val 620"/>
                              <a:gd name="f148" fmla="val 68"/>
                              <a:gd name="f149" fmla="val 663"/>
                              <a:gd name="f150" fmla="val 15"/>
                              <a:gd name="f151" fmla="val 706"/>
                              <a:gd name="f152" fmla="val 730"/>
                              <a:gd name="f153" fmla="val 788"/>
                              <a:gd name="f154" fmla="val 879"/>
                              <a:gd name="f155" fmla="val 893"/>
                              <a:gd name="f156" fmla="val 903"/>
                              <a:gd name="f157" fmla="val 92"/>
                              <a:gd name="f158" fmla="val 912"/>
                              <a:gd name="f159" fmla="val 922"/>
                              <a:gd name="f160" fmla="val 927"/>
                              <a:gd name="f161" fmla="val 936"/>
                              <a:gd name="f162" fmla="val 941"/>
                              <a:gd name="f163" fmla="val 898"/>
                              <a:gd name="f164" fmla="val 884"/>
                              <a:gd name="f165" fmla="val 864"/>
                              <a:gd name="f166" fmla="val 831"/>
                              <a:gd name="f167" fmla="val 447"/>
                              <a:gd name="f168" fmla="val 461"/>
                              <a:gd name="f169" fmla="val 476"/>
                              <a:gd name="f170" fmla="val 797"/>
                              <a:gd name="f171" fmla="val 495"/>
                              <a:gd name="f172" fmla="val 509"/>
                              <a:gd name="f173" fmla="val 783"/>
                              <a:gd name="f174" fmla="val 538"/>
                              <a:gd name="f175" fmla="val 485"/>
                              <a:gd name="f176" fmla="val 869"/>
                              <a:gd name="f177" fmla="val 908"/>
                              <a:gd name="f178" fmla="val 956"/>
                              <a:gd name="f179" fmla="val 989"/>
                              <a:gd name="f180" fmla="val 1013"/>
                              <a:gd name="f181" fmla="val 1023"/>
                              <a:gd name="f182" fmla="val 1008"/>
                              <a:gd name="f183" fmla="val 965"/>
                              <a:gd name="f184" fmla="val 946"/>
                              <a:gd name="f185" fmla="val 960"/>
                              <a:gd name="f186" fmla="val 975"/>
                              <a:gd name="f187" fmla="val 514"/>
                              <a:gd name="f188" fmla="val 999"/>
                              <a:gd name="f189" fmla="val 1004"/>
                              <a:gd name="f190" fmla="val 970"/>
                              <a:gd name="f191" fmla="val 951"/>
                              <a:gd name="f192" fmla="val 874"/>
                              <a:gd name="f193" fmla="val 581"/>
                              <a:gd name="f194" fmla="val 634"/>
                              <a:gd name="f195" fmla="val 821"/>
                              <a:gd name="f196" fmla="val 644"/>
                              <a:gd name="f197" fmla="val 759"/>
                              <a:gd name="f198" fmla="val 744"/>
                              <a:gd name="f199" fmla="val 725"/>
                              <a:gd name="f200" fmla="val 716"/>
                              <a:gd name="f201" fmla="val 696"/>
                              <a:gd name="f202" fmla="val 692"/>
                              <a:gd name="f203" fmla="val 672"/>
                              <a:gd name="f204" fmla="val 557"/>
                              <a:gd name="f205" fmla="val 677"/>
                              <a:gd name="f206" fmla="val 658"/>
                              <a:gd name="f207" fmla="val 519"/>
                              <a:gd name="f208" fmla="+- 0 0 -90"/>
                              <a:gd name="f209" fmla="*/ f4 1 687"/>
                              <a:gd name="f210" fmla="*/ f5 1 1028"/>
                              <a:gd name="f211" fmla="+- f8 0 f6"/>
                              <a:gd name="f212" fmla="+- f7 0 f6"/>
                              <a:gd name="f213" fmla="*/ f208 f0 1"/>
                              <a:gd name="f214" fmla="*/ f212 1 687"/>
                              <a:gd name="f215" fmla="*/ f211 1 1028"/>
                              <a:gd name="f216" fmla="*/ 600 f212 1"/>
                              <a:gd name="f217" fmla="*/ 452 f211 1"/>
                              <a:gd name="f218" fmla="*/ 543 f212 1"/>
                              <a:gd name="f219" fmla="*/ 423 f211 1"/>
                              <a:gd name="f220" fmla="*/ 452 f212 1"/>
                              <a:gd name="f221" fmla="*/ 610 f211 1"/>
                              <a:gd name="f222" fmla="*/ 341 f212 1"/>
                              <a:gd name="f223" fmla="*/ 792 f211 1"/>
                              <a:gd name="f224" fmla="*/ 168 f212 1"/>
                              <a:gd name="f225" fmla="*/ 860 f211 1"/>
                              <a:gd name="f226" fmla="*/ 48 f212 1"/>
                              <a:gd name="f227" fmla="*/ 816 f211 1"/>
                              <a:gd name="f228" fmla="*/ 24 f212 1"/>
                              <a:gd name="f229" fmla="*/ 749 f211 1"/>
                              <a:gd name="f230" fmla="*/ 87 f212 1"/>
                              <a:gd name="f231" fmla="*/ 639 f211 1"/>
                              <a:gd name="f232" fmla="*/ 250 f212 1"/>
                              <a:gd name="f233" fmla="*/ 552 f211 1"/>
                              <a:gd name="f234" fmla="*/ 317 f212 1"/>
                              <a:gd name="f235" fmla="*/ 380 f211 1"/>
                              <a:gd name="f236" fmla="*/ 226 f211 1"/>
                              <a:gd name="f237" fmla="*/ 197 f212 1"/>
                              <a:gd name="f238" fmla="*/ 216 f211 1"/>
                              <a:gd name="f239" fmla="*/ 212 f212 1"/>
                              <a:gd name="f240" fmla="*/ 58 f211 1"/>
                              <a:gd name="f241" fmla="*/ 346 f212 1"/>
                              <a:gd name="f242" fmla="*/ 164 f211 1"/>
                              <a:gd name="f243" fmla="*/ 288 f212 1"/>
                              <a:gd name="f244" fmla="*/ 183 f211 1"/>
                              <a:gd name="f245" fmla="*/ 312 f212 1"/>
                              <a:gd name="f246" fmla="*/ 149 f211 1"/>
                              <a:gd name="f247" fmla="*/ 284 f212 1"/>
                              <a:gd name="f248" fmla="*/ 111 f211 1"/>
                              <a:gd name="f249" fmla="*/ 255 f212 1"/>
                              <a:gd name="f250" fmla="*/ 192 f211 1"/>
                              <a:gd name="f251" fmla="*/ 202 f211 1"/>
                              <a:gd name="f252" fmla="*/ 375 f212 1"/>
                              <a:gd name="f253" fmla="*/ 53 f211 1"/>
                              <a:gd name="f254" fmla="*/ 245 f212 1"/>
                              <a:gd name="f255" fmla="*/ 5 f211 1"/>
                              <a:gd name="f256" fmla="*/ 101 f212 1"/>
                              <a:gd name="f257" fmla="*/ 394 f211 1"/>
                              <a:gd name="f258" fmla="*/ 442 f211 1"/>
                              <a:gd name="f259" fmla="*/ 370 f211 1"/>
                              <a:gd name="f260" fmla="*/ 173 f212 1"/>
                              <a:gd name="f261" fmla="*/ 365 f211 1"/>
                              <a:gd name="f262" fmla="*/ 159 f212 1"/>
                              <a:gd name="f263" fmla="*/ 418 f211 1"/>
                              <a:gd name="f264" fmla="*/ 120 f212 1"/>
                              <a:gd name="f265" fmla="*/ 346 f211 1"/>
                              <a:gd name="f266" fmla="*/ 202 f212 1"/>
                              <a:gd name="f267" fmla="*/ 245 f211 1"/>
                              <a:gd name="f268" fmla="*/ 336 f211 1"/>
                              <a:gd name="f269" fmla="*/ 274 f212 1"/>
                              <a:gd name="f270" fmla="*/ 456 f211 1"/>
                              <a:gd name="f271" fmla="*/ 576 f211 1"/>
                              <a:gd name="f272" fmla="*/ 82 f212 1"/>
                              <a:gd name="f273" fmla="*/ 620 f211 1"/>
                              <a:gd name="f274" fmla="*/ 5 f212 1"/>
                              <a:gd name="f275" fmla="*/ 706 f211 1"/>
                              <a:gd name="f276" fmla="*/ 20 f212 1"/>
                              <a:gd name="f277" fmla="*/ 845 f211 1"/>
                              <a:gd name="f278" fmla="*/ 111 f212 1"/>
                              <a:gd name="f279" fmla="*/ 922 f211 1"/>
                              <a:gd name="f280" fmla="*/ 260 f212 1"/>
                              <a:gd name="f281" fmla="*/ 941 f211 1"/>
                              <a:gd name="f282" fmla="*/ 404 f212 1"/>
                              <a:gd name="f283" fmla="*/ 864 f211 1"/>
                              <a:gd name="f284" fmla="*/ 495 f212 1"/>
                              <a:gd name="f285" fmla="*/ 432 f212 1"/>
                              <a:gd name="f286" fmla="*/ 855 f211 1"/>
                              <a:gd name="f287" fmla="*/ 927 f211 1"/>
                              <a:gd name="f288" fmla="*/ 351 f212 1"/>
                              <a:gd name="f289" fmla="*/ 1013 f211 1"/>
                              <a:gd name="f290" fmla="*/ 447 f212 1"/>
                              <a:gd name="f291" fmla="*/ 965 f211 1"/>
                              <a:gd name="f292" fmla="*/ 500 f212 1"/>
                              <a:gd name="f293" fmla="*/ 960 f211 1"/>
                              <a:gd name="f294" fmla="*/ 552 f212 1"/>
                              <a:gd name="f295" fmla="*/ 624 f212 1"/>
                              <a:gd name="f296" fmla="*/ 581 f212 1"/>
                              <a:gd name="f297" fmla="*/ 639 f212 1"/>
                              <a:gd name="f298" fmla="*/ 821 f211 1"/>
                              <a:gd name="f299" fmla="*/ 744 f211 1"/>
                              <a:gd name="f300" fmla="*/ 610 f212 1"/>
                              <a:gd name="f301" fmla="*/ 648 f212 1"/>
                              <a:gd name="f302" fmla="*/ 653 f211 1"/>
                              <a:gd name="f303" fmla="*/ 668 f212 1"/>
                              <a:gd name="f304" fmla="*/ 548 f211 1"/>
                              <a:gd name="f305" fmla="*/ 605 f212 1"/>
                              <a:gd name="f306" fmla="*/ 572 f211 1"/>
                              <a:gd name="f307" fmla="*/ 533 f212 1"/>
                              <a:gd name="f308" fmla="*/ 658 f211 1"/>
                              <a:gd name="f309" fmla="*/ 509 f212 1"/>
                              <a:gd name="f310" fmla="*/ 581 f211 1"/>
                              <a:gd name="f311" fmla="*/ f213 1 f3"/>
                              <a:gd name="f312" fmla="*/ f216 1 687"/>
                              <a:gd name="f313" fmla="*/ f217 1 1028"/>
                              <a:gd name="f314" fmla="*/ f218 1 687"/>
                              <a:gd name="f315" fmla="*/ f219 1 1028"/>
                              <a:gd name="f316" fmla="*/ f220 1 687"/>
                              <a:gd name="f317" fmla="*/ f221 1 1028"/>
                              <a:gd name="f318" fmla="*/ f222 1 687"/>
                              <a:gd name="f319" fmla="*/ f223 1 1028"/>
                              <a:gd name="f320" fmla="*/ f224 1 687"/>
                              <a:gd name="f321" fmla="*/ f225 1 1028"/>
                              <a:gd name="f322" fmla="*/ f226 1 687"/>
                              <a:gd name="f323" fmla="*/ f227 1 1028"/>
                              <a:gd name="f324" fmla="*/ f228 1 687"/>
                              <a:gd name="f325" fmla="*/ f229 1 1028"/>
                              <a:gd name="f326" fmla="*/ f230 1 687"/>
                              <a:gd name="f327" fmla="*/ f231 1 1028"/>
                              <a:gd name="f328" fmla="*/ f232 1 687"/>
                              <a:gd name="f329" fmla="*/ f233 1 1028"/>
                              <a:gd name="f330" fmla="*/ f234 1 687"/>
                              <a:gd name="f331" fmla="*/ f235 1 1028"/>
                              <a:gd name="f332" fmla="*/ f236 1 1028"/>
                              <a:gd name="f333" fmla="*/ f237 1 687"/>
                              <a:gd name="f334" fmla="*/ f238 1 1028"/>
                              <a:gd name="f335" fmla="*/ f239 1 687"/>
                              <a:gd name="f336" fmla="*/ f240 1 1028"/>
                              <a:gd name="f337" fmla="*/ f241 1 687"/>
                              <a:gd name="f338" fmla="*/ f242 1 1028"/>
                              <a:gd name="f339" fmla="*/ f243 1 687"/>
                              <a:gd name="f340" fmla="*/ f244 1 1028"/>
                              <a:gd name="f341" fmla="*/ f245 1 687"/>
                              <a:gd name="f342" fmla="*/ f246 1 1028"/>
                              <a:gd name="f343" fmla="*/ f247 1 687"/>
                              <a:gd name="f344" fmla="*/ f248 1 1028"/>
                              <a:gd name="f345" fmla="*/ f249 1 687"/>
                              <a:gd name="f346" fmla="*/ f250 1 1028"/>
                              <a:gd name="f347" fmla="*/ f251 1 1028"/>
                              <a:gd name="f348" fmla="*/ f252 1 687"/>
                              <a:gd name="f349" fmla="*/ f253 1 1028"/>
                              <a:gd name="f350" fmla="*/ f254 1 687"/>
                              <a:gd name="f351" fmla="*/ f255 1 1028"/>
                              <a:gd name="f352" fmla="*/ f256 1 687"/>
                              <a:gd name="f353" fmla="*/ f257 1 1028"/>
                              <a:gd name="f354" fmla="*/ f258 1 1028"/>
                              <a:gd name="f355" fmla="*/ f259 1 1028"/>
                              <a:gd name="f356" fmla="*/ f260 1 687"/>
                              <a:gd name="f357" fmla="*/ f261 1 1028"/>
                              <a:gd name="f358" fmla="*/ f262 1 687"/>
                              <a:gd name="f359" fmla="*/ f263 1 1028"/>
                              <a:gd name="f360" fmla="*/ f264 1 687"/>
                              <a:gd name="f361" fmla="*/ f265 1 1028"/>
                              <a:gd name="f362" fmla="*/ f266 1 687"/>
                              <a:gd name="f363" fmla="*/ f267 1 1028"/>
                              <a:gd name="f364" fmla="*/ f268 1 1028"/>
                              <a:gd name="f365" fmla="*/ f269 1 687"/>
                              <a:gd name="f366" fmla="*/ f270 1 1028"/>
                              <a:gd name="f367" fmla="*/ f271 1 1028"/>
                              <a:gd name="f368" fmla="*/ f272 1 687"/>
                              <a:gd name="f369" fmla="*/ f273 1 1028"/>
                              <a:gd name="f370" fmla="*/ f274 1 687"/>
                              <a:gd name="f371" fmla="*/ f275 1 1028"/>
                              <a:gd name="f372" fmla="*/ f276 1 687"/>
                              <a:gd name="f373" fmla="*/ f277 1 1028"/>
                              <a:gd name="f374" fmla="*/ f278 1 687"/>
                              <a:gd name="f375" fmla="*/ f279 1 1028"/>
                              <a:gd name="f376" fmla="*/ f280 1 687"/>
                              <a:gd name="f377" fmla="*/ f281 1 1028"/>
                              <a:gd name="f378" fmla="*/ f282 1 687"/>
                              <a:gd name="f379" fmla="*/ f283 1 1028"/>
                              <a:gd name="f380" fmla="*/ f284 1 687"/>
                              <a:gd name="f381" fmla="*/ f285 1 687"/>
                              <a:gd name="f382" fmla="*/ f286 1 1028"/>
                              <a:gd name="f383" fmla="*/ f287 1 1028"/>
                              <a:gd name="f384" fmla="*/ f288 1 687"/>
                              <a:gd name="f385" fmla="*/ f289 1 1028"/>
                              <a:gd name="f386" fmla="*/ f290 1 687"/>
                              <a:gd name="f387" fmla="*/ f291 1 1028"/>
                              <a:gd name="f388" fmla="*/ f292 1 687"/>
                              <a:gd name="f389" fmla="*/ f293 1 1028"/>
                              <a:gd name="f390" fmla="*/ f294 1 687"/>
                              <a:gd name="f391" fmla="*/ f295 1 687"/>
                              <a:gd name="f392" fmla="*/ f296 1 687"/>
                              <a:gd name="f393" fmla="*/ f297 1 687"/>
                              <a:gd name="f394" fmla="*/ f298 1 1028"/>
                              <a:gd name="f395" fmla="*/ f299 1 1028"/>
                              <a:gd name="f396" fmla="*/ f300 1 687"/>
                              <a:gd name="f397" fmla="*/ f301 1 687"/>
                              <a:gd name="f398" fmla="*/ f302 1 1028"/>
                              <a:gd name="f399" fmla="*/ f303 1 687"/>
                              <a:gd name="f400" fmla="*/ f304 1 1028"/>
                              <a:gd name="f401" fmla="*/ f305 1 687"/>
                              <a:gd name="f402" fmla="*/ f306 1 1028"/>
                              <a:gd name="f403" fmla="*/ f307 1 687"/>
                              <a:gd name="f404" fmla="*/ f308 1 1028"/>
                              <a:gd name="f405" fmla="*/ f309 1 687"/>
                              <a:gd name="f406" fmla="*/ f310 1 1028"/>
                              <a:gd name="f407" fmla="*/ 0 1 f214"/>
                              <a:gd name="f408" fmla="*/ f7 1 f214"/>
                              <a:gd name="f409" fmla="*/ 0 1 f215"/>
                              <a:gd name="f410" fmla="*/ f8 1 f215"/>
                              <a:gd name="f411" fmla="+- f311 0 f1"/>
                              <a:gd name="f412" fmla="*/ f312 1 f214"/>
                              <a:gd name="f413" fmla="*/ f313 1 f215"/>
                              <a:gd name="f414" fmla="*/ f314 1 f214"/>
                              <a:gd name="f415" fmla="*/ f315 1 f215"/>
                              <a:gd name="f416" fmla="*/ f316 1 f214"/>
                              <a:gd name="f417" fmla="*/ f317 1 f215"/>
                              <a:gd name="f418" fmla="*/ f318 1 f214"/>
                              <a:gd name="f419" fmla="*/ f319 1 f215"/>
                              <a:gd name="f420" fmla="*/ f320 1 f214"/>
                              <a:gd name="f421" fmla="*/ f321 1 f215"/>
                              <a:gd name="f422" fmla="*/ f322 1 f214"/>
                              <a:gd name="f423" fmla="*/ f323 1 f215"/>
                              <a:gd name="f424" fmla="*/ f324 1 f214"/>
                              <a:gd name="f425" fmla="*/ f325 1 f215"/>
                              <a:gd name="f426" fmla="*/ f326 1 f214"/>
                              <a:gd name="f427" fmla="*/ f327 1 f215"/>
                              <a:gd name="f428" fmla="*/ f328 1 f214"/>
                              <a:gd name="f429" fmla="*/ f329 1 f215"/>
                              <a:gd name="f430" fmla="*/ f330 1 f214"/>
                              <a:gd name="f431" fmla="*/ f331 1 f215"/>
                              <a:gd name="f432" fmla="*/ f332 1 f215"/>
                              <a:gd name="f433" fmla="*/ f333 1 f214"/>
                              <a:gd name="f434" fmla="*/ f334 1 f215"/>
                              <a:gd name="f435" fmla="*/ f335 1 f214"/>
                              <a:gd name="f436" fmla="*/ f336 1 f215"/>
                              <a:gd name="f437" fmla="*/ f337 1 f214"/>
                              <a:gd name="f438" fmla="*/ f338 1 f215"/>
                              <a:gd name="f439" fmla="*/ f339 1 f214"/>
                              <a:gd name="f440" fmla="*/ f340 1 f215"/>
                              <a:gd name="f441" fmla="*/ f341 1 f214"/>
                              <a:gd name="f442" fmla="*/ f342 1 f215"/>
                              <a:gd name="f443" fmla="*/ f343 1 f214"/>
                              <a:gd name="f444" fmla="*/ f344 1 f215"/>
                              <a:gd name="f445" fmla="*/ f345 1 f214"/>
                              <a:gd name="f446" fmla="*/ f346 1 f215"/>
                              <a:gd name="f447" fmla="*/ f347 1 f215"/>
                              <a:gd name="f448" fmla="*/ f348 1 f214"/>
                              <a:gd name="f449" fmla="*/ f349 1 f215"/>
                              <a:gd name="f450" fmla="*/ f350 1 f214"/>
                              <a:gd name="f451" fmla="*/ f351 1 f215"/>
                              <a:gd name="f452" fmla="*/ f352 1 f214"/>
                              <a:gd name="f453" fmla="*/ f353 1 f215"/>
                              <a:gd name="f454" fmla="*/ f354 1 f215"/>
                              <a:gd name="f455" fmla="*/ f355 1 f215"/>
                              <a:gd name="f456" fmla="*/ f356 1 f214"/>
                              <a:gd name="f457" fmla="*/ f357 1 f215"/>
                              <a:gd name="f458" fmla="*/ f358 1 f214"/>
                              <a:gd name="f459" fmla="*/ f359 1 f215"/>
                              <a:gd name="f460" fmla="*/ f360 1 f214"/>
                              <a:gd name="f461" fmla="*/ f361 1 f215"/>
                              <a:gd name="f462" fmla="*/ f362 1 f214"/>
                              <a:gd name="f463" fmla="*/ f363 1 f215"/>
                              <a:gd name="f464" fmla="*/ f364 1 f215"/>
                              <a:gd name="f465" fmla="*/ f365 1 f214"/>
                              <a:gd name="f466" fmla="*/ f366 1 f215"/>
                              <a:gd name="f467" fmla="*/ f367 1 f215"/>
                              <a:gd name="f468" fmla="*/ f368 1 f214"/>
                              <a:gd name="f469" fmla="*/ f369 1 f215"/>
                              <a:gd name="f470" fmla="*/ f370 1 f214"/>
                              <a:gd name="f471" fmla="*/ f371 1 f215"/>
                              <a:gd name="f472" fmla="*/ f372 1 f214"/>
                              <a:gd name="f473" fmla="*/ f373 1 f215"/>
                              <a:gd name="f474" fmla="*/ f374 1 f214"/>
                              <a:gd name="f475" fmla="*/ f375 1 f215"/>
                              <a:gd name="f476" fmla="*/ f376 1 f214"/>
                              <a:gd name="f477" fmla="*/ f377 1 f215"/>
                              <a:gd name="f478" fmla="*/ f378 1 f214"/>
                              <a:gd name="f479" fmla="*/ f379 1 f215"/>
                              <a:gd name="f480" fmla="*/ f380 1 f214"/>
                              <a:gd name="f481" fmla="*/ f381 1 f214"/>
                              <a:gd name="f482" fmla="*/ f382 1 f215"/>
                              <a:gd name="f483" fmla="*/ f383 1 f215"/>
                              <a:gd name="f484" fmla="*/ f384 1 f214"/>
                              <a:gd name="f485" fmla="*/ f385 1 f215"/>
                              <a:gd name="f486" fmla="*/ f386 1 f214"/>
                              <a:gd name="f487" fmla="*/ f387 1 f215"/>
                              <a:gd name="f488" fmla="*/ f388 1 f214"/>
                              <a:gd name="f489" fmla="*/ f389 1 f215"/>
                              <a:gd name="f490" fmla="*/ f390 1 f214"/>
                              <a:gd name="f491" fmla="*/ f391 1 f214"/>
                              <a:gd name="f492" fmla="*/ f392 1 f214"/>
                              <a:gd name="f493" fmla="*/ f393 1 f214"/>
                              <a:gd name="f494" fmla="*/ f394 1 f215"/>
                              <a:gd name="f495" fmla="*/ f395 1 f215"/>
                              <a:gd name="f496" fmla="*/ f396 1 f214"/>
                              <a:gd name="f497" fmla="*/ f397 1 f214"/>
                              <a:gd name="f498" fmla="*/ f398 1 f215"/>
                              <a:gd name="f499" fmla="*/ f399 1 f214"/>
                              <a:gd name="f500" fmla="*/ f400 1 f215"/>
                              <a:gd name="f501" fmla="*/ f401 1 f214"/>
                              <a:gd name="f502" fmla="*/ f402 1 f215"/>
                              <a:gd name="f503" fmla="*/ f403 1 f214"/>
                              <a:gd name="f504" fmla="*/ f404 1 f215"/>
                              <a:gd name="f505" fmla="*/ f405 1 f214"/>
                              <a:gd name="f506" fmla="*/ f406 1 f215"/>
                              <a:gd name="f507" fmla="*/ f407 f209 1"/>
                              <a:gd name="f508" fmla="*/ f408 f209 1"/>
                              <a:gd name="f509" fmla="*/ f410 f210 1"/>
                              <a:gd name="f510" fmla="*/ f409 f210 1"/>
                              <a:gd name="f511" fmla="*/ f412 f209 1"/>
                              <a:gd name="f512" fmla="*/ f413 f210 1"/>
                              <a:gd name="f513" fmla="*/ f414 f209 1"/>
                              <a:gd name="f514" fmla="*/ f415 f210 1"/>
                              <a:gd name="f515" fmla="*/ f416 f209 1"/>
                              <a:gd name="f516" fmla="*/ f417 f210 1"/>
                              <a:gd name="f517" fmla="*/ f418 f209 1"/>
                              <a:gd name="f518" fmla="*/ f419 f210 1"/>
                              <a:gd name="f519" fmla="*/ f420 f209 1"/>
                              <a:gd name="f520" fmla="*/ f421 f210 1"/>
                              <a:gd name="f521" fmla="*/ f422 f209 1"/>
                              <a:gd name="f522" fmla="*/ f423 f210 1"/>
                              <a:gd name="f523" fmla="*/ f424 f209 1"/>
                              <a:gd name="f524" fmla="*/ f425 f210 1"/>
                              <a:gd name="f525" fmla="*/ f426 f209 1"/>
                              <a:gd name="f526" fmla="*/ f427 f210 1"/>
                              <a:gd name="f527" fmla="*/ f428 f209 1"/>
                              <a:gd name="f528" fmla="*/ f429 f210 1"/>
                              <a:gd name="f529" fmla="*/ f430 f209 1"/>
                              <a:gd name="f530" fmla="*/ f431 f210 1"/>
                              <a:gd name="f531" fmla="*/ f432 f210 1"/>
                              <a:gd name="f532" fmla="*/ f433 f209 1"/>
                              <a:gd name="f533" fmla="*/ f434 f210 1"/>
                              <a:gd name="f534" fmla="*/ f435 f209 1"/>
                              <a:gd name="f535" fmla="*/ f436 f210 1"/>
                              <a:gd name="f536" fmla="*/ f437 f209 1"/>
                              <a:gd name="f537" fmla="*/ f438 f210 1"/>
                              <a:gd name="f538" fmla="*/ f439 f209 1"/>
                              <a:gd name="f539" fmla="*/ f440 f210 1"/>
                              <a:gd name="f540" fmla="*/ f441 f209 1"/>
                              <a:gd name="f541" fmla="*/ f442 f210 1"/>
                              <a:gd name="f542" fmla="*/ f443 f209 1"/>
                              <a:gd name="f543" fmla="*/ f444 f210 1"/>
                              <a:gd name="f544" fmla="*/ f445 f209 1"/>
                              <a:gd name="f545" fmla="*/ f446 f210 1"/>
                              <a:gd name="f546" fmla="*/ f447 f210 1"/>
                              <a:gd name="f547" fmla="*/ f448 f209 1"/>
                              <a:gd name="f548" fmla="*/ f449 f210 1"/>
                              <a:gd name="f549" fmla="*/ f450 f209 1"/>
                              <a:gd name="f550" fmla="*/ f451 f210 1"/>
                              <a:gd name="f551" fmla="*/ f452 f209 1"/>
                              <a:gd name="f552" fmla="*/ f453 f210 1"/>
                              <a:gd name="f553" fmla="*/ f454 f210 1"/>
                              <a:gd name="f554" fmla="*/ f455 f210 1"/>
                              <a:gd name="f555" fmla="*/ f456 f209 1"/>
                              <a:gd name="f556" fmla="*/ f457 f210 1"/>
                              <a:gd name="f557" fmla="*/ f458 f209 1"/>
                              <a:gd name="f558" fmla="*/ f459 f210 1"/>
                              <a:gd name="f559" fmla="*/ f460 f209 1"/>
                              <a:gd name="f560" fmla="*/ f461 f210 1"/>
                              <a:gd name="f561" fmla="*/ f462 f209 1"/>
                              <a:gd name="f562" fmla="*/ f463 f210 1"/>
                              <a:gd name="f563" fmla="*/ f464 f210 1"/>
                              <a:gd name="f564" fmla="*/ f465 f209 1"/>
                              <a:gd name="f565" fmla="*/ f466 f210 1"/>
                              <a:gd name="f566" fmla="*/ f467 f210 1"/>
                              <a:gd name="f567" fmla="*/ f468 f209 1"/>
                              <a:gd name="f568" fmla="*/ f469 f210 1"/>
                              <a:gd name="f569" fmla="*/ f470 f209 1"/>
                              <a:gd name="f570" fmla="*/ f471 f210 1"/>
                              <a:gd name="f571" fmla="*/ f472 f209 1"/>
                              <a:gd name="f572" fmla="*/ f473 f210 1"/>
                              <a:gd name="f573" fmla="*/ f474 f209 1"/>
                              <a:gd name="f574" fmla="*/ f475 f210 1"/>
                              <a:gd name="f575" fmla="*/ f476 f209 1"/>
                              <a:gd name="f576" fmla="*/ f477 f210 1"/>
                              <a:gd name="f577" fmla="*/ f478 f209 1"/>
                              <a:gd name="f578" fmla="*/ f479 f210 1"/>
                              <a:gd name="f579" fmla="*/ f480 f209 1"/>
                              <a:gd name="f580" fmla="*/ f481 f209 1"/>
                              <a:gd name="f581" fmla="*/ f482 f210 1"/>
                              <a:gd name="f582" fmla="*/ f483 f210 1"/>
                              <a:gd name="f583" fmla="*/ f484 f209 1"/>
                              <a:gd name="f584" fmla="*/ f485 f210 1"/>
                              <a:gd name="f585" fmla="*/ f486 f209 1"/>
                              <a:gd name="f586" fmla="*/ f487 f210 1"/>
                              <a:gd name="f587" fmla="*/ f488 f209 1"/>
                              <a:gd name="f588" fmla="*/ f489 f210 1"/>
                              <a:gd name="f589" fmla="*/ f490 f209 1"/>
                              <a:gd name="f590" fmla="*/ f491 f209 1"/>
                              <a:gd name="f591" fmla="*/ f492 f209 1"/>
                              <a:gd name="f592" fmla="*/ f493 f209 1"/>
                              <a:gd name="f593" fmla="*/ f494 f210 1"/>
                              <a:gd name="f594" fmla="*/ f495 f210 1"/>
                              <a:gd name="f595" fmla="*/ f496 f209 1"/>
                              <a:gd name="f596" fmla="*/ f497 f209 1"/>
                              <a:gd name="f597" fmla="*/ f498 f210 1"/>
                              <a:gd name="f598" fmla="*/ f499 f209 1"/>
                              <a:gd name="f599" fmla="*/ f500 f210 1"/>
                              <a:gd name="f600" fmla="*/ f501 f209 1"/>
                              <a:gd name="f601" fmla="*/ f502 f210 1"/>
                              <a:gd name="f602" fmla="*/ f503 f209 1"/>
                              <a:gd name="f603" fmla="*/ f504 f210 1"/>
                              <a:gd name="f604" fmla="*/ f505 f209 1"/>
                              <a:gd name="f605" fmla="*/ f506 f2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11">
                                <a:pos x="f511" y="f512"/>
                              </a:cxn>
                              <a:cxn ang="f411">
                                <a:pos x="f513" y="f514"/>
                              </a:cxn>
                              <a:cxn ang="f411">
                                <a:pos x="f515" y="f516"/>
                              </a:cxn>
                              <a:cxn ang="f411">
                                <a:pos x="f517" y="f518"/>
                              </a:cxn>
                              <a:cxn ang="f411">
                                <a:pos x="f519" y="f520"/>
                              </a:cxn>
                              <a:cxn ang="f411">
                                <a:pos x="f521" y="f522"/>
                              </a:cxn>
                              <a:cxn ang="f411">
                                <a:pos x="f523" y="f524"/>
                              </a:cxn>
                              <a:cxn ang="f411">
                                <a:pos x="f525" y="f526"/>
                              </a:cxn>
                              <a:cxn ang="f411">
                                <a:pos x="f527" y="f528"/>
                              </a:cxn>
                              <a:cxn ang="f411">
                                <a:pos x="f529" y="f530"/>
                              </a:cxn>
                              <a:cxn ang="f411">
                                <a:pos x="f527" y="f531"/>
                              </a:cxn>
                              <a:cxn ang="f411">
                                <a:pos x="f532" y="f533"/>
                              </a:cxn>
                              <a:cxn ang="f411">
                                <a:pos x="f534" y="f535"/>
                              </a:cxn>
                              <a:cxn ang="f411">
                                <a:pos x="f536" y="f535"/>
                              </a:cxn>
                              <a:cxn ang="f411">
                                <a:pos x="f517" y="f537"/>
                              </a:cxn>
                              <a:cxn ang="f411">
                                <a:pos x="f538" y="f539"/>
                              </a:cxn>
                              <a:cxn ang="f411">
                                <a:pos x="f540" y="f541"/>
                              </a:cxn>
                              <a:cxn ang="f411">
                                <a:pos x="f542" y="f543"/>
                              </a:cxn>
                              <a:cxn ang="f411">
                                <a:pos x="f544" y="f545"/>
                              </a:cxn>
                              <a:cxn ang="f411">
                                <a:pos x="f536" y="f546"/>
                              </a:cxn>
                              <a:cxn ang="f411">
                                <a:pos x="f547" y="f548"/>
                              </a:cxn>
                              <a:cxn ang="f411">
                                <a:pos x="f549" y="f550"/>
                              </a:cxn>
                              <a:cxn ang="f411">
                                <a:pos x="f519" y="f531"/>
                              </a:cxn>
                              <a:cxn ang="f411">
                                <a:pos x="f551" y="f552"/>
                              </a:cxn>
                              <a:cxn ang="f411">
                                <a:pos x="f519" y="f553"/>
                              </a:cxn>
                              <a:cxn ang="f411">
                                <a:pos x="f532" y="f554"/>
                              </a:cxn>
                              <a:cxn ang="f411">
                                <a:pos x="f555" y="f556"/>
                              </a:cxn>
                              <a:cxn ang="f411">
                                <a:pos x="f557" y="f558"/>
                              </a:cxn>
                              <a:cxn ang="f411">
                                <a:pos x="f559" y="f560"/>
                              </a:cxn>
                              <a:cxn ang="f411">
                                <a:pos x="f561" y="f562"/>
                              </a:cxn>
                              <a:cxn ang="f411">
                                <a:pos x="f538" y="f563"/>
                              </a:cxn>
                              <a:cxn ang="f411">
                                <a:pos x="f527" y="f563"/>
                              </a:cxn>
                              <a:cxn ang="f411">
                                <a:pos x="f564" y="f565"/>
                              </a:cxn>
                              <a:cxn ang="f411">
                                <a:pos x="f532" y="f566"/>
                              </a:cxn>
                              <a:cxn ang="f411">
                                <a:pos x="f567" y="f568"/>
                              </a:cxn>
                              <a:cxn ang="f411">
                                <a:pos x="f569" y="f570"/>
                              </a:cxn>
                              <a:cxn ang="f411">
                                <a:pos x="f571" y="f572"/>
                              </a:cxn>
                              <a:cxn ang="f411">
                                <a:pos x="f573" y="f574"/>
                              </a:cxn>
                              <a:cxn ang="f411">
                                <a:pos x="f575" y="f576"/>
                              </a:cxn>
                              <a:cxn ang="f411">
                                <a:pos x="f577" y="f578"/>
                              </a:cxn>
                              <a:cxn ang="f411">
                                <a:pos x="f579" y="f518"/>
                              </a:cxn>
                              <a:cxn ang="f411">
                                <a:pos x="f513" y="f518"/>
                              </a:cxn>
                              <a:cxn ang="f411">
                                <a:pos x="f580" y="f581"/>
                              </a:cxn>
                              <a:cxn ang="f411">
                                <a:pos x="f536" y="f582"/>
                              </a:cxn>
                              <a:cxn ang="f411">
                                <a:pos x="f583" y="f584"/>
                              </a:cxn>
                              <a:cxn ang="f411">
                                <a:pos x="f585" y="f586"/>
                              </a:cxn>
                              <a:cxn ang="f411">
                                <a:pos x="f587" y="f588"/>
                              </a:cxn>
                              <a:cxn ang="f411">
                                <a:pos x="f589" y="f584"/>
                              </a:cxn>
                              <a:cxn ang="f411">
                                <a:pos x="f590" y="f582"/>
                              </a:cxn>
                              <a:cxn ang="f411">
                                <a:pos x="f591" y="f581"/>
                              </a:cxn>
                              <a:cxn ang="f411">
                                <a:pos x="f592" y="f593"/>
                              </a:cxn>
                              <a:cxn ang="f411">
                                <a:pos x="f590" y="f594"/>
                              </a:cxn>
                              <a:cxn ang="f411">
                                <a:pos x="f595" y="f570"/>
                              </a:cxn>
                              <a:cxn ang="f411">
                                <a:pos x="f596" y="f597"/>
                              </a:cxn>
                              <a:cxn ang="f411">
                                <a:pos x="f598" y="f599"/>
                              </a:cxn>
                              <a:cxn ang="f411">
                                <a:pos x="f600" y="f601"/>
                              </a:cxn>
                              <a:cxn ang="f411">
                                <a:pos x="f602" y="f603"/>
                              </a:cxn>
                              <a:cxn ang="f411">
                                <a:pos x="f604" y="f597"/>
                              </a:cxn>
                              <a:cxn ang="f411">
                                <a:pos x="f591" y="f605"/>
                              </a:cxn>
                            </a:cxnLst>
                            <a:rect l="f507" t="f510" r="f508" b="f509"/>
                            <a:pathLst>
                              <a:path w="687" h="102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1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9" y="f19"/>
                                </a:lnTo>
                                <a:lnTo>
                                  <a:pt x="f9" y="f20"/>
                                </a:lnTo>
                                <a:lnTo>
                                  <a:pt x="f9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0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29"/>
                                </a:lnTo>
                                <a:lnTo>
                                  <a:pt x="f30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18" y="f13"/>
                                </a:lnTo>
                                <a:lnTo>
                                  <a:pt x="f28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7"/>
                                </a:lnTo>
                                <a:lnTo>
                                  <a:pt x="f59" y="f55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49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45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2" y="f74"/>
                                </a:lnTo>
                                <a:lnTo>
                                  <a:pt x="f72" y="f75"/>
                                </a:lnTo>
                                <a:lnTo>
                                  <a:pt x="f72" y="f76"/>
                                </a:lnTo>
                                <a:lnTo>
                                  <a:pt x="f70" y="f39"/>
                                </a:lnTo>
                                <a:lnTo>
                                  <a:pt x="f67" y="f7"/>
                                </a:lnTo>
                                <a:lnTo>
                                  <a:pt x="f65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60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13"/>
                                </a:lnTo>
                                <a:lnTo>
                                  <a:pt x="f86" y="f9"/>
                                </a:lnTo>
                                <a:lnTo>
                                  <a:pt x="f87" y="f88"/>
                                </a:lnTo>
                                <a:lnTo>
                                  <a:pt x="f89" y="f10"/>
                                </a:lnTo>
                                <a:lnTo>
                                  <a:pt x="f90" y="f12"/>
                                </a:lnTo>
                                <a:lnTo>
                                  <a:pt x="f48" y="f29"/>
                                </a:lnTo>
                                <a:lnTo>
                                  <a:pt x="f91" y="f16"/>
                                </a:lnTo>
                                <a:lnTo>
                                  <a:pt x="f92" y="f28"/>
                                </a:lnTo>
                                <a:lnTo>
                                  <a:pt x="f46" y="f38"/>
                                </a:lnTo>
                                <a:lnTo>
                                  <a:pt x="f46" y="f93"/>
                                </a:lnTo>
                                <a:lnTo>
                                  <a:pt x="f94" y="f95"/>
                                </a:lnTo>
                                <a:lnTo>
                                  <a:pt x="f92" y="f46"/>
                                </a:lnTo>
                                <a:lnTo>
                                  <a:pt x="f96" y="f48"/>
                                </a:lnTo>
                                <a:lnTo>
                                  <a:pt x="f97" y="f98"/>
                                </a:lnTo>
                                <a:lnTo>
                                  <a:pt x="f98" y="f99"/>
                                </a:lnTo>
                                <a:lnTo>
                                  <a:pt x="f89" y="f52"/>
                                </a:lnTo>
                                <a:lnTo>
                                  <a:pt x="f100" y="f101"/>
                                </a:lnTo>
                                <a:lnTo>
                                  <a:pt x="f87" y="f102"/>
                                </a:lnTo>
                                <a:lnTo>
                                  <a:pt x="f101" y="f103"/>
                                </a:lnTo>
                                <a:lnTo>
                                  <a:pt x="f103" y="f103"/>
                                </a:lnTo>
                                <a:lnTo>
                                  <a:pt x="f86" y="f103"/>
                                </a:lnTo>
                                <a:lnTo>
                                  <a:pt x="f54" y="f102"/>
                                </a:lnTo>
                                <a:lnTo>
                                  <a:pt x="f104" y="f102"/>
                                </a:lnTo>
                                <a:lnTo>
                                  <a:pt x="f105" y="f105"/>
                                </a:lnTo>
                                <a:lnTo>
                                  <a:pt x="f105" y="f106"/>
                                </a:lnTo>
                                <a:lnTo>
                                  <a:pt x="f104" y="f107"/>
                                </a:lnTo>
                                <a:lnTo>
                                  <a:pt x="f54" y="f60"/>
                                </a:lnTo>
                                <a:lnTo>
                                  <a:pt x="f103" y="f64"/>
                                </a:lnTo>
                                <a:lnTo>
                                  <a:pt x="f99" y="f67"/>
                                </a:lnTo>
                                <a:lnTo>
                                  <a:pt x="f108" y="f70"/>
                                </a:lnTo>
                                <a:lnTo>
                                  <a:pt x="f96" y="f72"/>
                                </a:lnTo>
                                <a:lnTo>
                                  <a:pt x="f46" y="f70"/>
                                </a:lnTo>
                                <a:lnTo>
                                  <a:pt x="f109" y="f110"/>
                                </a:lnTo>
                                <a:lnTo>
                                  <a:pt x="f95" y="f64"/>
                                </a:lnTo>
                                <a:lnTo>
                                  <a:pt x="f111" y="f112"/>
                                </a:lnTo>
                                <a:lnTo>
                                  <a:pt x="f111" y="f113"/>
                                </a:lnTo>
                                <a:lnTo>
                                  <a:pt x="f111" y="f81"/>
                                </a:lnTo>
                                <a:lnTo>
                                  <a:pt x="f111" y="f114"/>
                                </a:lnTo>
                                <a:lnTo>
                                  <a:pt x="f95" y="f106"/>
                                </a:lnTo>
                                <a:lnTo>
                                  <a:pt x="f44" y="f115"/>
                                </a:lnTo>
                                <a:lnTo>
                                  <a:pt x="f109" y="f116"/>
                                </a:lnTo>
                                <a:lnTo>
                                  <a:pt x="f117" y="f105"/>
                                </a:lnTo>
                                <a:lnTo>
                                  <a:pt x="f46" y="f105"/>
                                </a:lnTo>
                                <a:lnTo>
                                  <a:pt x="f92" y="f104"/>
                                </a:lnTo>
                                <a:lnTo>
                                  <a:pt x="f96" y="f104"/>
                                </a:lnTo>
                                <a:lnTo>
                                  <a:pt x="f48" y="f105"/>
                                </a:lnTo>
                                <a:lnTo>
                                  <a:pt x="f118" y="f116"/>
                                </a:lnTo>
                                <a:lnTo>
                                  <a:pt x="f119" y="f56"/>
                                </a:lnTo>
                                <a:lnTo>
                                  <a:pt x="f119" y="f106"/>
                                </a:lnTo>
                                <a:lnTo>
                                  <a:pt x="f118" y="f83"/>
                                </a:lnTo>
                                <a:lnTo>
                                  <a:pt x="f96" y="f106"/>
                                </a:lnTo>
                                <a:lnTo>
                                  <a:pt x="f94" y="f120"/>
                                </a:lnTo>
                                <a:lnTo>
                                  <a:pt x="f92" y="f58"/>
                                </a:lnTo>
                                <a:lnTo>
                                  <a:pt x="f91" y="f121"/>
                                </a:lnTo>
                                <a:lnTo>
                                  <a:pt x="f96" y="f122"/>
                                </a:lnTo>
                                <a:lnTo>
                                  <a:pt x="f123" y="f107"/>
                                </a:lnTo>
                                <a:lnTo>
                                  <a:pt x="f48" y="f81"/>
                                </a:lnTo>
                                <a:lnTo>
                                  <a:pt x="f118" y="f59"/>
                                </a:lnTo>
                                <a:lnTo>
                                  <a:pt x="f119" y="f59"/>
                                </a:lnTo>
                                <a:lnTo>
                                  <a:pt x="f90" y="f81"/>
                                </a:lnTo>
                                <a:lnTo>
                                  <a:pt x="f50" y="f122"/>
                                </a:lnTo>
                                <a:lnTo>
                                  <a:pt x="f89" y="f120"/>
                                </a:lnTo>
                                <a:lnTo>
                                  <a:pt x="f124" y="f56"/>
                                </a:lnTo>
                                <a:lnTo>
                                  <a:pt x="f50" y="f125"/>
                                </a:lnTo>
                                <a:lnTo>
                                  <a:pt x="f90" y="f86"/>
                                </a:lnTo>
                                <a:lnTo>
                                  <a:pt x="f118" y="f126"/>
                                </a:lnTo>
                                <a:lnTo>
                                  <a:pt x="f96" y="f102"/>
                                </a:lnTo>
                                <a:lnTo>
                                  <a:pt x="f94" y="f102"/>
                                </a:lnTo>
                                <a:lnTo>
                                  <a:pt x="f109" y="f103"/>
                                </a:lnTo>
                                <a:lnTo>
                                  <a:pt x="f95" y="f86"/>
                                </a:lnTo>
                                <a:lnTo>
                                  <a:pt x="f2" y="f105"/>
                                </a:lnTo>
                                <a:lnTo>
                                  <a:pt x="f127" y="f128"/>
                                </a:lnTo>
                                <a:lnTo>
                                  <a:pt x="f93" y="f121"/>
                                </a:lnTo>
                                <a:lnTo>
                                  <a:pt x="f93" y="f129"/>
                                </a:lnTo>
                                <a:lnTo>
                                  <a:pt x="f93" y="f112"/>
                                </a:lnTo>
                                <a:lnTo>
                                  <a:pt x="f130" y="f131"/>
                                </a:lnTo>
                                <a:lnTo>
                                  <a:pt x="f2" y="f69"/>
                                </a:lnTo>
                                <a:lnTo>
                                  <a:pt x="f95" y="f132"/>
                                </a:lnTo>
                                <a:lnTo>
                                  <a:pt x="f117" y="f133"/>
                                </a:lnTo>
                                <a:lnTo>
                                  <a:pt x="f91" y="f6"/>
                                </a:lnTo>
                                <a:lnTo>
                                  <a:pt x="f90" y="f6"/>
                                </a:lnTo>
                                <a:lnTo>
                                  <a:pt x="f124" y="f133"/>
                                </a:lnTo>
                                <a:lnTo>
                                  <a:pt x="f102" y="f132"/>
                                </a:lnTo>
                                <a:lnTo>
                                  <a:pt x="f125" y="f110"/>
                                </a:lnTo>
                                <a:lnTo>
                                  <a:pt x="f116" y="f62"/>
                                </a:lnTo>
                                <a:lnTo>
                                  <a:pt x="f115" y="f81"/>
                                </a:lnTo>
                                <a:lnTo>
                                  <a:pt x="f115" y="f56"/>
                                </a:lnTo>
                                <a:lnTo>
                                  <a:pt x="f56" y="f52"/>
                                </a:lnTo>
                                <a:lnTo>
                                  <a:pt x="f120" y="f124"/>
                                </a:lnTo>
                                <a:lnTo>
                                  <a:pt x="f114" y="f90"/>
                                </a:lnTo>
                                <a:lnTo>
                                  <a:pt x="f81" y="f96"/>
                                </a:lnTo>
                                <a:lnTo>
                                  <a:pt x="f134" y="f109"/>
                                </a:lnTo>
                                <a:lnTo>
                                  <a:pt x="f129" y="f42"/>
                                </a:lnTo>
                                <a:lnTo>
                                  <a:pt x="f129" y="f135"/>
                                </a:lnTo>
                                <a:lnTo>
                                  <a:pt x="f134" y="f25"/>
                                </a:lnTo>
                                <a:lnTo>
                                  <a:pt x="f122" y="f136"/>
                                </a:lnTo>
                                <a:lnTo>
                                  <a:pt x="f114" y="f19"/>
                                </a:lnTo>
                                <a:lnTo>
                                  <a:pt x="f83" y="f28"/>
                                </a:lnTo>
                                <a:lnTo>
                                  <a:pt x="f128" y="f28"/>
                                </a:lnTo>
                                <a:lnTo>
                                  <a:pt x="f56" y="f28"/>
                                </a:lnTo>
                                <a:lnTo>
                                  <a:pt x="f116" y="f28"/>
                                </a:lnTo>
                                <a:lnTo>
                                  <a:pt x="f104" y="f19"/>
                                </a:lnTo>
                                <a:lnTo>
                                  <a:pt x="f125" y="f136"/>
                                </a:lnTo>
                                <a:lnTo>
                                  <a:pt x="f54" y="f20"/>
                                </a:lnTo>
                                <a:lnTo>
                                  <a:pt x="f86" y="f21"/>
                                </a:lnTo>
                                <a:lnTo>
                                  <a:pt x="f54" y="f127"/>
                                </a:lnTo>
                                <a:lnTo>
                                  <a:pt x="f104" y="f111"/>
                                </a:lnTo>
                                <a:lnTo>
                                  <a:pt x="f116" y="f44"/>
                                </a:lnTo>
                                <a:lnTo>
                                  <a:pt x="f56" y="f44"/>
                                </a:lnTo>
                                <a:lnTo>
                                  <a:pt x="f115" y="f95"/>
                                </a:lnTo>
                                <a:lnTo>
                                  <a:pt x="f115" y="f137"/>
                                </a:lnTo>
                                <a:lnTo>
                                  <a:pt x="f85" y="f42"/>
                                </a:lnTo>
                                <a:lnTo>
                                  <a:pt x="f116" y="f130"/>
                                </a:lnTo>
                                <a:lnTo>
                                  <a:pt x="f116" y="f138"/>
                                </a:lnTo>
                                <a:lnTo>
                                  <a:pt x="f116" y="f21"/>
                                </a:lnTo>
                                <a:lnTo>
                                  <a:pt x="f85" y="f25"/>
                                </a:lnTo>
                                <a:lnTo>
                                  <a:pt x="f56" y="f139"/>
                                </a:lnTo>
                                <a:lnTo>
                                  <a:pt x="f128" y="f139"/>
                                </a:lnTo>
                                <a:lnTo>
                                  <a:pt x="f83" y="f139"/>
                                </a:lnTo>
                                <a:lnTo>
                                  <a:pt x="f114" y="f25"/>
                                </a:lnTo>
                                <a:lnTo>
                                  <a:pt x="f122" y="f23"/>
                                </a:lnTo>
                                <a:lnTo>
                                  <a:pt x="f107" y="f40"/>
                                </a:lnTo>
                                <a:lnTo>
                                  <a:pt x="f107" y="f127"/>
                                </a:lnTo>
                                <a:lnTo>
                                  <a:pt x="f107" y="f95"/>
                                </a:lnTo>
                                <a:lnTo>
                                  <a:pt x="f121" y="f140"/>
                                </a:lnTo>
                                <a:lnTo>
                                  <a:pt x="f58" y="f96"/>
                                </a:lnTo>
                                <a:lnTo>
                                  <a:pt x="f106" y="f119"/>
                                </a:lnTo>
                                <a:lnTo>
                                  <a:pt x="f85" y="f98"/>
                                </a:lnTo>
                                <a:lnTo>
                                  <a:pt x="f104" y="f89"/>
                                </a:lnTo>
                                <a:lnTo>
                                  <a:pt x="f86" y="f124"/>
                                </a:lnTo>
                                <a:lnTo>
                                  <a:pt x="f102" y="f124"/>
                                </a:lnTo>
                                <a:lnTo>
                                  <a:pt x="f87" y="f124"/>
                                </a:lnTo>
                                <a:lnTo>
                                  <a:pt x="f89" y="f50"/>
                                </a:lnTo>
                                <a:lnTo>
                                  <a:pt x="f108" y="f119"/>
                                </a:lnTo>
                                <a:lnTo>
                                  <a:pt x="f119" y="f96"/>
                                </a:lnTo>
                                <a:lnTo>
                                  <a:pt x="f48" y="f141"/>
                                </a:lnTo>
                                <a:lnTo>
                                  <a:pt x="f90" y="f109"/>
                                </a:lnTo>
                                <a:lnTo>
                                  <a:pt x="f98" y="f117"/>
                                </a:lnTo>
                                <a:lnTo>
                                  <a:pt x="f89" y="f117"/>
                                </a:lnTo>
                                <a:lnTo>
                                  <a:pt x="f124" y="f117"/>
                                </a:lnTo>
                                <a:lnTo>
                                  <a:pt x="f124" y="f109"/>
                                </a:lnTo>
                                <a:lnTo>
                                  <a:pt x="f89" y="f141"/>
                                </a:lnTo>
                                <a:lnTo>
                                  <a:pt x="f98" y="f95"/>
                                </a:lnTo>
                                <a:lnTo>
                                  <a:pt x="f90" y="f42"/>
                                </a:lnTo>
                                <a:lnTo>
                                  <a:pt x="f119" y="f138"/>
                                </a:lnTo>
                                <a:lnTo>
                                  <a:pt x="f119" y="f38"/>
                                </a:lnTo>
                                <a:lnTo>
                                  <a:pt x="f119" y="f136"/>
                                </a:lnTo>
                                <a:lnTo>
                                  <a:pt x="f119" y="f33"/>
                                </a:lnTo>
                                <a:lnTo>
                                  <a:pt x="f90" y="f31"/>
                                </a:lnTo>
                                <a:lnTo>
                                  <a:pt x="f98" y="f14"/>
                                </a:lnTo>
                                <a:lnTo>
                                  <a:pt x="f89" y="f12"/>
                                </a:lnTo>
                                <a:lnTo>
                                  <a:pt x="f87" y="f142"/>
                                </a:lnTo>
                                <a:lnTo>
                                  <a:pt x="f102" y="f143"/>
                                </a:lnTo>
                                <a:lnTo>
                                  <a:pt x="f54" y="f88"/>
                                </a:lnTo>
                                <a:lnTo>
                                  <a:pt x="f116" y="f22"/>
                                </a:lnTo>
                                <a:lnTo>
                                  <a:pt x="f128" y="f144"/>
                                </a:lnTo>
                                <a:lnTo>
                                  <a:pt x="f58" y="f17"/>
                                </a:lnTo>
                                <a:lnTo>
                                  <a:pt x="f107" y="f11"/>
                                </a:lnTo>
                                <a:lnTo>
                                  <a:pt x="f129" y="f145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82"/>
                                </a:lnTo>
                                <a:lnTo>
                                  <a:pt x="f65" y="f80"/>
                                </a:lnTo>
                                <a:lnTo>
                                  <a:pt x="f67" y="f35"/>
                                </a:lnTo>
                                <a:lnTo>
                                  <a:pt x="f72" y="f149"/>
                                </a:lnTo>
                                <a:lnTo>
                                  <a:pt x="f150" y="f37"/>
                                </a:lnTo>
                                <a:lnTo>
                                  <a:pt x="f133" y="f151"/>
                                </a:lnTo>
                                <a:lnTo>
                                  <a:pt x="f133" y="f152"/>
                                </a:lnTo>
                                <a:lnTo>
                                  <a:pt x="f6" y="f74"/>
                                </a:lnTo>
                                <a:lnTo>
                                  <a:pt x="f133" y="f153"/>
                                </a:lnTo>
                                <a:lnTo>
                                  <a:pt x="f133" y="f47"/>
                                </a:lnTo>
                                <a:lnTo>
                                  <a:pt x="f150" y="f49"/>
                                </a:lnTo>
                                <a:lnTo>
                                  <a:pt x="f132" y="f61"/>
                                </a:lnTo>
                                <a:lnTo>
                                  <a:pt x="f70" y="f57"/>
                                </a:lnTo>
                                <a:lnTo>
                                  <a:pt x="f110" y="f154"/>
                                </a:lnTo>
                                <a:lnTo>
                                  <a:pt x="f64" y="f155"/>
                                </a:lnTo>
                                <a:lnTo>
                                  <a:pt x="f62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59" y="f159"/>
                                </a:lnTo>
                                <a:lnTo>
                                  <a:pt x="f114" y="f160"/>
                                </a:lnTo>
                                <a:lnTo>
                                  <a:pt x="f106" y="f161"/>
                                </a:lnTo>
                                <a:lnTo>
                                  <a:pt x="f116" y="f161"/>
                                </a:lnTo>
                                <a:lnTo>
                                  <a:pt x="f126" y="f162"/>
                                </a:lnTo>
                                <a:lnTo>
                                  <a:pt x="f87" y="f162"/>
                                </a:lnTo>
                                <a:lnTo>
                                  <a:pt x="f98" y="f162"/>
                                </a:lnTo>
                                <a:lnTo>
                                  <a:pt x="f118" y="f161"/>
                                </a:lnTo>
                                <a:lnTo>
                                  <a:pt x="f92" y="f160"/>
                                </a:lnTo>
                                <a:lnTo>
                                  <a:pt x="f109" y="f158"/>
                                </a:lnTo>
                                <a:lnTo>
                                  <a:pt x="f2" y="f163"/>
                                </a:lnTo>
                                <a:lnTo>
                                  <a:pt x="f93" y="f164"/>
                                </a:lnTo>
                                <a:lnTo>
                                  <a:pt x="f23" y="f165"/>
                                </a:lnTo>
                                <a:lnTo>
                                  <a:pt x="f20" y="f53"/>
                                </a:lnTo>
                                <a:lnTo>
                                  <a:pt x="f19" y="f166"/>
                                </a:lnTo>
                                <a:lnTo>
                                  <a:pt x="f167" y="f66"/>
                                </a:lnTo>
                                <a:lnTo>
                                  <a:pt x="f168" y="f47"/>
                                </a:lnTo>
                                <a:lnTo>
                                  <a:pt x="f169" y="f170"/>
                                </a:lnTo>
                                <a:lnTo>
                                  <a:pt x="f171" y="f45"/>
                                </a:lnTo>
                                <a:lnTo>
                                  <a:pt x="f172" y="f153"/>
                                </a:lnTo>
                                <a:lnTo>
                                  <a:pt x="f27" y="f173"/>
                                </a:lnTo>
                                <a:lnTo>
                                  <a:pt x="f174" y="f71"/>
                                </a:lnTo>
                                <a:lnTo>
                                  <a:pt x="f10" y="f71"/>
                                </a:lnTo>
                                <a:lnTo>
                                  <a:pt x="f143" y="f153"/>
                                </a:lnTo>
                                <a:lnTo>
                                  <a:pt x="f26" y="f45"/>
                                </a:lnTo>
                                <a:lnTo>
                                  <a:pt x="f27" y="f68"/>
                                </a:lnTo>
                                <a:lnTo>
                                  <a:pt x="f14" y="f47"/>
                                </a:lnTo>
                                <a:lnTo>
                                  <a:pt x="f175" y="f66"/>
                                </a:lnTo>
                                <a:lnTo>
                                  <a:pt x="f30" y="f166"/>
                                </a:lnTo>
                                <a:lnTo>
                                  <a:pt x="f18" y="f61"/>
                                </a:lnTo>
                                <a:lnTo>
                                  <a:pt x="f136" y="f55"/>
                                </a:lnTo>
                                <a:lnTo>
                                  <a:pt x="f25" y="f176"/>
                                </a:lnTo>
                                <a:lnTo>
                                  <a:pt x="f21" y="f164"/>
                                </a:lnTo>
                                <a:lnTo>
                                  <a:pt x="f138" y="f163"/>
                                </a:lnTo>
                                <a:lnTo>
                                  <a:pt x="f127" y="f177"/>
                                </a:lnTo>
                                <a:lnTo>
                                  <a:pt x="f137" y="f159"/>
                                </a:lnTo>
                                <a:lnTo>
                                  <a:pt x="f95" y="f160"/>
                                </a:lnTo>
                                <a:lnTo>
                                  <a:pt x="f109" y="f161"/>
                                </a:lnTo>
                                <a:lnTo>
                                  <a:pt x="f140" y="f162"/>
                                </a:lnTo>
                                <a:lnTo>
                                  <a:pt x="f46" y="f162"/>
                                </a:lnTo>
                                <a:lnTo>
                                  <a:pt x="f109" y="f178"/>
                                </a:lnTo>
                                <a:lnTo>
                                  <a:pt x="f44" y="f179"/>
                                </a:lnTo>
                                <a:lnTo>
                                  <a:pt x="f111" y="f180"/>
                                </a:lnTo>
                                <a:lnTo>
                                  <a:pt x="f42" y="f181"/>
                                </a:lnTo>
                                <a:lnTo>
                                  <a:pt x="f138" y="f8"/>
                                </a:lnTo>
                                <a:lnTo>
                                  <a:pt x="f21" y="f181"/>
                                </a:lnTo>
                                <a:lnTo>
                                  <a:pt x="f139" y="f182"/>
                                </a:lnTo>
                                <a:lnTo>
                                  <a:pt x="f136" y="f179"/>
                                </a:lnTo>
                                <a:lnTo>
                                  <a:pt x="f167" y="f183"/>
                                </a:lnTo>
                                <a:lnTo>
                                  <a:pt x="f33" y="f184"/>
                                </a:lnTo>
                                <a:lnTo>
                                  <a:pt x="f30" y="f161"/>
                                </a:lnTo>
                                <a:lnTo>
                                  <a:pt x="f169" y="f161"/>
                                </a:lnTo>
                                <a:lnTo>
                                  <a:pt x="f175" y="f162"/>
                                </a:lnTo>
                                <a:lnTo>
                                  <a:pt x="f15" y="f184"/>
                                </a:lnTo>
                                <a:lnTo>
                                  <a:pt x="f29" y="f185"/>
                                </a:lnTo>
                                <a:lnTo>
                                  <a:pt x="f14" y="f186"/>
                                </a:lnTo>
                                <a:lnTo>
                                  <a:pt x="f172" y="f179"/>
                                </a:lnTo>
                                <a:lnTo>
                                  <a:pt x="f187" y="f188"/>
                                </a:lnTo>
                                <a:lnTo>
                                  <a:pt x="f27" y="f182"/>
                                </a:lnTo>
                                <a:lnTo>
                                  <a:pt x="f174" y="f180"/>
                                </a:lnTo>
                                <a:lnTo>
                                  <a:pt x="f10" y="f180"/>
                                </a:lnTo>
                                <a:lnTo>
                                  <a:pt x="f34" y="f180"/>
                                </a:lnTo>
                                <a:lnTo>
                                  <a:pt x="f22" y="f189"/>
                                </a:lnTo>
                                <a:lnTo>
                                  <a:pt x="f11" y="f179"/>
                                </a:lnTo>
                                <a:lnTo>
                                  <a:pt x="f145" y="f190"/>
                                </a:lnTo>
                                <a:lnTo>
                                  <a:pt x="f84" y="f191"/>
                                </a:lnTo>
                                <a:lnTo>
                                  <a:pt x="f84" y="f160"/>
                                </a:lnTo>
                                <a:lnTo>
                                  <a:pt x="f84" y="f158"/>
                                </a:lnTo>
                                <a:lnTo>
                                  <a:pt x="f147" y="f163"/>
                                </a:lnTo>
                                <a:lnTo>
                                  <a:pt x="f13" y="f164"/>
                                </a:lnTo>
                                <a:lnTo>
                                  <a:pt x="f9" y="f192"/>
                                </a:lnTo>
                                <a:lnTo>
                                  <a:pt x="f22" y="f57"/>
                                </a:lnTo>
                                <a:lnTo>
                                  <a:pt x="f193" y="f55"/>
                                </a:lnTo>
                                <a:lnTo>
                                  <a:pt x="f9" y="f53"/>
                                </a:lnTo>
                                <a:lnTo>
                                  <a:pt x="f11" y="f61"/>
                                </a:lnTo>
                                <a:lnTo>
                                  <a:pt x="f147" y="f51"/>
                                </a:lnTo>
                                <a:lnTo>
                                  <a:pt x="f84" y="f63"/>
                                </a:lnTo>
                                <a:lnTo>
                                  <a:pt x="f194" y="f166"/>
                                </a:lnTo>
                                <a:lnTo>
                                  <a:pt x="f80" y="f195"/>
                                </a:lnTo>
                                <a:lnTo>
                                  <a:pt x="f196" y="f47"/>
                                </a:lnTo>
                                <a:lnTo>
                                  <a:pt x="f196" y="f170"/>
                                </a:lnTo>
                                <a:lnTo>
                                  <a:pt x="f196" y="f173"/>
                                </a:lnTo>
                                <a:lnTo>
                                  <a:pt x="f80" y="f43"/>
                                </a:lnTo>
                                <a:lnTo>
                                  <a:pt x="f194" y="f197"/>
                                </a:lnTo>
                                <a:lnTo>
                                  <a:pt x="f84" y="f198"/>
                                </a:lnTo>
                                <a:lnTo>
                                  <a:pt x="f13" y="f76"/>
                                </a:lnTo>
                                <a:lnTo>
                                  <a:pt x="f17" y="f199"/>
                                </a:lnTo>
                                <a:lnTo>
                                  <a:pt x="f193" y="f200"/>
                                </a:lnTo>
                                <a:lnTo>
                                  <a:pt x="f24" y="f39"/>
                                </a:lnTo>
                                <a:lnTo>
                                  <a:pt x="f144" y="f39"/>
                                </a:lnTo>
                                <a:lnTo>
                                  <a:pt x="f13" y="f151"/>
                                </a:lnTo>
                                <a:lnTo>
                                  <a:pt x="f84" y="f201"/>
                                </a:lnTo>
                                <a:lnTo>
                                  <a:pt x="f80" y="f202"/>
                                </a:lnTo>
                                <a:lnTo>
                                  <a:pt x="f196" y="f37"/>
                                </a:lnTo>
                                <a:lnTo>
                                  <a:pt x="f35" y="f203"/>
                                </a:lnTo>
                                <a:lnTo>
                                  <a:pt x="f35" y="f149"/>
                                </a:lnTo>
                                <a:lnTo>
                                  <a:pt x="f35" y="f79"/>
                                </a:lnTo>
                                <a:lnTo>
                                  <a:pt x="f35" y="f84"/>
                                </a:lnTo>
                                <a:lnTo>
                                  <a:pt x="f79" y="f17"/>
                                </a:lnTo>
                                <a:lnTo>
                                  <a:pt x="f149" y="f88"/>
                                </a:lnTo>
                                <a:lnTo>
                                  <a:pt x="f7" y="f204"/>
                                </a:lnTo>
                                <a:lnTo>
                                  <a:pt x="f205" y="f10"/>
                                </a:lnTo>
                                <a:lnTo>
                                  <a:pt x="f77" y="f142"/>
                                </a:lnTo>
                                <a:lnTo>
                                  <a:pt x="f206" y="f142"/>
                                </a:lnTo>
                                <a:lnTo>
                                  <a:pt x="f196" y="f142"/>
                                </a:lnTo>
                                <a:lnTo>
                                  <a:pt x="f194" y="f10"/>
                                </a:lnTo>
                                <a:lnTo>
                                  <a:pt x="f84" y="f204"/>
                                </a:lnTo>
                                <a:lnTo>
                                  <a:pt x="f145" y="f143"/>
                                </a:lnTo>
                                <a:lnTo>
                                  <a:pt x="f11" y="f34"/>
                                </a:lnTo>
                                <a:lnTo>
                                  <a:pt x="f9" y="f193"/>
                                </a:lnTo>
                                <a:lnTo>
                                  <a:pt x="f22" y="f9"/>
                                </a:lnTo>
                                <a:lnTo>
                                  <a:pt x="f34" y="f145"/>
                                </a:lnTo>
                                <a:lnTo>
                                  <a:pt x="f143" y="f82"/>
                                </a:lnTo>
                                <a:lnTo>
                                  <a:pt x="f142" y="f196"/>
                                </a:lnTo>
                                <a:lnTo>
                                  <a:pt x="f32" y="f206"/>
                                </a:lnTo>
                                <a:lnTo>
                                  <a:pt x="f27" y="f203"/>
                                </a:lnTo>
                                <a:lnTo>
                                  <a:pt x="f207" y="f37"/>
                                </a:lnTo>
                                <a:lnTo>
                                  <a:pt x="f14" y="f7"/>
                                </a:lnTo>
                                <a:lnTo>
                                  <a:pt x="f14" y="f37"/>
                                </a:lnTo>
                                <a:lnTo>
                                  <a:pt x="f14" y="f77"/>
                                </a:lnTo>
                                <a:lnTo>
                                  <a:pt x="f172" y="f79"/>
                                </a:lnTo>
                                <a:lnTo>
                                  <a:pt x="f207" y="f196"/>
                                </a:lnTo>
                                <a:lnTo>
                                  <a:pt x="f32" y="f194"/>
                                </a:lnTo>
                                <a:lnTo>
                                  <a:pt x="f26" y="f84"/>
                                </a:lnTo>
                                <a:lnTo>
                                  <a:pt x="f204" y="f13"/>
                                </a:lnTo>
                                <a:lnTo>
                                  <a:pt x="f34" y="f144"/>
                                </a:lnTo>
                                <a:lnTo>
                                  <a:pt x="f193" y="f193"/>
                                </a:lnTo>
                                <a:lnTo>
                                  <a:pt x="f144" y="f24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3364534" name="Freeform 166"/>
                        <wps:cNvSpPr/>
                        <wps:spPr>
                          <a:xfrm>
                            <a:off x="5878604" y="8420013"/>
                            <a:ext cx="9825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4"/>
                              <a:gd name="f7" fmla="val 96"/>
                              <a:gd name="f8" fmla="val 43"/>
                              <a:gd name="f9" fmla="val 9"/>
                              <a:gd name="f10" fmla="val 62"/>
                              <a:gd name="f11" fmla="val 24"/>
                              <a:gd name="f12" fmla="val 72"/>
                              <a:gd name="f13" fmla="val 86"/>
                              <a:gd name="f14" fmla="val 91"/>
                              <a:gd name="f15" fmla="val 81"/>
                              <a:gd name="f16" fmla="val 105"/>
                              <a:gd name="f17" fmla="val 125"/>
                              <a:gd name="f18" fmla="val 129"/>
                              <a:gd name="f19" fmla="val 82"/>
                              <a:gd name="f20" fmla="val 115"/>
                              <a:gd name="f21" fmla="val 77"/>
                              <a:gd name="f22" fmla="val 101"/>
                              <a:gd name="f23" fmla="val 67"/>
                              <a:gd name="f24" fmla="val 53"/>
                              <a:gd name="f25" fmla="val 38"/>
                              <a:gd name="f26" fmla="+- 0 0 -90"/>
                              <a:gd name="f27" fmla="*/ f3 1 144"/>
                              <a:gd name="f28" fmla="*/ f4 1 96"/>
                              <a:gd name="f29" fmla="+- f7 0 f5"/>
                              <a:gd name="f30" fmla="+- f6 0 f5"/>
                              <a:gd name="f31" fmla="*/ f26 f0 1"/>
                              <a:gd name="f32" fmla="*/ f30 1 144"/>
                              <a:gd name="f33" fmla="*/ f29 1 96"/>
                              <a:gd name="f34" fmla="*/ 0 f30 1"/>
                              <a:gd name="f35" fmla="*/ 43 f29 1"/>
                              <a:gd name="f36" fmla="*/ 9 f30 1"/>
                              <a:gd name="f37" fmla="*/ 62 f29 1"/>
                              <a:gd name="f38" fmla="*/ 24 f30 1"/>
                              <a:gd name="f39" fmla="*/ 72 f29 1"/>
                              <a:gd name="f40" fmla="*/ 43 f30 1"/>
                              <a:gd name="f41" fmla="*/ 86 f29 1"/>
                              <a:gd name="f42" fmla="*/ 62 f30 1"/>
                              <a:gd name="f43" fmla="*/ 91 f29 1"/>
                              <a:gd name="f44" fmla="*/ 81 f30 1"/>
                              <a:gd name="f45" fmla="*/ 96 f29 1"/>
                              <a:gd name="f46" fmla="*/ 105 f30 1"/>
                              <a:gd name="f47" fmla="*/ 125 f30 1"/>
                              <a:gd name="f48" fmla="*/ 144 f30 1"/>
                              <a:gd name="f49" fmla="*/ 129 f30 1"/>
                              <a:gd name="f50" fmla="*/ 82 f29 1"/>
                              <a:gd name="f51" fmla="*/ 115 f30 1"/>
                              <a:gd name="f52" fmla="*/ 77 f29 1"/>
                              <a:gd name="f53" fmla="*/ 101 f30 1"/>
                              <a:gd name="f54" fmla="*/ 67 f29 1"/>
                              <a:gd name="f55" fmla="*/ 86 f30 1"/>
                              <a:gd name="f56" fmla="*/ 77 f30 1"/>
                              <a:gd name="f57" fmla="*/ 53 f29 1"/>
                              <a:gd name="f58" fmla="*/ 72 f30 1"/>
                              <a:gd name="f59" fmla="*/ 38 f29 1"/>
                              <a:gd name="f60" fmla="*/ 67 f30 1"/>
                              <a:gd name="f61" fmla="*/ 24 f29 1"/>
                              <a:gd name="f62" fmla="*/ 0 f29 1"/>
                              <a:gd name="f63" fmla="*/ f31 1 f2"/>
                              <a:gd name="f64" fmla="*/ f34 1 144"/>
                              <a:gd name="f65" fmla="*/ f35 1 96"/>
                              <a:gd name="f66" fmla="*/ f36 1 144"/>
                              <a:gd name="f67" fmla="*/ f37 1 96"/>
                              <a:gd name="f68" fmla="*/ f38 1 144"/>
                              <a:gd name="f69" fmla="*/ f39 1 96"/>
                              <a:gd name="f70" fmla="*/ f40 1 144"/>
                              <a:gd name="f71" fmla="*/ f41 1 96"/>
                              <a:gd name="f72" fmla="*/ f42 1 144"/>
                              <a:gd name="f73" fmla="*/ f43 1 96"/>
                              <a:gd name="f74" fmla="*/ f44 1 144"/>
                              <a:gd name="f75" fmla="*/ f45 1 96"/>
                              <a:gd name="f76" fmla="*/ f46 1 144"/>
                              <a:gd name="f77" fmla="*/ f47 1 144"/>
                              <a:gd name="f78" fmla="*/ f48 1 144"/>
                              <a:gd name="f79" fmla="*/ f49 1 144"/>
                              <a:gd name="f80" fmla="*/ f50 1 96"/>
                              <a:gd name="f81" fmla="*/ f51 1 144"/>
                              <a:gd name="f82" fmla="*/ f52 1 96"/>
                              <a:gd name="f83" fmla="*/ f53 1 144"/>
                              <a:gd name="f84" fmla="*/ f54 1 96"/>
                              <a:gd name="f85" fmla="*/ f55 1 144"/>
                              <a:gd name="f86" fmla="*/ f56 1 144"/>
                              <a:gd name="f87" fmla="*/ f57 1 96"/>
                              <a:gd name="f88" fmla="*/ f58 1 144"/>
                              <a:gd name="f89" fmla="*/ f59 1 96"/>
                              <a:gd name="f90" fmla="*/ f60 1 144"/>
                              <a:gd name="f91" fmla="*/ f61 1 96"/>
                              <a:gd name="f92" fmla="*/ f62 1 96"/>
                              <a:gd name="f93" fmla="*/ 0 1 f32"/>
                              <a:gd name="f94" fmla="*/ f6 1 f32"/>
                              <a:gd name="f95" fmla="*/ 0 1 f33"/>
                              <a:gd name="f96" fmla="*/ f7 1 f33"/>
                              <a:gd name="f97" fmla="+- f63 0 f1"/>
                              <a:gd name="f98" fmla="*/ f64 1 f32"/>
                              <a:gd name="f99" fmla="*/ f65 1 f33"/>
                              <a:gd name="f100" fmla="*/ f66 1 f32"/>
                              <a:gd name="f101" fmla="*/ f67 1 f33"/>
                              <a:gd name="f102" fmla="*/ f68 1 f32"/>
                              <a:gd name="f103" fmla="*/ f69 1 f33"/>
                              <a:gd name="f104" fmla="*/ f70 1 f32"/>
                              <a:gd name="f105" fmla="*/ f71 1 f33"/>
                              <a:gd name="f106" fmla="*/ f72 1 f32"/>
                              <a:gd name="f107" fmla="*/ f73 1 f33"/>
                              <a:gd name="f108" fmla="*/ f74 1 f32"/>
                              <a:gd name="f109" fmla="*/ f75 1 f33"/>
                              <a:gd name="f110" fmla="*/ f76 1 f32"/>
                              <a:gd name="f111" fmla="*/ f77 1 f32"/>
                              <a:gd name="f112" fmla="*/ f78 1 f32"/>
                              <a:gd name="f113" fmla="*/ f79 1 f32"/>
                              <a:gd name="f114" fmla="*/ f80 1 f33"/>
                              <a:gd name="f115" fmla="*/ f81 1 f32"/>
                              <a:gd name="f116" fmla="*/ f82 1 f33"/>
                              <a:gd name="f117" fmla="*/ f83 1 f32"/>
                              <a:gd name="f118" fmla="*/ f84 1 f33"/>
                              <a:gd name="f119" fmla="*/ f85 1 f32"/>
                              <a:gd name="f120" fmla="*/ f86 1 f32"/>
                              <a:gd name="f121" fmla="*/ f87 1 f33"/>
                              <a:gd name="f122" fmla="*/ f88 1 f32"/>
                              <a:gd name="f123" fmla="*/ f89 1 f33"/>
                              <a:gd name="f124" fmla="*/ f90 1 f32"/>
                              <a:gd name="f125" fmla="*/ f91 1 f33"/>
                              <a:gd name="f126" fmla="*/ f92 1 f33"/>
                              <a:gd name="f127" fmla="*/ f93 f27 1"/>
                              <a:gd name="f128" fmla="*/ f94 f27 1"/>
                              <a:gd name="f129" fmla="*/ f96 f28 1"/>
                              <a:gd name="f130" fmla="*/ f95 f28 1"/>
                              <a:gd name="f131" fmla="*/ f98 f27 1"/>
                              <a:gd name="f132" fmla="*/ f99 f28 1"/>
                              <a:gd name="f133" fmla="*/ f100 f27 1"/>
                              <a:gd name="f134" fmla="*/ f101 f28 1"/>
                              <a:gd name="f135" fmla="*/ f102 f27 1"/>
                              <a:gd name="f136" fmla="*/ f103 f28 1"/>
                              <a:gd name="f137" fmla="*/ f104 f27 1"/>
                              <a:gd name="f138" fmla="*/ f105 f28 1"/>
                              <a:gd name="f139" fmla="*/ f106 f27 1"/>
                              <a:gd name="f140" fmla="*/ f107 f28 1"/>
                              <a:gd name="f141" fmla="*/ f108 f27 1"/>
                              <a:gd name="f142" fmla="*/ f109 f28 1"/>
                              <a:gd name="f143" fmla="*/ f110 f27 1"/>
                              <a:gd name="f144" fmla="*/ f111 f27 1"/>
                              <a:gd name="f145" fmla="*/ f112 f27 1"/>
                              <a:gd name="f146" fmla="*/ f113 f27 1"/>
                              <a:gd name="f147" fmla="*/ f114 f28 1"/>
                              <a:gd name="f148" fmla="*/ f115 f27 1"/>
                              <a:gd name="f149" fmla="*/ f116 f28 1"/>
                              <a:gd name="f150" fmla="*/ f117 f27 1"/>
                              <a:gd name="f151" fmla="*/ f118 f28 1"/>
                              <a:gd name="f152" fmla="*/ f119 f27 1"/>
                              <a:gd name="f153" fmla="*/ f120 f27 1"/>
                              <a:gd name="f154" fmla="*/ f121 f28 1"/>
                              <a:gd name="f155" fmla="*/ f122 f27 1"/>
                              <a:gd name="f156" fmla="*/ f123 f28 1"/>
                              <a:gd name="f157" fmla="*/ f124 f27 1"/>
                              <a:gd name="f158" fmla="*/ f125 f28 1"/>
                              <a:gd name="f159" fmla="*/ f126 f2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7">
                                <a:pos x="f131" y="f132"/>
                              </a:cxn>
                              <a:cxn ang="f97">
                                <a:pos x="f133" y="f134"/>
                              </a:cxn>
                              <a:cxn ang="f97">
                                <a:pos x="f135" y="f136"/>
                              </a:cxn>
                              <a:cxn ang="f97">
                                <a:pos x="f137" y="f138"/>
                              </a:cxn>
                              <a:cxn ang="f97">
                                <a:pos x="f139" y="f140"/>
                              </a:cxn>
                              <a:cxn ang="f97">
                                <a:pos x="f141" y="f142"/>
                              </a:cxn>
                              <a:cxn ang="f97">
                                <a:pos x="f143" y="f142"/>
                              </a:cxn>
                              <a:cxn ang="f97">
                                <a:pos x="f144" y="f142"/>
                              </a:cxn>
                              <a:cxn ang="f97">
                                <a:pos x="f145" y="f140"/>
                              </a:cxn>
                              <a:cxn ang="f97">
                                <a:pos x="f146" y="f147"/>
                              </a:cxn>
                              <a:cxn ang="f97">
                                <a:pos x="f148" y="f149"/>
                              </a:cxn>
                              <a:cxn ang="f97">
                                <a:pos x="f150" y="f151"/>
                              </a:cxn>
                              <a:cxn ang="f97">
                                <a:pos x="f152" y="f134"/>
                              </a:cxn>
                              <a:cxn ang="f97">
                                <a:pos x="f153" y="f154"/>
                              </a:cxn>
                              <a:cxn ang="f97">
                                <a:pos x="f155" y="f156"/>
                              </a:cxn>
                              <a:cxn ang="f97">
                                <a:pos x="f157" y="f158"/>
                              </a:cxn>
                              <a:cxn ang="f97">
                                <a:pos x="f155" y="f159"/>
                              </a:cxn>
                              <a:cxn ang="f97">
                                <a:pos x="f131" y="f132"/>
                              </a:cxn>
                            </a:cxnLst>
                            <a:rect l="f127" t="f130" r="f128" b="f129"/>
                            <a:pathLst>
                              <a:path w="144" h="9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8" y="f13"/>
                                </a:lnTo>
                                <a:lnTo>
                                  <a:pt x="f10" y="f14"/>
                                </a:lnTo>
                                <a:lnTo>
                                  <a:pt x="f15" y="f7"/>
                                </a:lnTo>
                                <a:lnTo>
                                  <a:pt x="f16" y="f7"/>
                                </a:lnTo>
                                <a:lnTo>
                                  <a:pt x="f17" y="f7"/>
                                </a:lnTo>
                                <a:lnTo>
                                  <a:pt x="f6" y="f14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13" y="f10"/>
                                </a:lnTo>
                                <a:lnTo>
                                  <a:pt x="f21" y="f24"/>
                                </a:lnTo>
                                <a:lnTo>
                                  <a:pt x="f12" y="f25"/>
                                </a:lnTo>
                                <a:lnTo>
                                  <a:pt x="f23" y="f11"/>
                                </a:lnTo>
                                <a:lnTo>
                                  <a:pt x="f12" y="f5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72574589" name="Freeform 167"/>
                        <wps:cNvSpPr/>
                        <wps:spPr>
                          <a:xfrm>
                            <a:off x="5835618" y="8480199"/>
                            <a:ext cx="46396" cy="482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8"/>
                              <a:gd name="f7" fmla="val 77"/>
                              <a:gd name="f8" fmla="val 5"/>
                              <a:gd name="f9" fmla="val 62"/>
                              <a:gd name="f10" fmla="val 15"/>
                              <a:gd name="f11" fmla="val 72"/>
                              <a:gd name="f12" fmla="val 24"/>
                              <a:gd name="f13" fmla="val 34"/>
                              <a:gd name="f14" fmla="val 39"/>
                              <a:gd name="f15" fmla="val 44"/>
                              <a:gd name="f16" fmla="val 53"/>
                              <a:gd name="f17" fmla="val 58"/>
                              <a:gd name="f18" fmla="val 63"/>
                              <a:gd name="f19" fmla="val 48"/>
                              <a:gd name="f20" fmla="val 38"/>
                              <a:gd name="f21" fmla="val 10"/>
                              <a:gd name="f22" fmla="val 29"/>
                              <a:gd name="f23" fmla="val 20"/>
                              <a:gd name="f24" fmla="val 14"/>
                              <a:gd name="f25" fmla="+- 0 0 -90"/>
                              <a:gd name="f26" fmla="*/ f3 1 68"/>
                              <a:gd name="f27" fmla="*/ f4 1 77"/>
                              <a:gd name="f28" fmla="+- f7 0 f5"/>
                              <a:gd name="f29" fmla="+- f6 0 f5"/>
                              <a:gd name="f30" fmla="*/ f25 f0 1"/>
                              <a:gd name="f31" fmla="*/ f29 1 68"/>
                              <a:gd name="f32" fmla="*/ f28 1 77"/>
                              <a:gd name="f33" fmla="*/ 5 f29 1"/>
                              <a:gd name="f34" fmla="*/ 62 f28 1"/>
                              <a:gd name="f35" fmla="*/ 15 f29 1"/>
                              <a:gd name="f36" fmla="*/ 72 f28 1"/>
                              <a:gd name="f37" fmla="*/ 24 f29 1"/>
                              <a:gd name="f38" fmla="*/ 34 f29 1"/>
                              <a:gd name="f39" fmla="*/ 77 f28 1"/>
                              <a:gd name="f40" fmla="*/ 39 f29 1"/>
                              <a:gd name="f41" fmla="*/ 44 f29 1"/>
                              <a:gd name="f42" fmla="*/ 53 f29 1"/>
                              <a:gd name="f43" fmla="*/ 58 f29 1"/>
                              <a:gd name="f44" fmla="*/ 63 f29 1"/>
                              <a:gd name="f45" fmla="*/ 68 f29 1"/>
                              <a:gd name="f46" fmla="*/ 48 f28 1"/>
                              <a:gd name="f47" fmla="*/ 38 f28 1"/>
                              <a:gd name="f48" fmla="*/ 24 f28 1"/>
                              <a:gd name="f49" fmla="*/ 10 f28 1"/>
                              <a:gd name="f50" fmla="*/ 48 f29 1"/>
                              <a:gd name="f51" fmla="*/ 5 f28 1"/>
                              <a:gd name="f52" fmla="*/ 0 f28 1"/>
                              <a:gd name="f53" fmla="*/ 29 f29 1"/>
                              <a:gd name="f54" fmla="*/ 20 f29 1"/>
                              <a:gd name="f55" fmla="*/ 10 f29 1"/>
                              <a:gd name="f56" fmla="*/ 14 f28 1"/>
                              <a:gd name="f57" fmla="*/ 0 f29 1"/>
                              <a:gd name="f58" fmla="*/ 53 f28 1"/>
                              <a:gd name="f59" fmla="*/ f30 1 f2"/>
                              <a:gd name="f60" fmla="*/ f33 1 68"/>
                              <a:gd name="f61" fmla="*/ f34 1 77"/>
                              <a:gd name="f62" fmla="*/ f35 1 68"/>
                              <a:gd name="f63" fmla="*/ f36 1 77"/>
                              <a:gd name="f64" fmla="*/ f37 1 68"/>
                              <a:gd name="f65" fmla="*/ f38 1 68"/>
                              <a:gd name="f66" fmla="*/ f39 1 77"/>
                              <a:gd name="f67" fmla="*/ f40 1 68"/>
                              <a:gd name="f68" fmla="*/ f41 1 68"/>
                              <a:gd name="f69" fmla="*/ f42 1 68"/>
                              <a:gd name="f70" fmla="*/ f43 1 68"/>
                              <a:gd name="f71" fmla="*/ f44 1 68"/>
                              <a:gd name="f72" fmla="*/ f45 1 68"/>
                              <a:gd name="f73" fmla="*/ f46 1 77"/>
                              <a:gd name="f74" fmla="*/ f47 1 77"/>
                              <a:gd name="f75" fmla="*/ f48 1 77"/>
                              <a:gd name="f76" fmla="*/ f49 1 77"/>
                              <a:gd name="f77" fmla="*/ f50 1 68"/>
                              <a:gd name="f78" fmla="*/ f51 1 77"/>
                              <a:gd name="f79" fmla="*/ f52 1 77"/>
                              <a:gd name="f80" fmla="*/ f53 1 68"/>
                              <a:gd name="f81" fmla="*/ f54 1 68"/>
                              <a:gd name="f82" fmla="*/ f55 1 68"/>
                              <a:gd name="f83" fmla="*/ f56 1 77"/>
                              <a:gd name="f84" fmla="*/ f57 1 68"/>
                              <a:gd name="f85" fmla="*/ f58 1 77"/>
                              <a:gd name="f86" fmla="*/ 0 1 f31"/>
                              <a:gd name="f87" fmla="*/ f6 1 f31"/>
                              <a:gd name="f88" fmla="*/ 0 1 f32"/>
                              <a:gd name="f89" fmla="*/ f7 1 f32"/>
                              <a:gd name="f90" fmla="+- f59 0 f1"/>
                              <a:gd name="f91" fmla="*/ f60 1 f31"/>
                              <a:gd name="f92" fmla="*/ f61 1 f32"/>
                              <a:gd name="f93" fmla="*/ f62 1 f31"/>
                              <a:gd name="f94" fmla="*/ f63 1 f32"/>
                              <a:gd name="f95" fmla="*/ f64 1 f31"/>
                              <a:gd name="f96" fmla="*/ f65 1 f31"/>
                              <a:gd name="f97" fmla="*/ f66 1 f32"/>
                              <a:gd name="f98" fmla="*/ f67 1 f31"/>
                              <a:gd name="f99" fmla="*/ f68 1 f31"/>
                              <a:gd name="f100" fmla="*/ f69 1 f31"/>
                              <a:gd name="f101" fmla="*/ f70 1 f31"/>
                              <a:gd name="f102" fmla="*/ f71 1 f31"/>
                              <a:gd name="f103" fmla="*/ f72 1 f31"/>
                              <a:gd name="f104" fmla="*/ f73 1 f32"/>
                              <a:gd name="f105" fmla="*/ f74 1 f32"/>
                              <a:gd name="f106" fmla="*/ f75 1 f32"/>
                              <a:gd name="f107" fmla="*/ f76 1 f32"/>
                              <a:gd name="f108" fmla="*/ f77 1 f31"/>
                              <a:gd name="f109" fmla="*/ f78 1 f32"/>
                              <a:gd name="f110" fmla="*/ f79 1 f32"/>
                              <a:gd name="f111" fmla="*/ f80 1 f31"/>
                              <a:gd name="f112" fmla="*/ f81 1 f31"/>
                              <a:gd name="f113" fmla="*/ f82 1 f31"/>
                              <a:gd name="f114" fmla="*/ f83 1 f32"/>
                              <a:gd name="f115" fmla="*/ f84 1 f31"/>
                              <a:gd name="f116" fmla="*/ f85 1 f32"/>
                              <a:gd name="f117" fmla="*/ f86 f26 1"/>
                              <a:gd name="f118" fmla="*/ f87 f26 1"/>
                              <a:gd name="f119" fmla="*/ f89 f27 1"/>
                              <a:gd name="f120" fmla="*/ f88 f27 1"/>
                              <a:gd name="f121" fmla="*/ f91 f26 1"/>
                              <a:gd name="f122" fmla="*/ f92 f27 1"/>
                              <a:gd name="f123" fmla="*/ f93 f26 1"/>
                              <a:gd name="f124" fmla="*/ f94 f27 1"/>
                              <a:gd name="f125" fmla="*/ f95 f26 1"/>
                              <a:gd name="f126" fmla="*/ f96 f26 1"/>
                              <a:gd name="f127" fmla="*/ f97 f27 1"/>
                              <a:gd name="f128" fmla="*/ f98 f26 1"/>
                              <a:gd name="f129" fmla="*/ f99 f26 1"/>
                              <a:gd name="f130" fmla="*/ f100 f26 1"/>
                              <a:gd name="f131" fmla="*/ f101 f26 1"/>
                              <a:gd name="f132" fmla="*/ f102 f26 1"/>
                              <a:gd name="f133" fmla="*/ f103 f26 1"/>
                              <a:gd name="f134" fmla="*/ f104 f27 1"/>
                              <a:gd name="f135" fmla="*/ f105 f27 1"/>
                              <a:gd name="f136" fmla="*/ f106 f27 1"/>
                              <a:gd name="f137" fmla="*/ f107 f27 1"/>
                              <a:gd name="f138" fmla="*/ f108 f26 1"/>
                              <a:gd name="f139" fmla="*/ f109 f27 1"/>
                              <a:gd name="f140" fmla="*/ f110 f27 1"/>
                              <a:gd name="f141" fmla="*/ f111 f26 1"/>
                              <a:gd name="f142" fmla="*/ f112 f26 1"/>
                              <a:gd name="f143" fmla="*/ f113 f26 1"/>
                              <a:gd name="f144" fmla="*/ f114 f27 1"/>
                              <a:gd name="f145" fmla="*/ f115 f26 1"/>
                              <a:gd name="f146" fmla="*/ f116 f2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0">
                                <a:pos x="f121" y="f122"/>
                              </a:cxn>
                              <a:cxn ang="f90">
                                <a:pos x="f123" y="f124"/>
                              </a:cxn>
                              <a:cxn ang="f90">
                                <a:pos x="f125" y="f124"/>
                              </a:cxn>
                              <a:cxn ang="f90">
                                <a:pos x="f126" y="f127"/>
                              </a:cxn>
                              <a:cxn ang="f90">
                                <a:pos x="f128" y="f127"/>
                              </a:cxn>
                              <a:cxn ang="f90">
                                <a:pos x="f129" y="f127"/>
                              </a:cxn>
                              <a:cxn ang="f90">
                                <a:pos x="f130" y="f124"/>
                              </a:cxn>
                              <a:cxn ang="f90">
                                <a:pos x="f131" y="f124"/>
                              </a:cxn>
                              <a:cxn ang="f90">
                                <a:pos x="f132" y="f122"/>
                              </a:cxn>
                              <a:cxn ang="f90">
                                <a:pos x="f133" y="f134"/>
                              </a:cxn>
                              <a:cxn ang="f90">
                                <a:pos x="f133" y="f135"/>
                              </a:cxn>
                              <a:cxn ang="f90">
                                <a:pos x="f131" y="f136"/>
                              </a:cxn>
                              <a:cxn ang="f90">
                                <a:pos x="f130" y="f137"/>
                              </a:cxn>
                              <a:cxn ang="f90">
                                <a:pos x="f138" y="f139"/>
                              </a:cxn>
                              <a:cxn ang="f90">
                                <a:pos x="f129" y="f140"/>
                              </a:cxn>
                              <a:cxn ang="f90">
                                <a:pos x="f126" y="f140"/>
                              </a:cxn>
                              <a:cxn ang="f90">
                                <a:pos x="f141" y="f140"/>
                              </a:cxn>
                              <a:cxn ang="f90">
                                <a:pos x="f142" y="f139"/>
                              </a:cxn>
                              <a:cxn ang="f90">
                                <a:pos x="f123" y="f139"/>
                              </a:cxn>
                              <a:cxn ang="f90">
                                <a:pos x="f143" y="f137"/>
                              </a:cxn>
                              <a:cxn ang="f90">
                                <a:pos x="f121" y="f144"/>
                              </a:cxn>
                              <a:cxn ang="f90">
                                <a:pos x="f145" y="f136"/>
                              </a:cxn>
                              <a:cxn ang="f90">
                                <a:pos x="f145" y="f135"/>
                              </a:cxn>
                              <a:cxn ang="f90">
                                <a:pos x="f145" y="f146"/>
                              </a:cxn>
                              <a:cxn ang="f90">
                                <a:pos x="f121" y="f122"/>
                              </a:cxn>
                            </a:cxnLst>
                            <a:rect l="f117" t="f120" r="f118" b="f119"/>
                            <a:pathLst>
                              <a:path w="68" h="77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1"/>
                                </a:lnTo>
                                <a:lnTo>
                                  <a:pt x="f13" y="f7"/>
                                </a:lnTo>
                                <a:lnTo>
                                  <a:pt x="f14" y="f7"/>
                                </a:lnTo>
                                <a:lnTo>
                                  <a:pt x="f15" y="f7"/>
                                </a:lnTo>
                                <a:lnTo>
                                  <a:pt x="f16" y="f11"/>
                                </a:lnTo>
                                <a:lnTo>
                                  <a:pt x="f17" y="f11"/>
                                </a:lnTo>
                                <a:lnTo>
                                  <a:pt x="f18" y="f9"/>
                                </a:lnTo>
                                <a:lnTo>
                                  <a:pt x="f6" y="f19"/>
                                </a:lnTo>
                                <a:lnTo>
                                  <a:pt x="f6" y="f20"/>
                                </a:lnTo>
                                <a:lnTo>
                                  <a:pt x="f17" y="f12"/>
                                </a:lnTo>
                                <a:lnTo>
                                  <a:pt x="f16" y="f21"/>
                                </a:lnTo>
                                <a:lnTo>
                                  <a:pt x="f19" y="f8"/>
                                </a:lnTo>
                                <a:lnTo>
                                  <a:pt x="f15" y="f5"/>
                                </a:lnTo>
                                <a:lnTo>
                                  <a:pt x="f13" y="f5"/>
                                </a:lnTo>
                                <a:lnTo>
                                  <a:pt x="f22" y="f5"/>
                                </a:lnTo>
                                <a:lnTo>
                                  <a:pt x="f23" y="f8"/>
                                </a:lnTo>
                                <a:lnTo>
                                  <a:pt x="f10" y="f8"/>
                                </a:lnTo>
                                <a:lnTo>
                                  <a:pt x="f21" y="f21"/>
                                </a:lnTo>
                                <a:lnTo>
                                  <a:pt x="f8" y="f24"/>
                                </a:lnTo>
                                <a:lnTo>
                                  <a:pt x="f5" y="f12"/>
                                </a:lnTo>
                                <a:lnTo>
                                  <a:pt x="f5" y="f20"/>
                                </a:lnTo>
                                <a:lnTo>
                                  <a:pt x="f5" y="f16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51975339" name="Freeform 168"/>
                        <wps:cNvSpPr/>
                        <wps:spPr>
                          <a:xfrm>
                            <a:off x="5878604" y="7426920"/>
                            <a:ext cx="337047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4"/>
                              <a:gd name="f8" fmla="val 1488"/>
                              <a:gd name="f9" fmla="val 408"/>
                              <a:gd name="f10" fmla="val 1406"/>
                              <a:gd name="f11" fmla="val 413"/>
                              <a:gd name="f12" fmla="val 1378"/>
                              <a:gd name="f13" fmla="val 417"/>
                              <a:gd name="f14" fmla="val 1339"/>
                              <a:gd name="f15" fmla="val 1296"/>
                              <a:gd name="f16" fmla="val 1258"/>
                              <a:gd name="f17" fmla="val 1210"/>
                              <a:gd name="f18" fmla="val 1166"/>
                              <a:gd name="f19" fmla="val 403"/>
                              <a:gd name="f20" fmla="val 1118"/>
                              <a:gd name="f21" fmla="val 393"/>
                              <a:gd name="f22" fmla="val 1075"/>
                              <a:gd name="f23" fmla="val 379"/>
                              <a:gd name="f24" fmla="val 1032"/>
                              <a:gd name="f25" fmla="val 989"/>
                              <a:gd name="f26" fmla="val 341"/>
                              <a:gd name="f27" fmla="val 950"/>
                              <a:gd name="f28" fmla="val 317"/>
                              <a:gd name="f29" fmla="val 912"/>
                              <a:gd name="f30" fmla="val 288"/>
                              <a:gd name="f31" fmla="val 883"/>
                              <a:gd name="f32" fmla="val 254"/>
                              <a:gd name="f33" fmla="val 859"/>
                              <a:gd name="f34" fmla="val 221"/>
                              <a:gd name="f35" fmla="val 835"/>
                              <a:gd name="f36" fmla="val 182"/>
                              <a:gd name="f37" fmla="val 821"/>
                              <a:gd name="f38" fmla="val 187"/>
                              <a:gd name="f39" fmla="val 816"/>
                              <a:gd name="f40" fmla="val 201"/>
                              <a:gd name="f41" fmla="val 211"/>
                              <a:gd name="f42" fmla="val 225"/>
                              <a:gd name="f43" fmla="val 240"/>
                              <a:gd name="f44" fmla="val 269"/>
                              <a:gd name="f45" fmla="val 826"/>
                              <a:gd name="f46" fmla="val 283"/>
                              <a:gd name="f47" fmla="val 302"/>
                              <a:gd name="f48" fmla="val 321"/>
                              <a:gd name="f49" fmla="val 336"/>
                              <a:gd name="f50" fmla="val 806"/>
                              <a:gd name="f51" fmla="val 350"/>
                              <a:gd name="f52" fmla="val 792"/>
                              <a:gd name="f53" fmla="val 778"/>
                              <a:gd name="f54" fmla="val 758"/>
                              <a:gd name="f55" fmla="val 345"/>
                              <a:gd name="f56" fmla="val 739"/>
                              <a:gd name="f57" fmla="val 326"/>
                              <a:gd name="f58" fmla="val 720"/>
                              <a:gd name="f59" fmla="val 307"/>
                              <a:gd name="f60" fmla="val 715"/>
                              <a:gd name="f61" fmla="val 706"/>
                              <a:gd name="f62" fmla="val 365"/>
                              <a:gd name="f63" fmla="val 710"/>
                              <a:gd name="f64" fmla="val 398"/>
                              <a:gd name="f65" fmla="val 701"/>
                              <a:gd name="f66" fmla="val 422"/>
                              <a:gd name="f67" fmla="val 682"/>
                              <a:gd name="f68" fmla="val 437"/>
                              <a:gd name="f69" fmla="val 662"/>
                              <a:gd name="f70" fmla="val 451"/>
                              <a:gd name="f71" fmla="val 638"/>
                              <a:gd name="f72" fmla="val 461"/>
                              <a:gd name="f73" fmla="val 614"/>
                              <a:gd name="f74" fmla="val 475"/>
                              <a:gd name="f75" fmla="val 600"/>
                              <a:gd name="f76" fmla="val 595"/>
                              <a:gd name="f77" fmla="val 485"/>
                              <a:gd name="f78" fmla="val 581"/>
                              <a:gd name="f79" fmla="val 470"/>
                              <a:gd name="f80" fmla="val 566"/>
                              <a:gd name="f81" fmla="val 552"/>
                              <a:gd name="f82" fmla="val 427"/>
                              <a:gd name="f83" fmla="val 542"/>
                              <a:gd name="f84" fmla="val 538"/>
                              <a:gd name="f85" fmla="val 374"/>
                              <a:gd name="f86" fmla="val 557"/>
                              <a:gd name="f87" fmla="val 586"/>
                              <a:gd name="f88" fmla="val 297"/>
                              <a:gd name="f89" fmla="val 605"/>
                              <a:gd name="f90" fmla="val 293"/>
                              <a:gd name="f91" fmla="val 547"/>
                              <a:gd name="f92" fmla="val 509"/>
                              <a:gd name="f93" fmla="val 389"/>
                              <a:gd name="f94" fmla="val 432"/>
                              <a:gd name="f95" fmla="val 331"/>
                              <a:gd name="f96" fmla="val 355"/>
                              <a:gd name="f97" fmla="val 278"/>
                              <a:gd name="f98" fmla="val 528"/>
                              <a:gd name="f99" fmla="val 249"/>
                              <a:gd name="f100" fmla="val 518"/>
                              <a:gd name="f101" fmla="val 259"/>
                              <a:gd name="f102" fmla="val 264"/>
                              <a:gd name="f103" fmla="val 298"/>
                              <a:gd name="f104" fmla="val 312"/>
                              <a:gd name="f105" fmla="val 216"/>
                              <a:gd name="f106" fmla="val 173"/>
                              <a:gd name="f107" fmla="val 149"/>
                              <a:gd name="f108" fmla="val 125"/>
                              <a:gd name="f109" fmla="val 101"/>
                              <a:gd name="f110" fmla="val 82"/>
                              <a:gd name="f111" fmla="val 106"/>
                              <a:gd name="f112" fmla="val 144"/>
                              <a:gd name="f113" fmla="val 168"/>
                              <a:gd name="f114" fmla="val 384"/>
                              <a:gd name="f115" fmla="val 178"/>
                              <a:gd name="f116" fmla="val 154"/>
                              <a:gd name="f117" fmla="val 139"/>
                              <a:gd name="f118" fmla="val 120"/>
                              <a:gd name="f119" fmla="val 480"/>
                              <a:gd name="f120" fmla="val 77"/>
                              <a:gd name="f121" fmla="val 58"/>
                              <a:gd name="f122" fmla="val 465"/>
                              <a:gd name="f123" fmla="val 38"/>
                              <a:gd name="f124" fmla="val 24"/>
                              <a:gd name="f125" fmla="val 10"/>
                              <a:gd name="f126" fmla="val 14"/>
                              <a:gd name="f127" fmla="val 34"/>
                              <a:gd name="f128" fmla="val 62"/>
                              <a:gd name="f129" fmla="val 96"/>
                              <a:gd name="f130" fmla="val 245"/>
                              <a:gd name="f131" fmla="val 158"/>
                              <a:gd name="f132" fmla="val 235"/>
                              <a:gd name="f133" fmla="val 490"/>
                              <a:gd name="f134" fmla="val 192"/>
                              <a:gd name="f135" fmla="val 177"/>
                              <a:gd name="f136" fmla="val 658"/>
                              <a:gd name="f137" fmla="val 153"/>
                              <a:gd name="f138" fmla="val 691"/>
                              <a:gd name="f139" fmla="val 81"/>
                              <a:gd name="f140" fmla="val 48"/>
                              <a:gd name="f141" fmla="val 696"/>
                              <a:gd name="f142" fmla="val 677"/>
                              <a:gd name="f143" fmla="val 33"/>
                              <a:gd name="f144" fmla="val 653"/>
                              <a:gd name="f145" fmla="val 629"/>
                              <a:gd name="f146" fmla="val 43"/>
                              <a:gd name="f147" fmla="val 53"/>
                              <a:gd name="f148" fmla="val 91"/>
                              <a:gd name="f149" fmla="val 590"/>
                              <a:gd name="f150" fmla="val 105"/>
                              <a:gd name="f151" fmla="val 110"/>
                              <a:gd name="f152" fmla="val 129"/>
                              <a:gd name="f153" fmla="val 576"/>
                              <a:gd name="f154" fmla="val 562"/>
                              <a:gd name="f155" fmla="val 134"/>
                              <a:gd name="f156" fmla="val 67"/>
                              <a:gd name="f157" fmla="val 29"/>
                              <a:gd name="f158" fmla="val 5"/>
                              <a:gd name="f159" fmla="val 648"/>
                              <a:gd name="f160" fmla="val 9"/>
                              <a:gd name="f161" fmla="val 754"/>
                              <a:gd name="f162" fmla="val 797"/>
                              <a:gd name="f163" fmla="val 72"/>
                              <a:gd name="f164" fmla="val 878"/>
                              <a:gd name="f165" fmla="val 898"/>
                              <a:gd name="f166" fmla="val 163"/>
                              <a:gd name="f167" fmla="val 931"/>
                              <a:gd name="f168" fmla="val 955"/>
                              <a:gd name="f169" fmla="val 1003"/>
                              <a:gd name="f170" fmla="val 1051"/>
                              <a:gd name="f171" fmla="val 273"/>
                              <a:gd name="f172" fmla="val 1099"/>
                              <a:gd name="f173" fmla="val 1152"/>
                              <a:gd name="f174" fmla="val 1214"/>
                              <a:gd name="f175" fmla="val 1291"/>
                              <a:gd name="f176" fmla="val 1382"/>
                              <a:gd name="f177" fmla="val 1474"/>
                              <a:gd name="f178" fmla="val 1459"/>
                              <a:gd name="f179" fmla="val 1445"/>
                              <a:gd name="f180" fmla="val 1435"/>
                              <a:gd name="f181" fmla="val 369"/>
                              <a:gd name="f182" fmla="val 1430"/>
                              <a:gd name="f183" fmla="val 1421"/>
                              <a:gd name="f184" fmla="val 1411"/>
                              <a:gd name="f185" fmla="+- 0 0 -90"/>
                              <a:gd name="f186" fmla="*/ f4 1 494"/>
                              <a:gd name="f187" fmla="*/ f5 1 1488"/>
                              <a:gd name="f188" fmla="+- f8 0 f6"/>
                              <a:gd name="f189" fmla="+- f7 0 f6"/>
                              <a:gd name="f190" fmla="*/ f185 f0 1"/>
                              <a:gd name="f191" fmla="*/ f189 1 494"/>
                              <a:gd name="f192" fmla="*/ f188 1 1488"/>
                              <a:gd name="f193" fmla="*/ 417 f189 1"/>
                              <a:gd name="f194" fmla="*/ 1339 f188 1"/>
                              <a:gd name="f195" fmla="*/ 1210 f188 1"/>
                              <a:gd name="f196" fmla="*/ 393 f189 1"/>
                              <a:gd name="f197" fmla="*/ 1075 f188 1"/>
                              <a:gd name="f198" fmla="*/ 341 f189 1"/>
                              <a:gd name="f199" fmla="*/ 950 f188 1"/>
                              <a:gd name="f200" fmla="*/ 254 f189 1"/>
                              <a:gd name="f201" fmla="*/ 859 f188 1"/>
                              <a:gd name="f202" fmla="*/ 187 f189 1"/>
                              <a:gd name="f203" fmla="*/ 816 f188 1"/>
                              <a:gd name="f204" fmla="*/ 225 f189 1"/>
                              <a:gd name="f205" fmla="*/ 269 f189 1"/>
                              <a:gd name="f206" fmla="*/ 826 f188 1"/>
                              <a:gd name="f207" fmla="*/ 321 f189 1"/>
                              <a:gd name="f208" fmla="*/ 360 f189 1"/>
                              <a:gd name="f209" fmla="*/ 778 f188 1"/>
                              <a:gd name="f210" fmla="*/ 326 f189 1"/>
                              <a:gd name="f211" fmla="*/ 720 f188 1"/>
                              <a:gd name="f212" fmla="*/ 365 f189 1"/>
                              <a:gd name="f213" fmla="*/ 710 f188 1"/>
                              <a:gd name="f214" fmla="*/ 437 f189 1"/>
                              <a:gd name="f215" fmla="*/ 662 f188 1"/>
                              <a:gd name="f216" fmla="*/ 475 f189 1"/>
                              <a:gd name="f217" fmla="*/ 600 f188 1"/>
                              <a:gd name="f218" fmla="*/ 470 f189 1"/>
                              <a:gd name="f219" fmla="*/ 566 f188 1"/>
                              <a:gd name="f220" fmla="*/ 403 f189 1"/>
                              <a:gd name="f221" fmla="*/ 538 f188 1"/>
                              <a:gd name="f222" fmla="*/ 317 f189 1"/>
                              <a:gd name="f223" fmla="*/ 586 f188 1"/>
                              <a:gd name="f224" fmla="*/ 547 f188 1"/>
                              <a:gd name="f225" fmla="*/ 427 f188 1"/>
                              <a:gd name="f226" fmla="*/ 341 f188 1"/>
                              <a:gd name="f227" fmla="*/ 389 f189 1"/>
                              <a:gd name="f228" fmla="*/ 331 f188 1"/>
                              <a:gd name="f229" fmla="*/ 379 f188 1"/>
                              <a:gd name="f230" fmla="*/ 278 f189 1"/>
                              <a:gd name="f231" fmla="*/ 461 f188 1"/>
                              <a:gd name="f232" fmla="*/ 259 f189 1"/>
                              <a:gd name="f233" fmla="*/ 470 f188 1"/>
                              <a:gd name="f234" fmla="*/ 336 f188 1"/>
                              <a:gd name="f235" fmla="*/ 312 f189 1"/>
                              <a:gd name="f236" fmla="*/ 216 f188 1"/>
                              <a:gd name="f237" fmla="*/ 345 f189 1"/>
                              <a:gd name="f238" fmla="*/ 125 f188 1"/>
                              <a:gd name="f239" fmla="*/ 106 f188 1"/>
                              <a:gd name="f240" fmla="*/ 168 f188 1"/>
                              <a:gd name="f241" fmla="*/ 413 f189 1"/>
                              <a:gd name="f242" fmla="*/ 182 f188 1"/>
                              <a:gd name="f243" fmla="*/ 451 f189 1"/>
                              <a:gd name="f244" fmla="*/ 120 f188 1"/>
                              <a:gd name="f245" fmla="*/ 58 f188 1"/>
                              <a:gd name="f246" fmla="*/ 432 f189 1"/>
                              <a:gd name="f247" fmla="*/ 10 f188 1"/>
                              <a:gd name="f248" fmla="*/ 14 f188 1"/>
                              <a:gd name="f249" fmla="*/ 283 f189 1"/>
                              <a:gd name="f250" fmla="*/ 96 f188 1"/>
                              <a:gd name="f251" fmla="*/ 235 f189 1"/>
                              <a:gd name="f252" fmla="*/ 187 f188 1"/>
                              <a:gd name="f253" fmla="*/ 216 f189 1"/>
                              <a:gd name="f254" fmla="*/ 413 f188 1"/>
                              <a:gd name="f255" fmla="*/ 192 f189 1"/>
                              <a:gd name="f256" fmla="*/ 614 f188 1"/>
                              <a:gd name="f257" fmla="*/ 125 f189 1"/>
                              <a:gd name="f258" fmla="*/ 706 f188 1"/>
                              <a:gd name="f259" fmla="*/ 62 f189 1"/>
                              <a:gd name="f260" fmla="*/ 33 f189 1"/>
                              <a:gd name="f261" fmla="*/ 653 f188 1"/>
                              <a:gd name="f262" fmla="*/ 53 f189 1"/>
                              <a:gd name="f263" fmla="*/ 595 f188 1"/>
                              <a:gd name="f264" fmla="*/ 91 f189 1"/>
                              <a:gd name="f265" fmla="*/ 590 f188 1"/>
                              <a:gd name="f266" fmla="*/ 120 f189 1"/>
                              <a:gd name="f267" fmla="*/ 629 f188 1"/>
                              <a:gd name="f268" fmla="*/ 562 f188 1"/>
                              <a:gd name="f269" fmla="*/ 134 f189 1"/>
                              <a:gd name="f270" fmla="*/ 528 f188 1"/>
                              <a:gd name="f271" fmla="*/ 480 f188 1"/>
                              <a:gd name="f272" fmla="*/ 81 f189 1"/>
                              <a:gd name="f273" fmla="*/ 494 f188 1"/>
                              <a:gd name="f274" fmla="*/ 38 f189 1"/>
                              <a:gd name="f275" fmla="*/ 542 f188 1"/>
                              <a:gd name="f276" fmla="*/ 5 f189 1"/>
                              <a:gd name="f277" fmla="*/ 648 f188 1"/>
                              <a:gd name="f278" fmla="*/ 29 f189 1"/>
                              <a:gd name="f279" fmla="*/ 797 f188 1"/>
                              <a:gd name="f280" fmla="*/ 96 f189 1"/>
                              <a:gd name="f281" fmla="*/ 878 f188 1"/>
                              <a:gd name="f282" fmla="*/ 163 f189 1"/>
                              <a:gd name="f283" fmla="*/ 931 f188 1"/>
                              <a:gd name="f284" fmla="*/ 245 f189 1"/>
                              <a:gd name="f285" fmla="*/ 1051 f188 1"/>
                              <a:gd name="f286" fmla="*/ 1214 f188 1"/>
                              <a:gd name="f287" fmla="*/ 1488 f188 1"/>
                              <a:gd name="f288" fmla="*/ 350 f189 1"/>
                              <a:gd name="f289" fmla="*/ 1445 f188 1"/>
                              <a:gd name="f290" fmla="*/ 379 f189 1"/>
                              <a:gd name="f291" fmla="*/ 1421 f188 1"/>
                              <a:gd name="f292" fmla="*/ f190 1 f3"/>
                              <a:gd name="f293" fmla="*/ f193 1 494"/>
                              <a:gd name="f294" fmla="*/ f194 1 1488"/>
                              <a:gd name="f295" fmla="*/ f195 1 1488"/>
                              <a:gd name="f296" fmla="*/ f196 1 494"/>
                              <a:gd name="f297" fmla="*/ f197 1 1488"/>
                              <a:gd name="f298" fmla="*/ f198 1 494"/>
                              <a:gd name="f299" fmla="*/ f199 1 1488"/>
                              <a:gd name="f300" fmla="*/ f200 1 494"/>
                              <a:gd name="f301" fmla="*/ f201 1 1488"/>
                              <a:gd name="f302" fmla="*/ f202 1 494"/>
                              <a:gd name="f303" fmla="*/ f203 1 1488"/>
                              <a:gd name="f304" fmla="*/ f204 1 494"/>
                              <a:gd name="f305" fmla="*/ f205 1 494"/>
                              <a:gd name="f306" fmla="*/ f206 1 1488"/>
                              <a:gd name="f307" fmla="*/ f207 1 494"/>
                              <a:gd name="f308" fmla="*/ f208 1 494"/>
                              <a:gd name="f309" fmla="*/ f209 1 1488"/>
                              <a:gd name="f310" fmla="*/ f210 1 494"/>
                              <a:gd name="f311" fmla="*/ f211 1 1488"/>
                              <a:gd name="f312" fmla="*/ f212 1 494"/>
                              <a:gd name="f313" fmla="*/ f213 1 1488"/>
                              <a:gd name="f314" fmla="*/ f214 1 494"/>
                              <a:gd name="f315" fmla="*/ f215 1 1488"/>
                              <a:gd name="f316" fmla="*/ f216 1 494"/>
                              <a:gd name="f317" fmla="*/ f217 1 1488"/>
                              <a:gd name="f318" fmla="*/ f218 1 494"/>
                              <a:gd name="f319" fmla="*/ f219 1 1488"/>
                              <a:gd name="f320" fmla="*/ f220 1 494"/>
                              <a:gd name="f321" fmla="*/ f221 1 1488"/>
                              <a:gd name="f322" fmla="*/ f222 1 494"/>
                              <a:gd name="f323" fmla="*/ f223 1 1488"/>
                              <a:gd name="f324" fmla="*/ f224 1 1488"/>
                              <a:gd name="f325" fmla="*/ f225 1 1488"/>
                              <a:gd name="f326" fmla="*/ f226 1 1488"/>
                              <a:gd name="f327" fmla="*/ f227 1 494"/>
                              <a:gd name="f328" fmla="*/ f228 1 1488"/>
                              <a:gd name="f329" fmla="*/ f229 1 1488"/>
                              <a:gd name="f330" fmla="*/ f230 1 494"/>
                              <a:gd name="f331" fmla="*/ f231 1 1488"/>
                              <a:gd name="f332" fmla="*/ f232 1 494"/>
                              <a:gd name="f333" fmla="*/ f233 1 1488"/>
                              <a:gd name="f334" fmla="*/ f234 1 1488"/>
                              <a:gd name="f335" fmla="*/ f235 1 494"/>
                              <a:gd name="f336" fmla="*/ f236 1 1488"/>
                              <a:gd name="f337" fmla="*/ f237 1 494"/>
                              <a:gd name="f338" fmla="*/ f238 1 1488"/>
                              <a:gd name="f339" fmla="*/ f239 1 1488"/>
                              <a:gd name="f340" fmla="*/ f240 1 1488"/>
                              <a:gd name="f341" fmla="*/ f241 1 494"/>
                              <a:gd name="f342" fmla="*/ f242 1 1488"/>
                              <a:gd name="f343" fmla="*/ f243 1 494"/>
                              <a:gd name="f344" fmla="*/ f244 1 1488"/>
                              <a:gd name="f345" fmla="*/ f245 1 1488"/>
                              <a:gd name="f346" fmla="*/ f246 1 494"/>
                              <a:gd name="f347" fmla="*/ f247 1 1488"/>
                              <a:gd name="f348" fmla="*/ f248 1 1488"/>
                              <a:gd name="f349" fmla="*/ f249 1 494"/>
                              <a:gd name="f350" fmla="*/ f250 1 1488"/>
                              <a:gd name="f351" fmla="*/ f251 1 494"/>
                              <a:gd name="f352" fmla="*/ f252 1 1488"/>
                              <a:gd name="f353" fmla="*/ f253 1 494"/>
                              <a:gd name="f354" fmla="*/ f254 1 1488"/>
                              <a:gd name="f355" fmla="*/ f255 1 494"/>
                              <a:gd name="f356" fmla="*/ f256 1 1488"/>
                              <a:gd name="f357" fmla="*/ f257 1 494"/>
                              <a:gd name="f358" fmla="*/ f258 1 1488"/>
                              <a:gd name="f359" fmla="*/ f259 1 494"/>
                              <a:gd name="f360" fmla="*/ f260 1 494"/>
                              <a:gd name="f361" fmla="*/ f261 1 1488"/>
                              <a:gd name="f362" fmla="*/ f262 1 494"/>
                              <a:gd name="f363" fmla="*/ f263 1 1488"/>
                              <a:gd name="f364" fmla="*/ f264 1 494"/>
                              <a:gd name="f365" fmla="*/ f265 1 1488"/>
                              <a:gd name="f366" fmla="*/ f266 1 494"/>
                              <a:gd name="f367" fmla="*/ f267 1 1488"/>
                              <a:gd name="f368" fmla="*/ f268 1 1488"/>
                              <a:gd name="f369" fmla="*/ f269 1 494"/>
                              <a:gd name="f370" fmla="*/ f270 1 1488"/>
                              <a:gd name="f371" fmla="*/ f271 1 1488"/>
                              <a:gd name="f372" fmla="*/ f272 1 494"/>
                              <a:gd name="f373" fmla="*/ f273 1 1488"/>
                              <a:gd name="f374" fmla="*/ f274 1 494"/>
                              <a:gd name="f375" fmla="*/ f275 1 1488"/>
                              <a:gd name="f376" fmla="*/ f276 1 494"/>
                              <a:gd name="f377" fmla="*/ f277 1 1488"/>
                              <a:gd name="f378" fmla="*/ f278 1 494"/>
                              <a:gd name="f379" fmla="*/ f279 1 1488"/>
                              <a:gd name="f380" fmla="*/ f280 1 494"/>
                              <a:gd name="f381" fmla="*/ f281 1 1488"/>
                              <a:gd name="f382" fmla="*/ f282 1 494"/>
                              <a:gd name="f383" fmla="*/ f283 1 1488"/>
                              <a:gd name="f384" fmla="*/ f284 1 494"/>
                              <a:gd name="f385" fmla="*/ f285 1 1488"/>
                              <a:gd name="f386" fmla="*/ f286 1 1488"/>
                              <a:gd name="f387" fmla="*/ f287 1 1488"/>
                              <a:gd name="f388" fmla="*/ f288 1 494"/>
                              <a:gd name="f389" fmla="*/ f289 1 1488"/>
                              <a:gd name="f390" fmla="*/ f290 1 494"/>
                              <a:gd name="f391" fmla="*/ f291 1 1488"/>
                              <a:gd name="f392" fmla="*/ 0 1 f191"/>
                              <a:gd name="f393" fmla="*/ f7 1 f191"/>
                              <a:gd name="f394" fmla="*/ 0 1 f192"/>
                              <a:gd name="f395" fmla="*/ f8 1 f192"/>
                              <a:gd name="f396" fmla="+- f292 0 f1"/>
                              <a:gd name="f397" fmla="*/ f293 1 f191"/>
                              <a:gd name="f398" fmla="*/ f294 1 f192"/>
                              <a:gd name="f399" fmla="*/ f295 1 f192"/>
                              <a:gd name="f400" fmla="*/ f296 1 f191"/>
                              <a:gd name="f401" fmla="*/ f297 1 f192"/>
                              <a:gd name="f402" fmla="*/ f298 1 f191"/>
                              <a:gd name="f403" fmla="*/ f299 1 f192"/>
                              <a:gd name="f404" fmla="*/ f300 1 f191"/>
                              <a:gd name="f405" fmla="*/ f301 1 f192"/>
                              <a:gd name="f406" fmla="*/ f302 1 f191"/>
                              <a:gd name="f407" fmla="*/ f303 1 f192"/>
                              <a:gd name="f408" fmla="*/ f304 1 f191"/>
                              <a:gd name="f409" fmla="*/ f305 1 f191"/>
                              <a:gd name="f410" fmla="*/ f306 1 f192"/>
                              <a:gd name="f411" fmla="*/ f307 1 f191"/>
                              <a:gd name="f412" fmla="*/ f308 1 f191"/>
                              <a:gd name="f413" fmla="*/ f309 1 f192"/>
                              <a:gd name="f414" fmla="*/ f310 1 f191"/>
                              <a:gd name="f415" fmla="*/ f311 1 f192"/>
                              <a:gd name="f416" fmla="*/ f312 1 f191"/>
                              <a:gd name="f417" fmla="*/ f313 1 f192"/>
                              <a:gd name="f418" fmla="*/ f314 1 f191"/>
                              <a:gd name="f419" fmla="*/ f315 1 f192"/>
                              <a:gd name="f420" fmla="*/ f316 1 f191"/>
                              <a:gd name="f421" fmla="*/ f317 1 f192"/>
                              <a:gd name="f422" fmla="*/ f318 1 f191"/>
                              <a:gd name="f423" fmla="*/ f319 1 f192"/>
                              <a:gd name="f424" fmla="*/ f320 1 f191"/>
                              <a:gd name="f425" fmla="*/ f321 1 f192"/>
                              <a:gd name="f426" fmla="*/ f322 1 f191"/>
                              <a:gd name="f427" fmla="*/ f323 1 f192"/>
                              <a:gd name="f428" fmla="*/ f324 1 f192"/>
                              <a:gd name="f429" fmla="*/ f325 1 f192"/>
                              <a:gd name="f430" fmla="*/ f326 1 f192"/>
                              <a:gd name="f431" fmla="*/ f327 1 f191"/>
                              <a:gd name="f432" fmla="*/ f328 1 f192"/>
                              <a:gd name="f433" fmla="*/ f329 1 f192"/>
                              <a:gd name="f434" fmla="*/ f330 1 f191"/>
                              <a:gd name="f435" fmla="*/ f331 1 f192"/>
                              <a:gd name="f436" fmla="*/ f332 1 f191"/>
                              <a:gd name="f437" fmla="*/ f333 1 f192"/>
                              <a:gd name="f438" fmla="*/ f334 1 f192"/>
                              <a:gd name="f439" fmla="*/ f335 1 f191"/>
                              <a:gd name="f440" fmla="*/ f336 1 f192"/>
                              <a:gd name="f441" fmla="*/ f337 1 f191"/>
                              <a:gd name="f442" fmla="*/ f338 1 f192"/>
                              <a:gd name="f443" fmla="*/ f339 1 f192"/>
                              <a:gd name="f444" fmla="*/ f340 1 f192"/>
                              <a:gd name="f445" fmla="*/ f341 1 f191"/>
                              <a:gd name="f446" fmla="*/ f342 1 f192"/>
                              <a:gd name="f447" fmla="*/ f343 1 f191"/>
                              <a:gd name="f448" fmla="*/ f344 1 f192"/>
                              <a:gd name="f449" fmla="*/ f345 1 f192"/>
                              <a:gd name="f450" fmla="*/ f346 1 f191"/>
                              <a:gd name="f451" fmla="*/ f347 1 f192"/>
                              <a:gd name="f452" fmla="*/ f348 1 f192"/>
                              <a:gd name="f453" fmla="*/ f349 1 f191"/>
                              <a:gd name="f454" fmla="*/ f350 1 f192"/>
                              <a:gd name="f455" fmla="*/ f351 1 f191"/>
                              <a:gd name="f456" fmla="*/ f352 1 f192"/>
                              <a:gd name="f457" fmla="*/ f353 1 f191"/>
                              <a:gd name="f458" fmla="*/ f354 1 f192"/>
                              <a:gd name="f459" fmla="*/ f355 1 f191"/>
                              <a:gd name="f460" fmla="*/ f356 1 f192"/>
                              <a:gd name="f461" fmla="*/ f357 1 f191"/>
                              <a:gd name="f462" fmla="*/ f358 1 f192"/>
                              <a:gd name="f463" fmla="*/ f359 1 f191"/>
                              <a:gd name="f464" fmla="*/ f360 1 f191"/>
                              <a:gd name="f465" fmla="*/ f361 1 f192"/>
                              <a:gd name="f466" fmla="*/ f362 1 f191"/>
                              <a:gd name="f467" fmla="*/ f363 1 f192"/>
                              <a:gd name="f468" fmla="*/ f364 1 f191"/>
                              <a:gd name="f469" fmla="*/ f365 1 f192"/>
                              <a:gd name="f470" fmla="*/ f366 1 f191"/>
                              <a:gd name="f471" fmla="*/ f367 1 f192"/>
                              <a:gd name="f472" fmla="*/ f368 1 f192"/>
                              <a:gd name="f473" fmla="*/ f369 1 f191"/>
                              <a:gd name="f474" fmla="*/ f370 1 f192"/>
                              <a:gd name="f475" fmla="*/ f371 1 f192"/>
                              <a:gd name="f476" fmla="*/ f372 1 f191"/>
                              <a:gd name="f477" fmla="*/ f373 1 f192"/>
                              <a:gd name="f478" fmla="*/ f374 1 f191"/>
                              <a:gd name="f479" fmla="*/ f375 1 f192"/>
                              <a:gd name="f480" fmla="*/ f376 1 f191"/>
                              <a:gd name="f481" fmla="*/ f377 1 f192"/>
                              <a:gd name="f482" fmla="*/ f378 1 f191"/>
                              <a:gd name="f483" fmla="*/ f379 1 f192"/>
                              <a:gd name="f484" fmla="*/ f380 1 f191"/>
                              <a:gd name="f485" fmla="*/ f381 1 f192"/>
                              <a:gd name="f486" fmla="*/ f382 1 f191"/>
                              <a:gd name="f487" fmla="*/ f383 1 f192"/>
                              <a:gd name="f488" fmla="*/ f384 1 f191"/>
                              <a:gd name="f489" fmla="*/ f385 1 f192"/>
                              <a:gd name="f490" fmla="*/ f386 1 f192"/>
                              <a:gd name="f491" fmla="*/ f387 1 f192"/>
                              <a:gd name="f492" fmla="*/ f388 1 f191"/>
                              <a:gd name="f493" fmla="*/ f389 1 f192"/>
                              <a:gd name="f494" fmla="*/ f390 1 f191"/>
                              <a:gd name="f495" fmla="*/ f391 1 f192"/>
                              <a:gd name="f496" fmla="*/ f392 f186 1"/>
                              <a:gd name="f497" fmla="*/ f393 f186 1"/>
                              <a:gd name="f498" fmla="*/ f395 f187 1"/>
                              <a:gd name="f499" fmla="*/ f394 f187 1"/>
                              <a:gd name="f500" fmla="*/ f397 f186 1"/>
                              <a:gd name="f501" fmla="*/ f398 f187 1"/>
                              <a:gd name="f502" fmla="*/ f399 f187 1"/>
                              <a:gd name="f503" fmla="*/ f400 f186 1"/>
                              <a:gd name="f504" fmla="*/ f401 f187 1"/>
                              <a:gd name="f505" fmla="*/ f402 f186 1"/>
                              <a:gd name="f506" fmla="*/ f403 f187 1"/>
                              <a:gd name="f507" fmla="*/ f404 f186 1"/>
                              <a:gd name="f508" fmla="*/ f405 f187 1"/>
                              <a:gd name="f509" fmla="*/ f406 f186 1"/>
                              <a:gd name="f510" fmla="*/ f407 f187 1"/>
                              <a:gd name="f511" fmla="*/ f408 f186 1"/>
                              <a:gd name="f512" fmla="*/ f409 f186 1"/>
                              <a:gd name="f513" fmla="*/ f410 f187 1"/>
                              <a:gd name="f514" fmla="*/ f411 f186 1"/>
                              <a:gd name="f515" fmla="*/ f412 f186 1"/>
                              <a:gd name="f516" fmla="*/ f413 f187 1"/>
                              <a:gd name="f517" fmla="*/ f414 f186 1"/>
                              <a:gd name="f518" fmla="*/ f415 f187 1"/>
                              <a:gd name="f519" fmla="*/ f416 f186 1"/>
                              <a:gd name="f520" fmla="*/ f417 f187 1"/>
                              <a:gd name="f521" fmla="*/ f418 f186 1"/>
                              <a:gd name="f522" fmla="*/ f419 f187 1"/>
                              <a:gd name="f523" fmla="*/ f420 f186 1"/>
                              <a:gd name="f524" fmla="*/ f421 f187 1"/>
                              <a:gd name="f525" fmla="*/ f422 f186 1"/>
                              <a:gd name="f526" fmla="*/ f423 f187 1"/>
                              <a:gd name="f527" fmla="*/ f424 f186 1"/>
                              <a:gd name="f528" fmla="*/ f425 f187 1"/>
                              <a:gd name="f529" fmla="*/ f426 f186 1"/>
                              <a:gd name="f530" fmla="*/ f427 f187 1"/>
                              <a:gd name="f531" fmla="*/ f428 f187 1"/>
                              <a:gd name="f532" fmla="*/ f429 f187 1"/>
                              <a:gd name="f533" fmla="*/ f430 f187 1"/>
                              <a:gd name="f534" fmla="*/ f431 f186 1"/>
                              <a:gd name="f535" fmla="*/ f432 f187 1"/>
                              <a:gd name="f536" fmla="*/ f433 f187 1"/>
                              <a:gd name="f537" fmla="*/ f434 f186 1"/>
                              <a:gd name="f538" fmla="*/ f435 f187 1"/>
                              <a:gd name="f539" fmla="*/ f436 f186 1"/>
                              <a:gd name="f540" fmla="*/ f437 f187 1"/>
                              <a:gd name="f541" fmla="*/ f438 f187 1"/>
                              <a:gd name="f542" fmla="*/ f439 f186 1"/>
                              <a:gd name="f543" fmla="*/ f440 f187 1"/>
                              <a:gd name="f544" fmla="*/ f441 f186 1"/>
                              <a:gd name="f545" fmla="*/ f442 f187 1"/>
                              <a:gd name="f546" fmla="*/ f443 f187 1"/>
                              <a:gd name="f547" fmla="*/ f444 f187 1"/>
                              <a:gd name="f548" fmla="*/ f445 f186 1"/>
                              <a:gd name="f549" fmla="*/ f446 f187 1"/>
                              <a:gd name="f550" fmla="*/ f447 f186 1"/>
                              <a:gd name="f551" fmla="*/ f448 f187 1"/>
                              <a:gd name="f552" fmla="*/ f449 f187 1"/>
                              <a:gd name="f553" fmla="*/ f450 f186 1"/>
                              <a:gd name="f554" fmla="*/ f451 f187 1"/>
                              <a:gd name="f555" fmla="*/ f452 f187 1"/>
                              <a:gd name="f556" fmla="*/ f453 f186 1"/>
                              <a:gd name="f557" fmla="*/ f454 f187 1"/>
                              <a:gd name="f558" fmla="*/ f455 f186 1"/>
                              <a:gd name="f559" fmla="*/ f456 f187 1"/>
                              <a:gd name="f560" fmla="*/ f457 f186 1"/>
                              <a:gd name="f561" fmla="*/ f458 f187 1"/>
                              <a:gd name="f562" fmla="*/ f459 f186 1"/>
                              <a:gd name="f563" fmla="*/ f460 f187 1"/>
                              <a:gd name="f564" fmla="*/ f461 f186 1"/>
                              <a:gd name="f565" fmla="*/ f462 f187 1"/>
                              <a:gd name="f566" fmla="*/ f463 f186 1"/>
                              <a:gd name="f567" fmla="*/ f464 f186 1"/>
                              <a:gd name="f568" fmla="*/ f465 f187 1"/>
                              <a:gd name="f569" fmla="*/ f466 f186 1"/>
                              <a:gd name="f570" fmla="*/ f467 f187 1"/>
                              <a:gd name="f571" fmla="*/ f468 f186 1"/>
                              <a:gd name="f572" fmla="*/ f469 f187 1"/>
                              <a:gd name="f573" fmla="*/ f470 f186 1"/>
                              <a:gd name="f574" fmla="*/ f471 f187 1"/>
                              <a:gd name="f575" fmla="*/ f472 f187 1"/>
                              <a:gd name="f576" fmla="*/ f473 f186 1"/>
                              <a:gd name="f577" fmla="*/ f474 f187 1"/>
                              <a:gd name="f578" fmla="*/ f475 f187 1"/>
                              <a:gd name="f579" fmla="*/ f476 f186 1"/>
                              <a:gd name="f580" fmla="*/ f477 f187 1"/>
                              <a:gd name="f581" fmla="*/ f478 f186 1"/>
                              <a:gd name="f582" fmla="*/ f479 f187 1"/>
                              <a:gd name="f583" fmla="*/ f480 f186 1"/>
                              <a:gd name="f584" fmla="*/ f481 f187 1"/>
                              <a:gd name="f585" fmla="*/ f482 f186 1"/>
                              <a:gd name="f586" fmla="*/ f483 f187 1"/>
                              <a:gd name="f587" fmla="*/ f484 f186 1"/>
                              <a:gd name="f588" fmla="*/ f485 f187 1"/>
                              <a:gd name="f589" fmla="*/ f486 f186 1"/>
                              <a:gd name="f590" fmla="*/ f487 f187 1"/>
                              <a:gd name="f591" fmla="*/ f488 f186 1"/>
                              <a:gd name="f592" fmla="*/ f489 f187 1"/>
                              <a:gd name="f593" fmla="*/ f490 f187 1"/>
                              <a:gd name="f594" fmla="*/ f491 f187 1"/>
                              <a:gd name="f595" fmla="*/ f492 f186 1"/>
                              <a:gd name="f596" fmla="*/ f493 f187 1"/>
                              <a:gd name="f597" fmla="*/ f494 f186 1"/>
                              <a:gd name="f598" fmla="*/ f495 f18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96">
                                <a:pos x="f500" y="f501"/>
                              </a:cxn>
                              <a:cxn ang="f396">
                                <a:pos x="f500" y="f502"/>
                              </a:cxn>
                              <a:cxn ang="f396">
                                <a:pos x="f503" y="f504"/>
                              </a:cxn>
                              <a:cxn ang="f396">
                                <a:pos x="f505" y="f506"/>
                              </a:cxn>
                              <a:cxn ang="f396">
                                <a:pos x="f507" y="f508"/>
                              </a:cxn>
                              <a:cxn ang="f396">
                                <a:pos x="f509" y="f510"/>
                              </a:cxn>
                              <a:cxn ang="f396">
                                <a:pos x="f511" y="f510"/>
                              </a:cxn>
                              <a:cxn ang="f396">
                                <a:pos x="f512" y="f513"/>
                              </a:cxn>
                              <a:cxn ang="f396">
                                <a:pos x="f514" y="f510"/>
                              </a:cxn>
                              <a:cxn ang="f396">
                                <a:pos x="f515" y="f516"/>
                              </a:cxn>
                              <a:cxn ang="f396">
                                <a:pos x="f517" y="f518"/>
                              </a:cxn>
                              <a:cxn ang="f396">
                                <a:pos x="f519" y="f520"/>
                              </a:cxn>
                              <a:cxn ang="f396">
                                <a:pos x="f521" y="f522"/>
                              </a:cxn>
                              <a:cxn ang="f396">
                                <a:pos x="f523" y="f524"/>
                              </a:cxn>
                              <a:cxn ang="f396">
                                <a:pos x="f525" y="f526"/>
                              </a:cxn>
                              <a:cxn ang="f396">
                                <a:pos x="f527" y="f528"/>
                              </a:cxn>
                              <a:cxn ang="f396">
                                <a:pos x="f529" y="f530"/>
                              </a:cxn>
                              <a:cxn ang="f396">
                                <a:pos x="f505" y="f531"/>
                              </a:cxn>
                              <a:cxn ang="f396">
                                <a:pos x="f527" y="f532"/>
                              </a:cxn>
                              <a:cxn ang="f396">
                                <a:pos x="f500" y="f533"/>
                              </a:cxn>
                              <a:cxn ang="f396">
                                <a:pos x="f534" y="f535"/>
                              </a:cxn>
                              <a:cxn ang="f396">
                                <a:pos x="f529" y="f536"/>
                              </a:cxn>
                              <a:cxn ang="f396">
                                <a:pos x="f537" y="f538"/>
                              </a:cxn>
                              <a:cxn ang="f396">
                                <a:pos x="f539" y="f540"/>
                              </a:cxn>
                              <a:cxn ang="f396">
                                <a:pos x="f512" y="f541"/>
                              </a:cxn>
                              <a:cxn ang="f396">
                                <a:pos x="f542" y="f543"/>
                              </a:cxn>
                              <a:cxn ang="f396">
                                <a:pos x="f544" y="f545"/>
                              </a:cxn>
                              <a:cxn ang="f396">
                                <a:pos x="f515" y="f546"/>
                              </a:cxn>
                              <a:cxn ang="f396">
                                <a:pos x="f519" y="f547"/>
                              </a:cxn>
                              <a:cxn ang="f396">
                                <a:pos x="f548" y="f549"/>
                              </a:cxn>
                              <a:cxn ang="f396">
                                <a:pos x="f550" y="f547"/>
                              </a:cxn>
                              <a:cxn ang="f396">
                                <a:pos x="f523" y="f551"/>
                              </a:cxn>
                              <a:cxn ang="f396">
                                <a:pos x="f523" y="f552"/>
                              </a:cxn>
                              <a:cxn ang="f396">
                                <a:pos x="f553" y="f554"/>
                              </a:cxn>
                              <a:cxn ang="f396">
                                <a:pos x="f515" y="f555"/>
                              </a:cxn>
                              <a:cxn ang="f396">
                                <a:pos x="f556" y="f557"/>
                              </a:cxn>
                              <a:cxn ang="f396">
                                <a:pos x="f558" y="f559"/>
                              </a:cxn>
                              <a:cxn ang="f396">
                                <a:pos x="f560" y="f561"/>
                              </a:cxn>
                              <a:cxn ang="f396">
                                <a:pos x="f562" y="f563"/>
                              </a:cxn>
                              <a:cxn ang="f396">
                                <a:pos x="f564" y="f565"/>
                              </a:cxn>
                              <a:cxn ang="f396">
                                <a:pos x="f566" y="f565"/>
                              </a:cxn>
                              <a:cxn ang="f396">
                                <a:pos x="f567" y="f568"/>
                              </a:cxn>
                              <a:cxn ang="f396">
                                <a:pos x="f569" y="f570"/>
                              </a:cxn>
                              <a:cxn ang="f396">
                                <a:pos x="f571" y="f572"/>
                              </a:cxn>
                              <a:cxn ang="f396">
                                <a:pos x="f573" y="f574"/>
                              </a:cxn>
                              <a:cxn ang="f396">
                                <a:pos x="f573" y="f575"/>
                              </a:cxn>
                              <a:cxn ang="f396">
                                <a:pos x="f576" y="f577"/>
                              </a:cxn>
                              <a:cxn ang="f396">
                                <a:pos x="f573" y="f578"/>
                              </a:cxn>
                              <a:cxn ang="f396">
                                <a:pos x="f579" y="f580"/>
                              </a:cxn>
                              <a:cxn ang="f396">
                                <a:pos x="f581" y="f582"/>
                              </a:cxn>
                              <a:cxn ang="f396">
                                <a:pos x="f583" y="f584"/>
                              </a:cxn>
                              <a:cxn ang="f396">
                                <a:pos x="f585" y="f586"/>
                              </a:cxn>
                              <a:cxn ang="f396">
                                <a:pos x="f587" y="f588"/>
                              </a:cxn>
                              <a:cxn ang="f396">
                                <a:pos x="f589" y="f590"/>
                              </a:cxn>
                              <a:cxn ang="f396">
                                <a:pos x="f591" y="f592"/>
                              </a:cxn>
                              <a:cxn ang="f396">
                                <a:pos x="f542" y="f593"/>
                              </a:cxn>
                              <a:cxn ang="f396">
                                <a:pos x="f529" y="f594"/>
                              </a:cxn>
                              <a:cxn ang="f396">
                                <a:pos x="f595" y="f596"/>
                              </a:cxn>
                              <a:cxn ang="f396">
                                <a:pos x="f597" y="f598"/>
                              </a:cxn>
                            </a:cxnLst>
                            <a:rect l="f496" t="f499" r="f497" b="f498"/>
                            <a:pathLst>
                              <a:path w="494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3" y="f17"/>
                                </a:lnTo>
                                <a:lnTo>
                                  <a:pt x="f9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39"/>
                                </a:lnTo>
                                <a:lnTo>
                                  <a:pt x="f41" y="f39"/>
                                </a:lnTo>
                                <a:lnTo>
                                  <a:pt x="f42" y="f39"/>
                                </a:lnTo>
                                <a:lnTo>
                                  <a:pt x="f43" y="f37"/>
                                </a:lnTo>
                                <a:lnTo>
                                  <a:pt x="f32" y="f37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5"/>
                                </a:lnTo>
                                <a:lnTo>
                                  <a:pt x="f47" y="f45"/>
                                </a:lnTo>
                                <a:lnTo>
                                  <a:pt x="f48" y="f39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2" y="f53"/>
                                </a:lnTo>
                                <a:lnTo>
                                  <a:pt x="f2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28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7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70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19" y="f84"/>
                                </a:lnTo>
                                <a:lnTo>
                                  <a:pt x="f85" y="f83"/>
                                </a:lnTo>
                                <a:lnTo>
                                  <a:pt x="f55" y="f86"/>
                                </a:lnTo>
                                <a:lnTo>
                                  <a:pt x="f28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87"/>
                                </a:lnTo>
                                <a:lnTo>
                                  <a:pt x="f26" y="f91"/>
                                </a:lnTo>
                                <a:lnTo>
                                  <a:pt x="f85" y="f92"/>
                                </a:lnTo>
                                <a:lnTo>
                                  <a:pt x="f21" y="f79"/>
                                </a:lnTo>
                                <a:lnTo>
                                  <a:pt x="f19" y="f82"/>
                                </a:lnTo>
                                <a:lnTo>
                                  <a:pt x="f9" y="f93"/>
                                </a:lnTo>
                                <a:lnTo>
                                  <a:pt x="f11" y="f2"/>
                                </a:lnTo>
                                <a:lnTo>
                                  <a:pt x="f13" y="f26"/>
                                </a:lnTo>
                                <a:lnTo>
                                  <a:pt x="f94" y="f95"/>
                                </a:lnTo>
                                <a:lnTo>
                                  <a:pt x="f11" y="f57"/>
                                </a:lnTo>
                                <a:lnTo>
                                  <a:pt x="f93" y="f95"/>
                                </a:lnTo>
                                <a:lnTo>
                                  <a:pt x="f62" y="f26"/>
                                </a:lnTo>
                                <a:lnTo>
                                  <a:pt x="f26" y="f96"/>
                                </a:lnTo>
                                <a:lnTo>
                                  <a:pt x="f28" y="f23"/>
                                </a:lnTo>
                                <a:lnTo>
                                  <a:pt x="f88" y="f19"/>
                                </a:lnTo>
                                <a:lnTo>
                                  <a:pt x="f46" y="f94"/>
                                </a:lnTo>
                                <a:lnTo>
                                  <a:pt x="f97" y="f72"/>
                                </a:lnTo>
                                <a:lnTo>
                                  <a:pt x="f44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79"/>
                                </a:lnTo>
                                <a:lnTo>
                                  <a:pt x="f102" y="f66"/>
                                </a:lnTo>
                                <a:lnTo>
                                  <a:pt x="f44" y="f23"/>
                                </a:lnTo>
                                <a:lnTo>
                                  <a:pt x="f44" y="f49"/>
                                </a:lnTo>
                                <a:lnTo>
                                  <a:pt x="f97" y="f103"/>
                                </a:lnTo>
                                <a:lnTo>
                                  <a:pt x="f30" y="f32"/>
                                </a:lnTo>
                                <a:lnTo>
                                  <a:pt x="f104" y="f105"/>
                                </a:lnTo>
                                <a:lnTo>
                                  <a:pt x="f55" y="f106"/>
                                </a:lnTo>
                                <a:lnTo>
                                  <a:pt x="f55" y="f107"/>
                                </a:lnTo>
                                <a:lnTo>
                                  <a:pt x="f55" y="f108"/>
                                </a:lnTo>
                                <a:lnTo>
                                  <a:pt x="f51" y="f109"/>
                                </a:lnTo>
                                <a:lnTo>
                                  <a:pt x="f2" y="f110"/>
                                </a:lnTo>
                                <a:lnTo>
                                  <a:pt x="f2" y="f111"/>
                                </a:lnTo>
                                <a:lnTo>
                                  <a:pt x="f2" y="f108"/>
                                </a:lnTo>
                                <a:lnTo>
                                  <a:pt x="f2" y="f112"/>
                                </a:lnTo>
                                <a:lnTo>
                                  <a:pt x="f62" y="f113"/>
                                </a:lnTo>
                                <a:lnTo>
                                  <a:pt x="f114" y="f115"/>
                                </a:lnTo>
                                <a:lnTo>
                                  <a:pt x="f64" y="f36"/>
                                </a:lnTo>
                                <a:lnTo>
                                  <a:pt x="f11" y="f36"/>
                                </a:lnTo>
                                <a:lnTo>
                                  <a:pt x="f82" y="f36"/>
                                </a:lnTo>
                                <a:lnTo>
                                  <a:pt x="f68" y="f115"/>
                                </a:lnTo>
                                <a:lnTo>
                                  <a:pt x="f70" y="f113"/>
                                </a:lnTo>
                                <a:lnTo>
                                  <a:pt x="f72" y="f116"/>
                                </a:lnTo>
                                <a:lnTo>
                                  <a:pt x="f79" y="f117"/>
                                </a:lnTo>
                                <a:lnTo>
                                  <a:pt x="f74" y="f118"/>
                                </a:lnTo>
                                <a:lnTo>
                                  <a:pt x="f119" y="f109"/>
                                </a:lnTo>
                                <a:lnTo>
                                  <a:pt x="f119" y="f120"/>
                                </a:lnTo>
                                <a:lnTo>
                                  <a:pt x="f74" y="f121"/>
                                </a:lnTo>
                                <a:lnTo>
                                  <a:pt x="f122" y="f123"/>
                                </a:lnTo>
                                <a:lnTo>
                                  <a:pt x="f70" y="f124"/>
                                </a:lnTo>
                                <a:lnTo>
                                  <a:pt x="f94" y="f125"/>
                                </a:lnTo>
                                <a:lnTo>
                                  <a:pt x="f11" y="f6"/>
                                </a:lnTo>
                                <a:lnTo>
                                  <a:pt x="f93" y="f6"/>
                                </a:lnTo>
                                <a:lnTo>
                                  <a:pt x="f2" y="f126"/>
                                </a:lnTo>
                                <a:lnTo>
                                  <a:pt x="f49" y="f127"/>
                                </a:lnTo>
                                <a:lnTo>
                                  <a:pt x="f59" y="f128"/>
                                </a:lnTo>
                                <a:lnTo>
                                  <a:pt x="f46" y="f129"/>
                                </a:lnTo>
                                <a:lnTo>
                                  <a:pt x="f102" y="f108"/>
                                </a:lnTo>
                                <a:lnTo>
                                  <a:pt x="f130" y="f131"/>
                                </a:lnTo>
                                <a:lnTo>
                                  <a:pt x="f132" y="f38"/>
                                </a:lnTo>
                                <a:lnTo>
                                  <a:pt x="f42" y="f101"/>
                                </a:lnTo>
                                <a:lnTo>
                                  <a:pt x="f34" y="f26"/>
                                </a:lnTo>
                                <a:lnTo>
                                  <a:pt x="f105" y="f11"/>
                                </a:lnTo>
                                <a:lnTo>
                                  <a:pt x="f41" y="f133"/>
                                </a:lnTo>
                                <a:lnTo>
                                  <a:pt x="f40" y="f86"/>
                                </a:lnTo>
                                <a:lnTo>
                                  <a:pt x="f134" y="f73"/>
                                </a:lnTo>
                                <a:lnTo>
                                  <a:pt x="f135" y="f136"/>
                                </a:lnTo>
                                <a:lnTo>
                                  <a:pt x="f137" y="f138"/>
                                </a:lnTo>
                                <a:lnTo>
                                  <a:pt x="f108" y="f61"/>
                                </a:lnTo>
                                <a:lnTo>
                                  <a:pt x="f109" y="f63"/>
                                </a:lnTo>
                                <a:lnTo>
                                  <a:pt x="f139" y="f63"/>
                                </a:lnTo>
                                <a:lnTo>
                                  <a:pt x="f128" y="f61"/>
                                </a:lnTo>
                                <a:lnTo>
                                  <a:pt x="f140" y="f141"/>
                                </a:lnTo>
                                <a:lnTo>
                                  <a:pt x="f123" y="f142"/>
                                </a:lnTo>
                                <a:lnTo>
                                  <a:pt x="f143" y="f144"/>
                                </a:lnTo>
                                <a:lnTo>
                                  <a:pt x="f143" y="f145"/>
                                </a:lnTo>
                                <a:lnTo>
                                  <a:pt x="f146" y="f89"/>
                                </a:lnTo>
                                <a:lnTo>
                                  <a:pt x="f147" y="f76"/>
                                </a:lnTo>
                                <a:lnTo>
                                  <a:pt x="f128" y="f87"/>
                                </a:lnTo>
                                <a:lnTo>
                                  <a:pt x="f120" y="f87"/>
                                </a:lnTo>
                                <a:lnTo>
                                  <a:pt x="f148" y="f149"/>
                                </a:lnTo>
                                <a:lnTo>
                                  <a:pt x="f150" y="f89"/>
                                </a:lnTo>
                                <a:lnTo>
                                  <a:pt x="f151" y="f73"/>
                                </a:lnTo>
                                <a:lnTo>
                                  <a:pt x="f118" y="f145"/>
                                </a:lnTo>
                                <a:lnTo>
                                  <a:pt x="f152" y="f75"/>
                                </a:lnTo>
                                <a:lnTo>
                                  <a:pt x="f108" y="f153"/>
                                </a:lnTo>
                                <a:lnTo>
                                  <a:pt x="f118" y="f154"/>
                                </a:lnTo>
                                <a:lnTo>
                                  <a:pt x="f150" y="f86"/>
                                </a:lnTo>
                                <a:lnTo>
                                  <a:pt x="f108" y="f84"/>
                                </a:lnTo>
                                <a:lnTo>
                                  <a:pt x="f155" y="f98"/>
                                </a:lnTo>
                                <a:lnTo>
                                  <a:pt x="f155" y="f92"/>
                                </a:lnTo>
                                <a:lnTo>
                                  <a:pt x="f152" y="f133"/>
                                </a:lnTo>
                                <a:lnTo>
                                  <a:pt x="f118" y="f119"/>
                                </a:lnTo>
                                <a:lnTo>
                                  <a:pt x="f151" y="f119"/>
                                </a:lnTo>
                                <a:lnTo>
                                  <a:pt x="f129" y="f77"/>
                                </a:lnTo>
                                <a:lnTo>
                                  <a:pt x="f139" y="f7"/>
                                </a:lnTo>
                                <a:lnTo>
                                  <a:pt x="f156" y="f92"/>
                                </a:lnTo>
                                <a:lnTo>
                                  <a:pt x="f147" y="f98"/>
                                </a:lnTo>
                                <a:lnTo>
                                  <a:pt x="f123" y="f83"/>
                                </a:lnTo>
                                <a:lnTo>
                                  <a:pt x="f157" y="f86"/>
                                </a:lnTo>
                                <a:lnTo>
                                  <a:pt x="f126" y="f76"/>
                                </a:lnTo>
                                <a:lnTo>
                                  <a:pt x="f158" y="f159"/>
                                </a:lnTo>
                                <a:lnTo>
                                  <a:pt x="f6" y="f61"/>
                                </a:lnTo>
                                <a:lnTo>
                                  <a:pt x="f160" y="f161"/>
                                </a:lnTo>
                                <a:lnTo>
                                  <a:pt x="f157" y="f162"/>
                                </a:lnTo>
                                <a:lnTo>
                                  <a:pt x="f140" y="f35"/>
                                </a:lnTo>
                                <a:lnTo>
                                  <a:pt x="f163" y="f33"/>
                                </a:lnTo>
                                <a:lnTo>
                                  <a:pt x="f129" y="f164"/>
                                </a:lnTo>
                                <a:lnTo>
                                  <a:pt x="f118" y="f165"/>
                                </a:lnTo>
                                <a:lnTo>
                                  <a:pt x="f112" y="f29"/>
                                </a:lnTo>
                                <a:lnTo>
                                  <a:pt x="f166" y="f167"/>
                                </a:lnTo>
                                <a:lnTo>
                                  <a:pt x="f36" y="f168"/>
                                </a:lnTo>
                                <a:lnTo>
                                  <a:pt x="f105" y="f169"/>
                                </a:lnTo>
                                <a:lnTo>
                                  <a:pt x="f130" y="f170"/>
                                </a:lnTo>
                                <a:lnTo>
                                  <a:pt x="f171" y="f172"/>
                                </a:lnTo>
                                <a:lnTo>
                                  <a:pt x="f88" y="f173"/>
                                </a:lnTo>
                                <a:lnTo>
                                  <a:pt x="f104" y="f174"/>
                                </a:lnTo>
                                <a:lnTo>
                                  <a:pt x="f57" y="f175"/>
                                </a:lnTo>
                                <a:lnTo>
                                  <a:pt x="f57" y="f176"/>
                                </a:lnTo>
                                <a:lnTo>
                                  <a:pt x="f28" y="f8"/>
                                </a:lnTo>
                                <a:lnTo>
                                  <a:pt x="f95" y="f177"/>
                                </a:lnTo>
                                <a:lnTo>
                                  <a:pt x="f26" y="f178"/>
                                </a:lnTo>
                                <a:lnTo>
                                  <a:pt x="f51" y="f179"/>
                                </a:lnTo>
                                <a:lnTo>
                                  <a:pt x="f2" y="f180"/>
                                </a:lnTo>
                                <a:lnTo>
                                  <a:pt x="f181" y="f182"/>
                                </a:lnTo>
                                <a:lnTo>
                                  <a:pt x="f23" y="f183"/>
                                </a:lnTo>
                                <a:lnTo>
                                  <a:pt x="f21" y="f184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63213593" name="Freeform 169"/>
                        <wps:cNvSpPr/>
                        <wps:spPr>
                          <a:xfrm>
                            <a:off x="6058722" y="8675817"/>
                            <a:ext cx="173297" cy="50846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4"/>
                              <a:gd name="f7" fmla="val 811"/>
                              <a:gd name="f8" fmla="val 53"/>
                              <a:gd name="f9" fmla="val 48"/>
                              <a:gd name="f10" fmla="val 115"/>
                              <a:gd name="f11" fmla="val 81"/>
                              <a:gd name="f12" fmla="val 187"/>
                              <a:gd name="f13" fmla="val 264"/>
                              <a:gd name="f14" fmla="val 139"/>
                              <a:gd name="f15" fmla="val 346"/>
                              <a:gd name="f16" fmla="val 158"/>
                              <a:gd name="f17" fmla="val 432"/>
                              <a:gd name="f18" fmla="val 163"/>
                              <a:gd name="f19" fmla="val 523"/>
                              <a:gd name="f20" fmla="val 619"/>
                              <a:gd name="f21" fmla="val 153"/>
                              <a:gd name="f22" fmla="val 710"/>
                              <a:gd name="f23" fmla="val 235"/>
                              <a:gd name="f24" fmla="val 249"/>
                              <a:gd name="f25" fmla="val 730"/>
                              <a:gd name="f26" fmla="val 638"/>
                              <a:gd name="f27" fmla="val 542"/>
                              <a:gd name="f28" fmla="val 442"/>
                              <a:gd name="f29" fmla="val 341"/>
                              <a:gd name="f30" fmla="val 211"/>
                              <a:gd name="f31" fmla="val 240"/>
                              <a:gd name="f32" fmla="val 182"/>
                              <a:gd name="f33" fmla="val 149"/>
                              <a:gd name="f34" fmla="val 144"/>
                              <a:gd name="f35" fmla="val 62"/>
                              <a:gd name="f36" fmla="val 129"/>
                              <a:gd name="f37" fmla="val 58"/>
                              <a:gd name="f38" fmla="val 105"/>
                              <a:gd name="f39" fmla="val 96"/>
                              <a:gd name="f40" fmla="val 86"/>
                              <a:gd name="f41" fmla="val 34"/>
                              <a:gd name="f42" fmla="val 77"/>
                              <a:gd name="f43" fmla="val 24"/>
                              <a:gd name="f44" fmla="val 5"/>
                              <a:gd name="f45" fmla="val 57"/>
                              <a:gd name="f46" fmla="val 43"/>
                              <a:gd name="f47" fmla="val 33"/>
                              <a:gd name="f48" fmla="val 14"/>
                              <a:gd name="f49" fmla="val 29"/>
                              <a:gd name="f50" fmla="val 19"/>
                              <a:gd name="f51" fmla="val 38"/>
                              <a:gd name="f52" fmla="val 9"/>
                              <a:gd name="f53" fmla="+- 0 0 -90"/>
                              <a:gd name="f54" fmla="*/ f3 1 254"/>
                              <a:gd name="f55" fmla="*/ f4 1 811"/>
                              <a:gd name="f56" fmla="+- f7 0 f5"/>
                              <a:gd name="f57" fmla="+- f6 0 f5"/>
                              <a:gd name="f58" fmla="*/ f53 f0 1"/>
                              <a:gd name="f59" fmla="*/ f57 1 254"/>
                              <a:gd name="f60" fmla="*/ f56 1 811"/>
                              <a:gd name="f61" fmla="*/ 0 f57 1"/>
                              <a:gd name="f62" fmla="*/ 53 f56 1"/>
                              <a:gd name="f63" fmla="*/ 48 f57 1"/>
                              <a:gd name="f64" fmla="*/ 115 f56 1"/>
                              <a:gd name="f65" fmla="*/ 81 f57 1"/>
                              <a:gd name="f66" fmla="*/ 187 f56 1"/>
                              <a:gd name="f67" fmla="*/ 115 f57 1"/>
                              <a:gd name="f68" fmla="*/ 264 f56 1"/>
                              <a:gd name="f69" fmla="*/ 139 f57 1"/>
                              <a:gd name="f70" fmla="*/ 346 f56 1"/>
                              <a:gd name="f71" fmla="*/ 158 f57 1"/>
                              <a:gd name="f72" fmla="*/ 432 f56 1"/>
                              <a:gd name="f73" fmla="*/ 163 f57 1"/>
                              <a:gd name="f74" fmla="*/ 523 f56 1"/>
                              <a:gd name="f75" fmla="*/ 619 f56 1"/>
                              <a:gd name="f76" fmla="*/ 153 f57 1"/>
                              <a:gd name="f77" fmla="*/ 710 f56 1"/>
                              <a:gd name="f78" fmla="*/ 235 f57 1"/>
                              <a:gd name="f79" fmla="*/ 811 f56 1"/>
                              <a:gd name="f80" fmla="*/ 249 f57 1"/>
                              <a:gd name="f81" fmla="*/ 730 f56 1"/>
                              <a:gd name="f82" fmla="*/ 254 f57 1"/>
                              <a:gd name="f83" fmla="*/ 638 f56 1"/>
                              <a:gd name="f84" fmla="*/ 542 f56 1"/>
                              <a:gd name="f85" fmla="*/ 442 f56 1"/>
                              <a:gd name="f86" fmla="*/ 341 f56 1"/>
                              <a:gd name="f87" fmla="*/ 211 f57 1"/>
                              <a:gd name="f88" fmla="*/ 240 f56 1"/>
                              <a:gd name="f89" fmla="*/ 182 f57 1"/>
                              <a:gd name="f90" fmla="*/ 149 f56 1"/>
                              <a:gd name="f91" fmla="*/ 144 f57 1"/>
                              <a:gd name="f92" fmla="*/ 62 f56 1"/>
                              <a:gd name="f93" fmla="*/ 129 f57 1"/>
                              <a:gd name="f94" fmla="*/ 58 f56 1"/>
                              <a:gd name="f95" fmla="*/ 105 f57 1"/>
                              <a:gd name="f96" fmla="*/ 96 f57 1"/>
                              <a:gd name="f97" fmla="*/ 48 f56 1"/>
                              <a:gd name="f98" fmla="*/ 86 f57 1"/>
                              <a:gd name="f99" fmla="*/ 34 f56 1"/>
                              <a:gd name="f100" fmla="*/ 77 f57 1"/>
                              <a:gd name="f101" fmla="*/ 24 f56 1"/>
                              <a:gd name="f102" fmla="*/ 62 f57 1"/>
                              <a:gd name="f103" fmla="*/ 5 f56 1"/>
                              <a:gd name="f104" fmla="*/ 57 f57 1"/>
                              <a:gd name="f105" fmla="*/ 0 f56 1"/>
                              <a:gd name="f106" fmla="*/ 43 f57 1"/>
                              <a:gd name="f107" fmla="*/ 33 f57 1"/>
                              <a:gd name="f108" fmla="*/ 14 f56 1"/>
                              <a:gd name="f109" fmla="*/ 29 f57 1"/>
                              <a:gd name="f110" fmla="*/ 29 f56 1"/>
                              <a:gd name="f111" fmla="*/ 19 f57 1"/>
                              <a:gd name="f112" fmla="*/ 38 f56 1"/>
                              <a:gd name="f113" fmla="*/ 9 f57 1"/>
                              <a:gd name="f114" fmla="*/ f58 1 f2"/>
                              <a:gd name="f115" fmla="*/ f61 1 254"/>
                              <a:gd name="f116" fmla="*/ f62 1 811"/>
                              <a:gd name="f117" fmla="*/ f63 1 254"/>
                              <a:gd name="f118" fmla="*/ f64 1 811"/>
                              <a:gd name="f119" fmla="*/ f65 1 254"/>
                              <a:gd name="f120" fmla="*/ f66 1 811"/>
                              <a:gd name="f121" fmla="*/ f67 1 254"/>
                              <a:gd name="f122" fmla="*/ f68 1 811"/>
                              <a:gd name="f123" fmla="*/ f69 1 254"/>
                              <a:gd name="f124" fmla="*/ f70 1 811"/>
                              <a:gd name="f125" fmla="*/ f71 1 254"/>
                              <a:gd name="f126" fmla="*/ f72 1 811"/>
                              <a:gd name="f127" fmla="*/ f73 1 254"/>
                              <a:gd name="f128" fmla="*/ f74 1 811"/>
                              <a:gd name="f129" fmla="*/ f75 1 811"/>
                              <a:gd name="f130" fmla="*/ f76 1 254"/>
                              <a:gd name="f131" fmla="*/ f77 1 811"/>
                              <a:gd name="f132" fmla="*/ f78 1 254"/>
                              <a:gd name="f133" fmla="*/ f79 1 811"/>
                              <a:gd name="f134" fmla="*/ f80 1 254"/>
                              <a:gd name="f135" fmla="*/ f81 1 811"/>
                              <a:gd name="f136" fmla="*/ f82 1 254"/>
                              <a:gd name="f137" fmla="*/ f83 1 811"/>
                              <a:gd name="f138" fmla="*/ f84 1 811"/>
                              <a:gd name="f139" fmla="*/ f85 1 811"/>
                              <a:gd name="f140" fmla="*/ f86 1 811"/>
                              <a:gd name="f141" fmla="*/ f87 1 254"/>
                              <a:gd name="f142" fmla="*/ f88 1 811"/>
                              <a:gd name="f143" fmla="*/ f89 1 254"/>
                              <a:gd name="f144" fmla="*/ f90 1 811"/>
                              <a:gd name="f145" fmla="*/ f91 1 254"/>
                              <a:gd name="f146" fmla="*/ f92 1 811"/>
                              <a:gd name="f147" fmla="*/ f93 1 254"/>
                              <a:gd name="f148" fmla="*/ f94 1 811"/>
                              <a:gd name="f149" fmla="*/ f95 1 254"/>
                              <a:gd name="f150" fmla="*/ f96 1 254"/>
                              <a:gd name="f151" fmla="*/ f97 1 811"/>
                              <a:gd name="f152" fmla="*/ f98 1 254"/>
                              <a:gd name="f153" fmla="*/ f99 1 811"/>
                              <a:gd name="f154" fmla="*/ f100 1 254"/>
                              <a:gd name="f155" fmla="*/ f101 1 811"/>
                              <a:gd name="f156" fmla="*/ f102 1 254"/>
                              <a:gd name="f157" fmla="*/ f103 1 811"/>
                              <a:gd name="f158" fmla="*/ f104 1 254"/>
                              <a:gd name="f159" fmla="*/ f105 1 811"/>
                              <a:gd name="f160" fmla="*/ f106 1 254"/>
                              <a:gd name="f161" fmla="*/ f107 1 254"/>
                              <a:gd name="f162" fmla="*/ f108 1 811"/>
                              <a:gd name="f163" fmla="*/ f109 1 254"/>
                              <a:gd name="f164" fmla="*/ f110 1 811"/>
                              <a:gd name="f165" fmla="*/ f111 1 254"/>
                              <a:gd name="f166" fmla="*/ f112 1 811"/>
                              <a:gd name="f167" fmla="*/ f113 1 254"/>
                              <a:gd name="f168" fmla="*/ 0 1 f59"/>
                              <a:gd name="f169" fmla="*/ f6 1 f59"/>
                              <a:gd name="f170" fmla="*/ 0 1 f60"/>
                              <a:gd name="f171" fmla="*/ f7 1 f60"/>
                              <a:gd name="f172" fmla="+- f114 0 f1"/>
                              <a:gd name="f173" fmla="*/ f115 1 f59"/>
                              <a:gd name="f174" fmla="*/ f116 1 f60"/>
                              <a:gd name="f175" fmla="*/ f117 1 f59"/>
                              <a:gd name="f176" fmla="*/ f118 1 f60"/>
                              <a:gd name="f177" fmla="*/ f119 1 f59"/>
                              <a:gd name="f178" fmla="*/ f120 1 f60"/>
                              <a:gd name="f179" fmla="*/ f121 1 f59"/>
                              <a:gd name="f180" fmla="*/ f122 1 f60"/>
                              <a:gd name="f181" fmla="*/ f123 1 f59"/>
                              <a:gd name="f182" fmla="*/ f124 1 f60"/>
                              <a:gd name="f183" fmla="*/ f125 1 f59"/>
                              <a:gd name="f184" fmla="*/ f126 1 f60"/>
                              <a:gd name="f185" fmla="*/ f127 1 f59"/>
                              <a:gd name="f186" fmla="*/ f128 1 f60"/>
                              <a:gd name="f187" fmla="*/ f129 1 f60"/>
                              <a:gd name="f188" fmla="*/ f130 1 f59"/>
                              <a:gd name="f189" fmla="*/ f131 1 f60"/>
                              <a:gd name="f190" fmla="*/ f132 1 f59"/>
                              <a:gd name="f191" fmla="*/ f133 1 f60"/>
                              <a:gd name="f192" fmla="*/ f134 1 f59"/>
                              <a:gd name="f193" fmla="*/ f135 1 f60"/>
                              <a:gd name="f194" fmla="*/ f136 1 f59"/>
                              <a:gd name="f195" fmla="*/ f137 1 f60"/>
                              <a:gd name="f196" fmla="*/ f138 1 f60"/>
                              <a:gd name="f197" fmla="*/ f139 1 f60"/>
                              <a:gd name="f198" fmla="*/ f140 1 f60"/>
                              <a:gd name="f199" fmla="*/ f141 1 f59"/>
                              <a:gd name="f200" fmla="*/ f142 1 f60"/>
                              <a:gd name="f201" fmla="*/ f143 1 f59"/>
                              <a:gd name="f202" fmla="*/ f144 1 f60"/>
                              <a:gd name="f203" fmla="*/ f145 1 f59"/>
                              <a:gd name="f204" fmla="*/ f146 1 f60"/>
                              <a:gd name="f205" fmla="*/ f147 1 f59"/>
                              <a:gd name="f206" fmla="*/ f148 1 f60"/>
                              <a:gd name="f207" fmla="*/ f149 1 f59"/>
                              <a:gd name="f208" fmla="*/ f150 1 f59"/>
                              <a:gd name="f209" fmla="*/ f151 1 f60"/>
                              <a:gd name="f210" fmla="*/ f152 1 f59"/>
                              <a:gd name="f211" fmla="*/ f153 1 f60"/>
                              <a:gd name="f212" fmla="*/ f154 1 f59"/>
                              <a:gd name="f213" fmla="*/ f155 1 f60"/>
                              <a:gd name="f214" fmla="*/ f156 1 f59"/>
                              <a:gd name="f215" fmla="*/ f157 1 f60"/>
                              <a:gd name="f216" fmla="*/ f158 1 f59"/>
                              <a:gd name="f217" fmla="*/ f159 1 f60"/>
                              <a:gd name="f218" fmla="*/ f160 1 f59"/>
                              <a:gd name="f219" fmla="*/ f161 1 f59"/>
                              <a:gd name="f220" fmla="*/ f162 1 f60"/>
                              <a:gd name="f221" fmla="*/ f163 1 f59"/>
                              <a:gd name="f222" fmla="*/ f164 1 f60"/>
                              <a:gd name="f223" fmla="*/ f165 1 f59"/>
                              <a:gd name="f224" fmla="*/ f166 1 f60"/>
                              <a:gd name="f225" fmla="*/ f167 1 f59"/>
                              <a:gd name="f226" fmla="*/ f168 f54 1"/>
                              <a:gd name="f227" fmla="*/ f169 f54 1"/>
                              <a:gd name="f228" fmla="*/ f171 f55 1"/>
                              <a:gd name="f229" fmla="*/ f170 f55 1"/>
                              <a:gd name="f230" fmla="*/ f173 f54 1"/>
                              <a:gd name="f231" fmla="*/ f174 f55 1"/>
                              <a:gd name="f232" fmla="*/ f175 f54 1"/>
                              <a:gd name="f233" fmla="*/ f176 f55 1"/>
                              <a:gd name="f234" fmla="*/ f177 f54 1"/>
                              <a:gd name="f235" fmla="*/ f178 f55 1"/>
                              <a:gd name="f236" fmla="*/ f179 f54 1"/>
                              <a:gd name="f237" fmla="*/ f180 f55 1"/>
                              <a:gd name="f238" fmla="*/ f181 f54 1"/>
                              <a:gd name="f239" fmla="*/ f182 f55 1"/>
                              <a:gd name="f240" fmla="*/ f183 f54 1"/>
                              <a:gd name="f241" fmla="*/ f184 f55 1"/>
                              <a:gd name="f242" fmla="*/ f185 f54 1"/>
                              <a:gd name="f243" fmla="*/ f186 f55 1"/>
                              <a:gd name="f244" fmla="*/ f187 f55 1"/>
                              <a:gd name="f245" fmla="*/ f188 f54 1"/>
                              <a:gd name="f246" fmla="*/ f189 f55 1"/>
                              <a:gd name="f247" fmla="*/ f190 f54 1"/>
                              <a:gd name="f248" fmla="*/ f191 f55 1"/>
                              <a:gd name="f249" fmla="*/ f192 f54 1"/>
                              <a:gd name="f250" fmla="*/ f193 f55 1"/>
                              <a:gd name="f251" fmla="*/ f194 f54 1"/>
                              <a:gd name="f252" fmla="*/ f195 f55 1"/>
                              <a:gd name="f253" fmla="*/ f196 f55 1"/>
                              <a:gd name="f254" fmla="*/ f197 f55 1"/>
                              <a:gd name="f255" fmla="*/ f198 f55 1"/>
                              <a:gd name="f256" fmla="*/ f199 f54 1"/>
                              <a:gd name="f257" fmla="*/ f200 f55 1"/>
                              <a:gd name="f258" fmla="*/ f201 f54 1"/>
                              <a:gd name="f259" fmla="*/ f202 f55 1"/>
                              <a:gd name="f260" fmla="*/ f203 f54 1"/>
                              <a:gd name="f261" fmla="*/ f204 f55 1"/>
                              <a:gd name="f262" fmla="*/ f205 f54 1"/>
                              <a:gd name="f263" fmla="*/ f206 f55 1"/>
                              <a:gd name="f264" fmla="*/ f207 f54 1"/>
                              <a:gd name="f265" fmla="*/ f208 f54 1"/>
                              <a:gd name="f266" fmla="*/ f209 f55 1"/>
                              <a:gd name="f267" fmla="*/ f210 f54 1"/>
                              <a:gd name="f268" fmla="*/ f211 f55 1"/>
                              <a:gd name="f269" fmla="*/ f212 f54 1"/>
                              <a:gd name="f270" fmla="*/ f213 f55 1"/>
                              <a:gd name="f271" fmla="*/ f214 f54 1"/>
                              <a:gd name="f272" fmla="*/ f215 f55 1"/>
                              <a:gd name="f273" fmla="*/ f216 f54 1"/>
                              <a:gd name="f274" fmla="*/ f217 f55 1"/>
                              <a:gd name="f275" fmla="*/ f218 f54 1"/>
                              <a:gd name="f276" fmla="*/ f219 f54 1"/>
                              <a:gd name="f277" fmla="*/ f220 f55 1"/>
                              <a:gd name="f278" fmla="*/ f221 f54 1"/>
                              <a:gd name="f279" fmla="*/ f222 f55 1"/>
                              <a:gd name="f280" fmla="*/ f223 f54 1"/>
                              <a:gd name="f281" fmla="*/ f224 f55 1"/>
                              <a:gd name="f282" fmla="*/ f225 f5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72">
                                <a:pos x="f230" y="f231"/>
                              </a:cxn>
                              <a:cxn ang="f172">
                                <a:pos x="f232" y="f233"/>
                              </a:cxn>
                              <a:cxn ang="f172">
                                <a:pos x="f234" y="f235"/>
                              </a:cxn>
                              <a:cxn ang="f172">
                                <a:pos x="f236" y="f237"/>
                              </a:cxn>
                              <a:cxn ang="f172">
                                <a:pos x="f238" y="f239"/>
                              </a:cxn>
                              <a:cxn ang="f172">
                                <a:pos x="f240" y="f241"/>
                              </a:cxn>
                              <a:cxn ang="f172">
                                <a:pos x="f242" y="f243"/>
                              </a:cxn>
                              <a:cxn ang="f172">
                                <a:pos x="f242" y="f244"/>
                              </a:cxn>
                              <a:cxn ang="f172">
                                <a:pos x="f245" y="f246"/>
                              </a:cxn>
                              <a:cxn ang="f172">
                                <a:pos x="f247" y="f248"/>
                              </a:cxn>
                              <a:cxn ang="f172">
                                <a:pos x="f249" y="f250"/>
                              </a:cxn>
                              <a:cxn ang="f172">
                                <a:pos x="f251" y="f252"/>
                              </a:cxn>
                              <a:cxn ang="f172">
                                <a:pos x="f251" y="f253"/>
                              </a:cxn>
                              <a:cxn ang="f172">
                                <a:pos x="f249" y="f254"/>
                              </a:cxn>
                              <a:cxn ang="f172">
                                <a:pos x="f247" y="f255"/>
                              </a:cxn>
                              <a:cxn ang="f172">
                                <a:pos x="f256" y="f257"/>
                              </a:cxn>
                              <a:cxn ang="f172">
                                <a:pos x="f258" y="f259"/>
                              </a:cxn>
                              <a:cxn ang="f172">
                                <a:pos x="f260" y="f261"/>
                              </a:cxn>
                              <a:cxn ang="f172">
                                <a:pos x="f238" y="f261"/>
                              </a:cxn>
                              <a:cxn ang="f172">
                                <a:pos x="f262" y="f261"/>
                              </a:cxn>
                              <a:cxn ang="f172">
                                <a:pos x="f236" y="f263"/>
                              </a:cxn>
                              <a:cxn ang="f172">
                                <a:pos x="f264" y="f231"/>
                              </a:cxn>
                              <a:cxn ang="f172">
                                <a:pos x="f265" y="f266"/>
                              </a:cxn>
                              <a:cxn ang="f172">
                                <a:pos x="f267" y="f268"/>
                              </a:cxn>
                              <a:cxn ang="f172">
                                <a:pos x="f269" y="f270"/>
                              </a:cxn>
                              <a:cxn ang="f172">
                                <a:pos x="f271" y="f272"/>
                              </a:cxn>
                              <a:cxn ang="f172">
                                <a:pos x="f273" y="f274"/>
                              </a:cxn>
                              <a:cxn ang="f172">
                                <a:pos x="f232" y="f274"/>
                              </a:cxn>
                              <a:cxn ang="f172">
                                <a:pos x="f275" y="f272"/>
                              </a:cxn>
                              <a:cxn ang="f172">
                                <a:pos x="f276" y="f277"/>
                              </a:cxn>
                              <a:cxn ang="f172">
                                <a:pos x="f278" y="f279"/>
                              </a:cxn>
                              <a:cxn ang="f172">
                                <a:pos x="f280" y="f281"/>
                              </a:cxn>
                              <a:cxn ang="f172">
                                <a:pos x="f282" y="f266"/>
                              </a:cxn>
                              <a:cxn ang="f172">
                                <a:pos x="f230" y="f231"/>
                              </a:cxn>
                            </a:cxnLst>
                            <a:rect l="f226" t="f229" r="f227" b="f228"/>
                            <a:pathLst>
                              <a:path w="254" h="811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7"/>
                                </a:lnTo>
                                <a:lnTo>
                                  <a:pt x="f24" y="f25"/>
                                </a:lnTo>
                                <a:lnTo>
                                  <a:pt x="f6" y="f26"/>
                                </a:lnTo>
                                <a:lnTo>
                                  <a:pt x="f6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3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4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10" y="f37"/>
                                </a:lnTo>
                                <a:lnTo>
                                  <a:pt x="f38" y="f8"/>
                                </a:lnTo>
                                <a:lnTo>
                                  <a:pt x="f39" y="f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35" y="f44"/>
                                </a:lnTo>
                                <a:lnTo>
                                  <a:pt x="f45" y="f5"/>
                                </a:lnTo>
                                <a:lnTo>
                                  <a:pt x="f9" y="f5"/>
                                </a:lnTo>
                                <a:lnTo>
                                  <a:pt x="f46" y="f44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9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68723413" name="Freeform 170"/>
                        <wps:cNvSpPr/>
                        <wps:spPr>
                          <a:xfrm>
                            <a:off x="455087" y="438865"/>
                            <a:ext cx="101662" cy="10846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173"/>
                              <a:gd name="f8" fmla="val 140"/>
                              <a:gd name="f9" fmla="val 19"/>
                              <a:gd name="f10" fmla="val 120"/>
                              <a:gd name="f11" fmla="val 34"/>
                              <a:gd name="f12" fmla="val 96"/>
                              <a:gd name="f13" fmla="val 53"/>
                              <a:gd name="f14" fmla="val 77"/>
                              <a:gd name="f15" fmla="val 67"/>
                              <a:gd name="f16" fmla="val 58"/>
                              <a:gd name="f17" fmla="val 82"/>
                              <a:gd name="f18" fmla="val 39"/>
                              <a:gd name="f19" fmla="val 24"/>
                              <a:gd name="f20" fmla="val 106"/>
                              <a:gd name="f21" fmla="val 10"/>
                              <a:gd name="f22" fmla="val 110"/>
                              <a:gd name="f23" fmla="val 5"/>
                              <a:gd name="f24" fmla="val 115"/>
                              <a:gd name="f25" fmla="val 125"/>
                              <a:gd name="f26" fmla="val 134"/>
                              <a:gd name="f27" fmla="val 139"/>
                              <a:gd name="f28" fmla="val 15"/>
                              <a:gd name="f29" fmla="val 44"/>
                              <a:gd name="f30" fmla="val 130"/>
                              <a:gd name="f31" fmla="val 63"/>
                              <a:gd name="f32" fmla="val 101"/>
                              <a:gd name="f33" fmla="val 144"/>
                              <a:gd name="f34" fmla="val 43"/>
                              <a:gd name="f35" fmla="val 159"/>
                              <a:gd name="f36" fmla="val 29"/>
                              <a:gd name="f37" fmla="+- 0 0 -90"/>
                              <a:gd name="f38" fmla="*/ f3 1 149"/>
                              <a:gd name="f39" fmla="*/ f4 1 173"/>
                              <a:gd name="f40" fmla="+- f7 0 f5"/>
                              <a:gd name="f41" fmla="+- f6 0 f5"/>
                              <a:gd name="f42" fmla="*/ f37 f0 1"/>
                              <a:gd name="f43" fmla="*/ f41 1 149"/>
                              <a:gd name="f44" fmla="*/ f40 1 173"/>
                              <a:gd name="f45" fmla="*/ 0 f41 1"/>
                              <a:gd name="f46" fmla="*/ 140 f40 1"/>
                              <a:gd name="f47" fmla="*/ 19 f41 1"/>
                              <a:gd name="f48" fmla="*/ 120 f40 1"/>
                              <a:gd name="f49" fmla="*/ 34 f41 1"/>
                              <a:gd name="f50" fmla="*/ 96 f40 1"/>
                              <a:gd name="f51" fmla="*/ 53 f41 1"/>
                              <a:gd name="f52" fmla="*/ 77 f40 1"/>
                              <a:gd name="f53" fmla="*/ 67 f41 1"/>
                              <a:gd name="f54" fmla="*/ 58 f40 1"/>
                              <a:gd name="f55" fmla="*/ 82 f41 1"/>
                              <a:gd name="f56" fmla="*/ 39 f40 1"/>
                              <a:gd name="f57" fmla="*/ 96 f41 1"/>
                              <a:gd name="f58" fmla="*/ 24 f40 1"/>
                              <a:gd name="f59" fmla="*/ 106 f41 1"/>
                              <a:gd name="f60" fmla="*/ 10 f40 1"/>
                              <a:gd name="f61" fmla="*/ 110 f41 1"/>
                              <a:gd name="f62" fmla="*/ 5 f40 1"/>
                              <a:gd name="f63" fmla="*/ 115 f41 1"/>
                              <a:gd name="f64" fmla="*/ 0 f40 1"/>
                              <a:gd name="f65" fmla="*/ 125 f41 1"/>
                              <a:gd name="f66" fmla="*/ 134 f41 1"/>
                              <a:gd name="f67" fmla="*/ 139 f41 1"/>
                              <a:gd name="f68" fmla="*/ 149 f41 1"/>
                              <a:gd name="f69" fmla="*/ 15 f40 1"/>
                              <a:gd name="f70" fmla="*/ 34 f40 1"/>
                              <a:gd name="f71" fmla="*/ 44 f40 1"/>
                              <a:gd name="f72" fmla="*/ 130 f41 1"/>
                              <a:gd name="f73" fmla="*/ 63 f40 1"/>
                              <a:gd name="f74" fmla="*/ 82 f40 1"/>
                              <a:gd name="f75" fmla="*/ 101 f40 1"/>
                              <a:gd name="f76" fmla="*/ 77 f41 1"/>
                              <a:gd name="f77" fmla="*/ 125 f40 1"/>
                              <a:gd name="f78" fmla="*/ 58 f41 1"/>
                              <a:gd name="f79" fmla="*/ 144 f40 1"/>
                              <a:gd name="f80" fmla="*/ 43 f41 1"/>
                              <a:gd name="f81" fmla="*/ 159 f40 1"/>
                              <a:gd name="f82" fmla="*/ 173 f40 1"/>
                              <a:gd name="f83" fmla="*/ 29 f41 1"/>
                              <a:gd name="f84" fmla="*/ f42 1 f2"/>
                              <a:gd name="f85" fmla="*/ f45 1 149"/>
                              <a:gd name="f86" fmla="*/ f46 1 173"/>
                              <a:gd name="f87" fmla="*/ f47 1 149"/>
                              <a:gd name="f88" fmla="*/ f48 1 173"/>
                              <a:gd name="f89" fmla="*/ f49 1 149"/>
                              <a:gd name="f90" fmla="*/ f50 1 173"/>
                              <a:gd name="f91" fmla="*/ f51 1 149"/>
                              <a:gd name="f92" fmla="*/ f52 1 173"/>
                              <a:gd name="f93" fmla="*/ f53 1 149"/>
                              <a:gd name="f94" fmla="*/ f54 1 173"/>
                              <a:gd name="f95" fmla="*/ f55 1 149"/>
                              <a:gd name="f96" fmla="*/ f56 1 173"/>
                              <a:gd name="f97" fmla="*/ f57 1 149"/>
                              <a:gd name="f98" fmla="*/ f58 1 173"/>
                              <a:gd name="f99" fmla="*/ f59 1 149"/>
                              <a:gd name="f100" fmla="*/ f60 1 173"/>
                              <a:gd name="f101" fmla="*/ f61 1 149"/>
                              <a:gd name="f102" fmla="*/ f62 1 173"/>
                              <a:gd name="f103" fmla="*/ f63 1 149"/>
                              <a:gd name="f104" fmla="*/ f64 1 173"/>
                              <a:gd name="f105" fmla="*/ f65 1 149"/>
                              <a:gd name="f106" fmla="*/ f66 1 149"/>
                              <a:gd name="f107" fmla="*/ f67 1 149"/>
                              <a:gd name="f108" fmla="*/ f68 1 149"/>
                              <a:gd name="f109" fmla="*/ f69 1 173"/>
                              <a:gd name="f110" fmla="*/ f70 1 173"/>
                              <a:gd name="f111" fmla="*/ f71 1 173"/>
                              <a:gd name="f112" fmla="*/ f72 1 149"/>
                              <a:gd name="f113" fmla="*/ f73 1 173"/>
                              <a:gd name="f114" fmla="*/ f74 1 173"/>
                              <a:gd name="f115" fmla="*/ f75 1 173"/>
                              <a:gd name="f116" fmla="*/ f76 1 149"/>
                              <a:gd name="f117" fmla="*/ f77 1 173"/>
                              <a:gd name="f118" fmla="*/ f78 1 149"/>
                              <a:gd name="f119" fmla="*/ f79 1 173"/>
                              <a:gd name="f120" fmla="*/ f80 1 149"/>
                              <a:gd name="f121" fmla="*/ f81 1 173"/>
                              <a:gd name="f122" fmla="*/ f82 1 173"/>
                              <a:gd name="f123" fmla="*/ f83 1 149"/>
                              <a:gd name="f124" fmla="*/ 0 1 f43"/>
                              <a:gd name="f125" fmla="*/ f6 1 f43"/>
                              <a:gd name="f126" fmla="*/ 0 1 f44"/>
                              <a:gd name="f127" fmla="*/ f7 1 f44"/>
                              <a:gd name="f128" fmla="+- f84 0 f1"/>
                              <a:gd name="f129" fmla="*/ f85 1 f43"/>
                              <a:gd name="f130" fmla="*/ f86 1 f44"/>
                              <a:gd name="f131" fmla="*/ f87 1 f43"/>
                              <a:gd name="f132" fmla="*/ f88 1 f44"/>
                              <a:gd name="f133" fmla="*/ f89 1 f43"/>
                              <a:gd name="f134" fmla="*/ f90 1 f44"/>
                              <a:gd name="f135" fmla="*/ f91 1 f43"/>
                              <a:gd name="f136" fmla="*/ f92 1 f44"/>
                              <a:gd name="f137" fmla="*/ f93 1 f43"/>
                              <a:gd name="f138" fmla="*/ f94 1 f44"/>
                              <a:gd name="f139" fmla="*/ f95 1 f43"/>
                              <a:gd name="f140" fmla="*/ f96 1 f44"/>
                              <a:gd name="f141" fmla="*/ f97 1 f43"/>
                              <a:gd name="f142" fmla="*/ f98 1 f44"/>
                              <a:gd name="f143" fmla="*/ f99 1 f43"/>
                              <a:gd name="f144" fmla="*/ f100 1 f44"/>
                              <a:gd name="f145" fmla="*/ f101 1 f43"/>
                              <a:gd name="f146" fmla="*/ f102 1 f44"/>
                              <a:gd name="f147" fmla="*/ f103 1 f43"/>
                              <a:gd name="f148" fmla="*/ f104 1 f44"/>
                              <a:gd name="f149" fmla="*/ f105 1 f43"/>
                              <a:gd name="f150" fmla="*/ f106 1 f43"/>
                              <a:gd name="f151" fmla="*/ f107 1 f43"/>
                              <a:gd name="f152" fmla="*/ f108 1 f43"/>
                              <a:gd name="f153" fmla="*/ f109 1 f44"/>
                              <a:gd name="f154" fmla="*/ f110 1 f44"/>
                              <a:gd name="f155" fmla="*/ f111 1 f44"/>
                              <a:gd name="f156" fmla="*/ f112 1 f43"/>
                              <a:gd name="f157" fmla="*/ f113 1 f44"/>
                              <a:gd name="f158" fmla="*/ f114 1 f44"/>
                              <a:gd name="f159" fmla="*/ f115 1 f44"/>
                              <a:gd name="f160" fmla="*/ f116 1 f43"/>
                              <a:gd name="f161" fmla="*/ f117 1 f44"/>
                              <a:gd name="f162" fmla="*/ f118 1 f43"/>
                              <a:gd name="f163" fmla="*/ f119 1 f44"/>
                              <a:gd name="f164" fmla="*/ f120 1 f43"/>
                              <a:gd name="f165" fmla="*/ f121 1 f44"/>
                              <a:gd name="f166" fmla="*/ f122 1 f44"/>
                              <a:gd name="f167" fmla="*/ f123 1 f43"/>
                              <a:gd name="f168" fmla="*/ f124 f38 1"/>
                              <a:gd name="f169" fmla="*/ f125 f38 1"/>
                              <a:gd name="f170" fmla="*/ f127 f39 1"/>
                              <a:gd name="f171" fmla="*/ f126 f39 1"/>
                              <a:gd name="f172" fmla="*/ f129 f38 1"/>
                              <a:gd name="f173" fmla="*/ f130 f39 1"/>
                              <a:gd name="f174" fmla="*/ f131 f38 1"/>
                              <a:gd name="f175" fmla="*/ f132 f39 1"/>
                              <a:gd name="f176" fmla="*/ f133 f38 1"/>
                              <a:gd name="f177" fmla="*/ f134 f39 1"/>
                              <a:gd name="f178" fmla="*/ f135 f38 1"/>
                              <a:gd name="f179" fmla="*/ f136 f39 1"/>
                              <a:gd name="f180" fmla="*/ f137 f38 1"/>
                              <a:gd name="f181" fmla="*/ f138 f39 1"/>
                              <a:gd name="f182" fmla="*/ f139 f38 1"/>
                              <a:gd name="f183" fmla="*/ f140 f39 1"/>
                              <a:gd name="f184" fmla="*/ f141 f38 1"/>
                              <a:gd name="f185" fmla="*/ f142 f39 1"/>
                              <a:gd name="f186" fmla="*/ f143 f38 1"/>
                              <a:gd name="f187" fmla="*/ f144 f39 1"/>
                              <a:gd name="f188" fmla="*/ f145 f38 1"/>
                              <a:gd name="f189" fmla="*/ f146 f39 1"/>
                              <a:gd name="f190" fmla="*/ f147 f38 1"/>
                              <a:gd name="f191" fmla="*/ f148 f39 1"/>
                              <a:gd name="f192" fmla="*/ f149 f38 1"/>
                              <a:gd name="f193" fmla="*/ f150 f38 1"/>
                              <a:gd name="f194" fmla="*/ f151 f38 1"/>
                              <a:gd name="f195" fmla="*/ f152 f38 1"/>
                              <a:gd name="f196" fmla="*/ f153 f39 1"/>
                              <a:gd name="f197" fmla="*/ f154 f39 1"/>
                              <a:gd name="f198" fmla="*/ f155 f39 1"/>
                              <a:gd name="f199" fmla="*/ f156 f38 1"/>
                              <a:gd name="f200" fmla="*/ f157 f39 1"/>
                              <a:gd name="f201" fmla="*/ f158 f39 1"/>
                              <a:gd name="f202" fmla="*/ f159 f39 1"/>
                              <a:gd name="f203" fmla="*/ f160 f38 1"/>
                              <a:gd name="f204" fmla="*/ f161 f39 1"/>
                              <a:gd name="f205" fmla="*/ f162 f38 1"/>
                              <a:gd name="f206" fmla="*/ f163 f39 1"/>
                              <a:gd name="f207" fmla="*/ f164 f38 1"/>
                              <a:gd name="f208" fmla="*/ f165 f39 1"/>
                              <a:gd name="f209" fmla="*/ f166 f39 1"/>
                              <a:gd name="f210" fmla="*/ f167 f3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8">
                                <a:pos x="f172" y="f173"/>
                              </a:cxn>
                              <a:cxn ang="f128">
                                <a:pos x="f174" y="f175"/>
                              </a:cxn>
                              <a:cxn ang="f128">
                                <a:pos x="f176" y="f177"/>
                              </a:cxn>
                              <a:cxn ang="f128">
                                <a:pos x="f178" y="f179"/>
                              </a:cxn>
                              <a:cxn ang="f128">
                                <a:pos x="f180" y="f181"/>
                              </a:cxn>
                              <a:cxn ang="f128">
                                <a:pos x="f182" y="f183"/>
                              </a:cxn>
                              <a:cxn ang="f128">
                                <a:pos x="f184" y="f185"/>
                              </a:cxn>
                              <a:cxn ang="f128">
                                <a:pos x="f186" y="f187"/>
                              </a:cxn>
                              <a:cxn ang="f128">
                                <a:pos x="f188" y="f189"/>
                              </a:cxn>
                              <a:cxn ang="f128">
                                <a:pos x="f190" y="f191"/>
                              </a:cxn>
                              <a:cxn ang="f128">
                                <a:pos x="f192" y="f191"/>
                              </a:cxn>
                              <a:cxn ang="f128">
                                <a:pos x="f193" y="f191"/>
                              </a:cxn>
                              <a:cxn ang="f128">
                                <a:pos x="f194" y="f189"/>
                              </a:cxn>
                              <a:cxn ang="f128">
                                <a:pos x="f195" y="f196"/>
                              </a:cxn>
                              <a:cxn ang="f128">
                                <a:pos x="f195" y="f185"/>
                              </a:cxn>
                              <a:cxn ang="f128">
                                <a:pos x="f195" y="f197"/>
                              </a:cxn>
                              <a:cxn ang="f128">
                                <a:pos x="f194" y="f198"/>
                              </a:cxn>
                              <a:cxn ang="f128">
                                <a:pos x="f199" y="f200"/>
                              </a:cxn>
                              <a:cxn ang="f128">
                                <a:pos x="f188" y="f201"/>
                              </a:cxn>
                              <a:cxn ang="f128">
                                <a:pos x="f184" y="f202"/>
                              </a:cxn>
                              <a:cxn ang="f128">
                                <a:pos x="f203" y="f204"/>
                              </a:cxn>
                              <a:cxn ang="f128">
                                <a:pos x="f205" y="f206"/>
                              </a:cxn>
                              <a:cxn ang="f128">
                                <a:pos x="f207" y="f208"/>
                              </a:cxn>
                              <a:cxn ang="f128">
                                <a:pos x="f176" y="f209"/>
                              </a:cxn>
                              <a:cxn ang="f128">
                                <a:pos x="f210" y="f209"/>
                              </a:cxn>
                              <a:cxn ang="f128">
                                <a:pos x="f172" y="f173"/>
                              </a:cxn>
                            </a:cxnLst>
                            <a:rect l="f168" t="f171" r="f169" b="f170"/>
                            <a:pathLst>
                              <a:path w="149" h="173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2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5"/>
                                </a:lnTo>
                                <a:lnTo>
                                  <a:pt x="f25" y="f5"/>
                                </a:lnTo>
                                <a:lnTo>
                                  <a:pt x="f26" y="f5"/>
                                </a:lnTo>
                                <a:lnTo>
                                  <a:pt x="f27" y="f23"/>
                                </a:lnTo>
                                <a:lnTo>
                                  <a:pt x="f6" y="f28"/>
                                </a:lnTo>
                                <a:lnTo>
                                  <a:pt x="f6" y="f19"/>
                                </a:lnTo>
                                <a:lnTo>
                                  <a:pt x="f6" y="f11"/>
                                </a:lnTo>
                                <a:lnTo>
                                  <a:pt x="f27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2" y="f17"/>
                                </a:lnTo>
                                <a:lnTo>
                                  <a:pt x="f12" y="f32"/>
                                </a:lnTo>
                                <a:lnTo>
                                  <a:pt x="f14" y="f25"/>
                                </a:lnTo>
                                <a:lnTo>
                                  <a:pt x="f16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1" y="f7"/>
                                </a:lnTo>
                                <a:lnTo>
                                  <a:pt x="f36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15609559" name="Freeform 171"/>
                        <wps:cNvSpPr/>
                        <wps:spPr>
                          <a:xfrm>
                            <a:off x="431889" y="0"/>
                            <a:ext cx="556750" cy="53541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816"/>
                              <a:gd name="f8" fmla="val 854"/>
                              <a:gd name="f9" fmla="val 375"/>
                              <a:gd name="f10" fmla="val 110"/>
                              <a:gd name="f11" fmla="val 394"/>
                              <a:gd name="f12" fmla="val 100"/>
                              <a:gd name="f13" fmla="val 408"/>
                              <a:gd name="f14" fmla="val 96"/>
                              <a:gd name="f15" fmla="val 428"/>
                              <a:gd name="f16" fmla="val 442"/>
                              <a:gd name="f17" fmla="val 452"/>
                              <a:gd name="f18" fmla="val 105"/>
                              <a:gd name="f19" fmla="val 466"/>
                              <a:gd name="f20" fmla="val 480"/>
                              <a:gd name="f21" fmla="val 115"/>
                              <a:gd name="f22" fmla="val 495"/>
                              <a:gd name="f23" fmla="val 124"/>
                              <a:gd name="f24" fmla="val 490"/>
                              <a:gd name="f25" fmla="val 148"/>
                              <a:gd name="f26" fmla="val 476"/>
                              <a:gd name="f27" fmla="val 177"/>
                              <a:gd name="f28" fmla="val 461"/>
                              <a:gd name="f29" fmla="val 201"/>
                              <a:gd name="f30" fmla="val 230"/>
                              <a:gd name="f31" fmla="val 418"/>
                              <a:gd name="f32" fmla="val 254"/>
                              <a:gd name="f33" fmla="val 389"/>
                              <a:gd name="f34" fmla="val 273"/>
                              <a:gd name="f35" fmla="val 356"/>
                              <a:gd name="f36" fmla="val 283"/>
                              <a:gd name="f37" fmla="val 327"/>
                              <a:gd name="f38" fmla="val 292"/>
                              <a:gd name="f39" fmla="val 298"/>
                              <a:gd name="f40" fmla="val 307"/>
                              <a:gd name="f41" fmla="val 274"/>
                              <a:gd name="f42" fmla="val 321"/>
                              <a:gd name="f43" fmla="val 245"/>
                              <a:gd name="f44" fmla="val 340"/>
                              <a:gd name="f45" fmla="val 226"/>
                              <a:gd name="f46" fmla="val 369"/>
                              <a:gd name="f47" fmla="val 202"/>
                              <a:gd name="f48" fmla="val 398"/>
                              <a:gd name="f49" fmla="val 183"/>
                              <a:gd name="f50" fmla="val 432"/>
                              <a:gd name="f51" fmla="val 168"/>
                              <a:gd name="f52" fmla="val 465"/>
                              <a:gd name="f53" fmla="val 154"/>
                              <a:gd name="f54" fmla="val 499"/>
                              <a:gd name="f55" fmla="val 144"/>
                              <a:gd name="f56" fmla="val 532"/>
                              <a:gd name="f57" fmla="val 135"/>
                              <a:gd name="f58" fmla="val 571"/>
                              <a:gd name="f59" fmla="val 609"/>
                              <a:gd name="f60" fmla="val 130"/>
                              <a:gd name="f61" fmla="val 648"/>
                              <a:gd name="f62" fmla="val 681"/>
                              <a:gd name="f63" fmla="val 715"/>
                              <a:gd name="f64" fmla="val 140"/>
                              <a:gd name="f65" fmla="val 748"/>
                              <a:gd name="f66" fmla="val 768"/>
                              <a:gd name="f67" fmla="val 782"/>
                              <a:gd name="f68" fmla="val 164"/>
                              <a:gd name="f69" fmla="val 796"/>
                              <a:gd name="f70" fmla="val 173"/>
                              <a:gd name="f71" fmla="val 806"/>
                              <a:gd name="f72" fmla="val 192"/>
                              <a:gd name="f73" fmla="val 820"/>
                              <a:gd name="f74" fmla="val 197"/>
                              <a:gd name="f75" fmla="val 825"/>
                              <a:gd name="f76" fmla="val 216"/>
                              <a:gd name="f77" fmla="val 231"/>
                              <a:gd name="f78" fmla="val 264"/>
                              <a:gd name="f79" fmla="val 811"/>
                              <a:gd name="f80" fmla="val 279"/>
                              <a:gd name="f81" fmla="val 293"/>
                              <a:gd name="f82" fmla="val 777"/>
                              <a:gd name="f83" fmla="val 308"/>
                              <a:gd name="f84" fmla="val 753"/>
                              <a:gd name="f85" fmla="val 312"/>
                              <a:gd name="f86" fmla="val 317"/>
                              <a:gd name="f87" fmla="val 676"/>
                              <a:gd name="f88" fmla="val 638"/>
                              <a:gd name="f89" fmla="val 341"/>
                              <a:gd name="f90" fmla="val 604"/>
                              <a:gd name="f91" fmla="val 542"/>
                              <a:gd name="f92" fmla="val 518"/>
                              <a:gd name="f93" fmla="val 484"/>
                              <a:gd name="f94" fmla="val 470"/>
                              <a:gd name="f95" fmla="val 460"/>
                              <a:gd name="f96" fmla="val 514"/>
                              <a:gd name="f97" fmla="val 538"/>
                              <a:gd name="f98" fmla="val 567"/>
                              <a:gd name="f99" fmla="val 586"/>
                              <a:gd name="f100" fmla="val 610"/>
                              <a:gd name="f101" fmla="val 504"/>
                              <a:gd name="f102" fmla="val 629"/>
                              <a:gd name="f103" fmla="val 644"/>
                              <a:gd name="f104" fmla="val 556"/>
                              <a:gd name="f105" fmla="val 580"/>
                              <a:gd name="f106" fmla="val 624"/>
                              <a:gd name="f107" fmla="val 668"/>
                              <a:gd name="f108" fmla="val 628"/>
                              <a:gd name="f109" fmla="val 692"/>
                              <a:gd name="f110" fmla="val 720"/>
                              <a:gd name="f111" fmla="val 744"/>
                              <a:gd name="f112" fmla="val 590"/>
                              <a:gd name="f113" fmla="val 788"/>
                              <a:gd name="f114" fmla="val 561"/>
                              <a:gd name="f115" fmla="val 792"/>
                              <a:gd name="f116" fmla="val 528"/>
                              <a:gd name="f117" fmla="val 797"/>
                              <a:gd name="f118" fmla="val 783"/>
                              <a:gd name="f119" fmla="val 441"/>
                              <a:gd name="f120" fmla="val 427"/>
                              <a:gd name="f121" fmla="val 754"/>
                              <a:gd name="f122" fmla="val 417"/>
                              <a:gd name="f123" fmla="val 740"/>
                              <a:gd name="f124" fmla="val 725"/>
                              <a:gd name="f125" fmla="val 711"/>
                              <a:gd name="f126" fmla="val 696"/>
                              <a:gd name="f127" fmla="val 422"/>
                              <a:gd name="f128" fmla="val 677"/>
                              <a:gd name="f129" fmla="val 436"/>
                              <a:gd name="f130" fmla="val 672"/>
                              <a:gd name="f131" fmla="val 682"/>
                              <a:gd name="f132" fmla="val 513"/>
                              <a:gd name="f133" fmla="val 701"/>
                              <a:gd name="f134" fmla="val 475"/>
                              <a:gd name="f135" fmla="val 489"/>
                              <a:gd name="f136" fmla="val 716"/>
                              <a:gd name="f137" fmla="val 537"/>
                              <a:gd name="f138" fmla="val 706"/>
                              <a:gd name="f139" fmla="val 547"/>
                              <a:gd name="f140" fmla="val 687"/>
                              <a:gd name="f141" fmla="val 552"/>
                              <a:gd name="f142" fmla="val 663"/>
                              <a:gd name="f143" fmla="val 658"/>
                              <a:gd name="f144" fmla="val 523"/>
                              <a:gd name="f145" fmla="val 446"/>
                              <a:gd name="f146" fmla="val 393"/>
                              <a:gd name="f147" fmla="val 384"/>
                              <a:gd name="f148" fmla="val 735"/>
                              <a:gd name="f149" fmla="val 379"/>
                              <a:gd name="f150" fmla="val 773"/>
                              <a:gd name="f151" fmla="val 388"/>
                              <a:gd name="f152" fmla="val 403"/>
                              <a:gd name="f153" fmla="val 802"/>
                              <a:gd name="f154" fmla="val 812"/>
                              <a:gd name="f155" fmla="val 585"/>
                              <a:gd name="f156" fmla="val 614"/>
                              <a:gd name="f157" fmla="val 759"/>
                              <a:gd name="f158" fmla="val 633"/>
                              <a:gd name="f159" fmla="val 652"/>
                              <a:gd name="f160" fmla="val 634"/>
                              <a:gd name="f161" fmla="val 620"/>
                              <a:gd name="f162" fmla="val 600"/>
                              <a:gd name="f163" fmla="val 691"/>
                              <a:gd name="f164" fmla="val 576"/>
                              <a:gd name="f165" fmla="val 710"/>
                              <a:gd name="f166" fmla="val 724"/>
                              <a:gd name="f167" fmla="val 729"/>
                              <a:gd name="f168" fmla="val 734"/>
                              <a:gd name="f169" fmla="val 485"/>
                              <a:gd name="f170" fmla="val 471"/>
                              <a:gd name="f171" fmla="val 705"/>
                              <a:gd name="f172" fmla="val 500"/>
                              <a:gd name="f173" fmla="val 509"/>
                              <a:gd name="f174" fmla="val 519"/>
                              <a:gd name="f175" fmla="val 619"/>
                              <a:gd name="f176" fmla="val 543"/>
                              <a:gd name="f177" fmla="val 533"/>
                              <a:gd name="f178" fmla="val 643"/>
                              <a:gd name="f179" fmla="val 662"/>
                              <a:gd name="f180" fmla="val 700"/>
                              <a:gd name="f181" fmla="val 524"/>
                              <a:gd name="f182" fmla="val 562"/>
                              <a:gd name="f183" fmla="val 581"/>
                              <a:gd name="f184" fmla="val 596"/>
                              <a:gd name="f185" fmla="val 615"/>
                              <a:gd name="f186" fmla="val 566"/>
                              <a:gd name="f187" fmla="val 548"/>
                              <a:gd name="f188" fmla="val 557"/>
                              <a:gd name="f189" fmla="val 413"/>
                              <a:gd name="f190" fmla="val 399"/>
                              <a:gd name="f191" fmla="val 380"/>
                              <a:gd name="f192" fmla="val 657"/>
                              <a:gd name="f193" fmla="val 332"/>
                              <a:gd name="f194" fmla="val 322"/>
                              <a:gd name="f195" fmla="val 288"/>
                              <a:gd name="f196" fmla="val 255"/>
                              <a:gd name="f197" fmla="val 844"/>
                              <a:gd name="f198" fmla="val 207"/>
                              <a:gd name="f199" fmla="val 830"/>
                              <a:gd name="f200" fmla="val 116"/>
                              <a:gd name="f201" fmla="val 801"/>
                              <a:gd name="f202" fmla="val 82"/>
                              <a:gd name="f203" fmla="val 72"/>
                              <a:gd name="f204" fmla="val 68"/>
                              <a:gd name="f205" fmla="val 77"/>
                              <a:gd name="f206" fmla="val 87"/>
                              <a:gd name="f207" fmla="val 111"/>
                              <a:gd name="f208" fmla="val 125"/>
                              <a:gd name="f209" fmla="val 350"/>
                              <a:gd name="f210" fmla="val 326"/>
                              <a:gd name="f211" fmla="val 149"/>
                              <a:gd name="f212" fmla="val 297"/>
                              <a:gd name="f213" fmla="val 278"/>
                              <a:gd name="f214" fmla="val 178"/>
                              <a:gd name="f215" fmla="val 259"/>
                              <a:gd name="f216" fmla="val 240"/>
                              <a:gd name="f217" fmla="val 188"/>
                              <a:gd name="f218" fmla="val 220"/>
                              <a:gd name="f219" fmla="val 182"/>
                              <a:gd name="f220" fmla="val 172"/>
                              <a:gd name="f221" fmla="val 158"/>
                              <a:gd name="f222" fmla="val 244"/>
                              <a:gd name="f223" fmla="val 120"/>
                              <a:gd name="f224" fmla="val 101"/>
                              <a:gd name="f225" fmla="val 63"/>
                              <a:gd name="f226" fmla="val 53"/>
                              <a:gd name="f227" fmla="val 29"/>
                              <a:gd name="f228" fmla="val 10"/>
                              <a:gd name="f229" fmla="val 5"/>
                              <a:gd name="f230" fmla="val 331"/>
                              <a:gd name="f231" fmla="val 24"/>
                              <a:gd name="f232" fmla="val 44"/>
                              <a:gd name="f233" fmla="val 58"/>
                              <a:gd name="f234" fmla="val 249"/>
                              <a:gd name="f235" fmla="val 48"/>
                              <a:gd name="f236" fmla="val 235"/>
                              <a:gd name="f237" fmla="val 39"/>
                              <a:gd name="f238" fmla="val 225"/>
                              <a:gd name="f239" fmla="val 20"/>
                              <a:gd name="f240" fmla="val 163"/>
                              <a:gd name="f241" fmla="val 15"/>
                              <a:gd name="f242" fmla="val 86"/>
                              <a:gd name="f243" fmla="val 76"/>
                              <a:gd name="f244" fmla="val 134"/>
                              <a:gd name="f245" fmla="val 62"/>
                              <a:gd name="f246" fmla="val 57"/>
                              <a:gd name="f247" fmla="val 52"/>
                              <a:gd name="f248" fmla="val 212"/>
                              <a:gd name="f249" fmla="val 67"/>
                              <a:gd name="f250" fmla="val 221"/>
                              <a:gd name="f251" fmla="val 91"/>
                              <a:gd name="f252" fmla="val 250"/>
                              <a:gd name="f253" fmla="val 260"/>
                              <a:gd name="f254" fmla="val 269"/>
                              <a:gd name="f255" fmla="val 43"/>
                              <a:gd name="f256" fmla="val 303"/>
                              <a:gd name="f257" fmla="val 336"/>
                              <a:gd name="f258" fmla="val 38"/>
                              <a:gd name="f259" fmla="val 346"/>
                              <a:gd name="f260" fmla="val 33"/>
                              <a:gd name="f261" fmla="val 28"/>
                              <a:gd name="f262" fmla="val 365"/>
                              <a:gd name="f263" fmla="val 14"/>
                              <a:gd name="f264" fmla="val 370"/>
                              <a:gd name="f265" fmla="val 351"/>
                              <a:gd name="f266" fmla="val 187"/>
                              <a:gd name="f267" fmla="val 211"/>
                              <a:gd name="f268" fmla="val 206"/>
                              <a:gd name="f269" fmla="+- 0 0 -90"/>
                              <a:gd name="f270" fmla="*/ f4 1 816"/>
                              <a:gd name="f271" fmla="*/ f5 1 854"/>
                              <a:gd name="f272" fmla="+- f8 0 f6"/>
                              <a:gd name="f273" fmla="+- f7 0 f6"/>
                              <a:gd name="f274" fmla="*/ f269 f0 1"/>
                              <a:gd name="f275" fmla="*/ f273 1 816"/>
                              <a:gd name="f276" fmla="*/ f272 1 854"/>
                              <a:gd name="f277" fmla="*/ 452 f273 1"/>
                              <a:gd name="f278" fmla="*/ 105 f272 1"/>
                              <a:gd name="f279" fmla="*/ 476 f273 1"/>
                              <a:gd name="f280" fmla="*/ 177 f272 1"/>
                              <a:gd name="f281" fmla="*/ 327 f273 1"/>
                              <a:gd name="f282" fmla="*/ 292 f272 1"/>
                              <a:gd name="f283" fmla="*/ 183 f273 1"/>
                              <a:gd name="f284" fmla="*/ 432 f272 1"/>
                              <a:gd name="f285" fmla="*/ 130 f273 1"/>
                              <a:gd name="f286" fmla="*/ 648 f272 1"/>
                              <a:gd name="f287" fmla="*/ 164 f273 1"/>
                              <a:gd name="f288" fmla="*/ 796 f272 1"/>
                              <a:gd name="f289" fmla="*/ 216 f273 1"/>
                              <a:gd name="f290" fmla="*/ 825 f272 1"/>
                              <a:gd name="f291" fmla="*/ 308 f273 1"/>
                              <a:gd name="f292" fmla="*/ 753 f272 1"/>
                              <a:gd name="f293" fmla="*/ 375 f273 1"/>
                              <a:gd name="f294" fmla="*/ 542 f272 1"/>
                              <a:gd name="f295" fmla="*/ 514 f273 1"/>
                              <a:gd name="f296" fmla="*/ 460 f272 1"/>
                              <a:gd name="f297" fmla="*/ 644 f273 1"/>
                              <a:gd name="f298" fmla="*/ 556 f272 1"/>
                              <a:gd name="f299" fmla="*/ 720 f273 1"/>
                              <a:gd name="f300" fmla="*/ 624 f272 1"/>
                              <a:gd name="f301" fmla="*/ 792 f273 1"/>
                              <a:gd name="f302" fmla="*/ 711 f273 1"/>
                              <a:gd name="f303" fmla="*/ 417 f272 1"/>
                              <a:gd name="f304" fmla="*/ 682 f273 1"/>
                              <a:gd name="f305" fmla="*/ 513 f272 1"/>
                              <a:gd name="f306" fmla="*/ 489 f272 1"/>
                              <a:gd name="f307" fmla="*/ 696 f273 1"/>
                              <a:gd name="f308" fmla="*/ 547 f272 1"/>
                              <a:gd name="f309" fmla="*/ 648 f273 1"/>
                              <a:gd name="f310" fmla="*/ 504 f272 1"/>
                              <a:gd name="f311" fmla="*/ 692 f273 1"/>
                              <a:gd name="f312" fmla="*/ 393 f272 1"/>
                              <a:gd name="f313" fmla="*/ 802 f273 1"/>
                              <a:gd name="f314" fmla="*/ 422 f272 1"/>
                              <a:gd name="f315" fmla="*/ 783 f273 1"/>
                              <a:gd name="f316" fmla="*/ 614 f272 1"/>
                              <a:gd name="f317" fmla="*/ 600 f273 1"/>
                              <a:gd name="f318" fmla="*/ 691 f272 1"/>
                              <a:gd name="f319" fmla="*/ 471 f273 1"/>
                              <a:gd name="f320" fmla="*/ 705 f272 1"/>
                              <a:gd name="f321" fmla="*/ 500 f273 1"/>
                              <a:gd name="f322" fmla="*/ 604 f272 1"/>
                              <a:gd name="f323" fmla="*/ 543 f273 1"/>
                              <a:gd name="f324" fmla="*/ 633 f272 1"/>
                              <a:gd name="f325" fmla="*/ 509 f273 1"/>
                              <a:gd name="f326" fmla="*/ 628 f272 1"/>
                              <a:gd name="f327" fmla="*/ 485 f273 1"/>
                              <a:gd name="f328" fmla="*/ 581 f273 1"/>
                              <a:gd name="f329" fmla="*/ 681 f272 1"/>
                              <a:gd name="f330" fmla="*/ 620 f273 1"/>
                              <a:gd name="f331" fmla="*/ 566 f272 1"/>
                              <a:gd name="f332" fmla="*/ 557 f273 1"/>
                              <a:gd name="f333" fmla="*/ 532 f272 1"/>
                              <a:gd name="f334" fmla="*/ 524 f273 1"/>
                              <a:gd name="f335" fmla="*/ 523 f272 1"/>
                              <a:gd name="f336" fmla="*/ 413 f273 1"/>
                              <a:gd name="f337" fmla="*/ 322 f273 1"/>
                              <a:gd name="f338" fmla="*/ 140 f273 1"/>
                              <a:gd name="f339" fmla="*/ 830 f272 1"/>
                              <a:gd name="f340" fmla="*/ 68 f273 1"/>
                              <a:gd name="f341" fmla="*/ 528 f272 1"/>
                              <a:gd name="f342" fmla="*/ 125 f273 1"/>
                              <a:gd name="f343" fmla="*/ 350 f272 1"/>
                              <a:gd name="f344" fmla="*/ 240 f272 1"/>
                              <a:gd name="f345" fmla="*/ 178 f273 1"/>
                              <a:gd name="f346" fmla="*/ 201 f272 1"/>
                              <a:gd name="f347" fmla="*/ 0 f273 1"/>
                              <a:gd name="f348" fmla="*/ 369 f272 1"/>
                              <a:gd name="f349" fmla="*/ 273 f272 1"/>
                              <a:gd name="f350" fmla="*/ 29 f273 1"/>
                              <a:gd name="f351" fmla="*/ 220 f272 1"/>
                              <a:gd name="f352" fmla="*/ 15 f273 1"/>
                              <a:gd name="f353" fmla="*/ 120 f272 1"/>
                              <a:gd name="f354" fmla="*/ 101 f273 1"/>
                              <a:gd name="f355" fmla="*/ 86 f272 1"/>
                              <a:gd name="f356" fmla="*/ 100 f272 1"/>
                              <a:gd name="f357" fmla="*/ 52 f272 1"/>
                              <a:gd name="f358" fmla="*/ 240 f273 1"/>
                              <a:gd name="f359" fmla="*/ 264 f273 1"/>
                              <a:gd name="f360" fmla="*/ 57 f272 1"/>
                              <a:gd name="f361" fmla="*/ 317 f273 1"/>
                              <a:gd name="f362" fmla="*/ 43 f272 1"/>
                              <a:gd name="f363" fmla="*/ 370 f273 1"/>
                              <a:gd name="f364" fmla="*/ 0 f272 1"/>
                              <a:gd name="f365" fmla="*/ 336 f273 1"/>
                              <a:gd name="f366" fmla="*/ 124 f272 1"/>
                              <a:gd name="f367" fmla="*/ 274 f273 1"/>
                              <a:gd name="f368" fmla="*/ 211 f272 1"/>
                              <a:gd name="f369" fmla="*/ 192 f272 1"/>
                              <a:gd name="f370" fmla="*/ 110 f272 1"/>
                              <a:gd name="f371" fmla="*/ f274 1 f3"/>
                              <a:gd name="f372" fmla="*/ f277 1 816"/>
                              <a:gd name="f373" fmla="*/ f278 1 854"/>
                              <a:gd name="f374" fmla="*/ f279 1 816"/>
                              <a:gd name="f375" fmla="*/ f280 1 854"/>
                              <a:gd name="f376" fmla="*/ f281 1 816"/>
                              <a:gd name="f377" fmla="*/ f282 1 854"/>
                              <a:gd name="f378" fmla="*/ f283 1 816"/>
                              <a:gd name="f379" fmla="*/ f284 1 854"/>
                              <a:gd name="f380" fmla="*/ f285 1 816"/>
                              <a:gd name="f381" fmla="*/ f286 1 854"/>
                              <a:gd name="f382" fmla="*/ f287 1 816"/>
                              <a:gd name="f383" fmla="*/ f288 1 854"/>
                              <a:gd name="f384" fmla="*/ f289 1 816"/>
                              <a:gd name="f385" fmla="*/ f290 1 854"/>
                              <a:gd name="f386" fmla="*/ f291 1 816"/>
                              <a:gd name="f387" fmla="*/ f292 1 854"/>
                              <a:gd name="f388" fmla="*/ f293 1 816"/>
                              <a:gd name="f389" fmla="*/ f294 1 854"/>
                              <a:gd name="f390" fmla="*/ f295 1 816"/>
                              <a:gd name="f391" fmla="*/ f296 1 854"/>
                              <a:gd name="f392" fmla="*/ f297 1 816"/>
                              <a:gd name="f393" fmla="*/ f298 1 854"/>
                              <a:gd name="f394" fmla="*/ f299 1 816"/>
                              <a:gd name="f395" fmla="*/ f300 1 854"/>
                              <a:gd name="f396" fmla="*/ f301 1 816"/>
                              <a:gd name="f397" fmla="*/ f302 1 816"/>
                              <a:gd name="f398" fmla="*/ f303 1 854"/>
                              <a:gd name="f399" fmla="*/ f304 1 816"/>
                              <a:gd name="f400" fmla="*/ f305 1 854"/>
                              <a:gd name="f401" fmla="*/ f306 1 854"/>
                              <a:gd name="f402" fmla="*/ f307 1 816"/>
                              <a:gd name="f403" fmla="*/ f308 1 854"/>
                              <a:gd name="f404" fmla="*/ f309 1 816"/>
                              <a:gd name="f405" fmla="*/ f310 1 854"/>
                              <a:gd name="f406" fmla="*/ f311 1 816"/>
                              <a:gd name="f407" fmla="*/ f312 1 854"/>
                              <a:gd name="f408" fmla="*/ f313 1 816"/>
                              <a:gd name="f409" fmla="*/ f314 1 854"/>
                              <a:gd name="f410" fmla="*/ f315 1 816"/>
                              <a:gd name="f411" fmla="*/ f316 1 854"/>
                              <a:gd name="f412" fmla="*/ f317 1 816"/>
                              <a:gd name="f413" fmla="*/ f318 1 854"/>
                              <a:gd name="f414" fmla="*/ f319 1 816"/>
                              <a:gd name="f415" fmla="*/ f320 1 854"/>
                              <a:gd name="f416" fmla="*/ f321 1 816"/>
                              <a:gd name="f417" fmla="*/ f322 1 854"/>
                              <a:gd name="f418" fmla="*/ f323 1 816"/>
                              <a:gd name="f419" fmla="*/ f324 1 854"/>
                              <a:gd name="f420" fmla="*/ f325 1 816"/>
                              <a:gd name="f421" fmla="*/ f326 1 854"/>
                              <a:gd name="f422" fmla="*/ f327 1 816"/>
                              <a:gd name="f423" fmla="*/ f328 1 816"/>
                              <a:gd name="f424" fmla="*/ f329 1 854"/>
                              <a:gd name="f425" fmla="*/ f330 1 816"/>
                              <a:gd name="f426" fmla="*/ f331 1 854"/>
                              <a:gd name="f427" fmla="*/ f332 1 816"/>
                              <a:gd name="f428" fmla="*/ f333 1 854"/>
                              <a:gd name="f429" fmla="*/ f334 1 816"/>
                              <a:gd name="f430" fmla="*/ f335 1 854"/>
                              <a:gd name="f431" fmla="*/ f336 1 816"/>
                              <a:gd name="f432" fmla="*/ f337 1 816"/>
                              <a:gd name="f433" fmla="*/ f338 1 816"/>
                              <a:gd name="f434" fmla="*/ f339 1 854"/>
                              <a:gd name="f435" fmla="*/ f340 1 816"/>
                              <a:gd name="f436" fmla="*/ f341 1 854"/>
                              <a:gd name="f437" fmla="*/ f342 1 816"/>
                              <a:gd name="f438" fmla="*/ f343 1 854"/>
                              <a:gd name="f439" fmla="*/ f344 1 854"/>
                              <a:gd name="f440" fmla="*/ f345 1 816"/>
                              <a:gd name="f441" fmla="*/ f346 1 854"/>
                              <a:gd name="f442" fmla="*/ f347 1 816"/>
                              <a:gd name="f443" fmla="*/ f348 1 854"/>
                              <a:gd name="f444" fmla="*/ f349 1 854"/>
                              <a:gd name="f445" fmla="*/ f350 1 816"/>
                              <a:gd name="f446" fmla="*/ f351 1 854"/>
                              <a:gd name="f447" fmla="*/ f352 1 816"/>
                              <a:gd name="f448" fmla="*/ f353 1 854"/>
                              <a:gd name="f449" fmla="*/ f354 1 816"/>
                              <a:gd name="f450" fmla="*/ f355 1 854"/>
                              <a:gd name="f451" fmla="*/ f356 1 854"/>
                              <a:gd name="f452" fmla="*/ f357 1 854"/>
                              <a:gd name="f453" fmla="*/ f358 1 816"/>
                              <a:gd name="f454" fmla="*/ f359 1 816"/>
                              <a:gd name="f455" fmla="*/ f360 1 854"/>
                              <a:gd name="f456" fmla="*/ f361 1 816"/>
                              <a:gd name="f457" fmla="*/ f362 1 854"/>
                              <a:gd name="f458" fmla="*/ f363 1 816"/>
                              <a:gd name="f459" fmla="*/ f364 1 854"/>
                              <a:gd name="f460" fmla="*/ f365 1 816"/>
                              <a:gd name="f461" fmla="*/ f366 1 854"/>
                              <a:gd name="f462" fmla="*/ f367 1 816"/>
                              <a:gd name="f463" fmla="*/ f368 1 854"/>
                              <a:gd name="f464" fmla="*/ f369 1 854"/>
                              <a:gd name="f465" fmla="*/ f370 1 854"/>
                              <a:gd name="f466" fmla="*/ 0 1 f275"/>
                              <a:gd name="f467" fmla="*/ f7 1 f275"/>
                              <a:gd name="f468" fmla="*/ 0 1 f276"/>
                              <a:gd name="f469" fmla="*/ f8 1 f276"/>
                              <a:gd name="f470" fmla="+- f371 0 f1"/>
                              <a:gd name="f471" fmla="*/ f372 1 f275"/>
                              <a:gd name="f472" fmla="*/ f373 1 f276"/>
                              <a:gd name="f473" fmla="*/ f374 1 f275"/>
                              <a:gd name="f474" fmla="*/ f375 1 f276"/>
                              <a:gd name="f475" fmla="*/ f376 1 f275"/>
                              <a:gd name="f476" fmla="*/ f377 1 f276"/>
                              <a:gd name="f477" fmla="*/ f378 1 f275"/>
                              <a:gd name="f478" fmla="*/ f379 1 f276"/>
                              <a:gd name="f479" fmla="*/ f380 1 f275"/>
                              <a:gd name="f480" fmla="*/ f381 1 f276"/>
                              <a:gd name="f481" fmla="*/ f382 1 f275"/>
                              <a:gd name="f482" fmla="*/ f383 1 f276"/>
                              <a:gd name="f483" fmla="*/ f384 1 f275"/>
                              <a:gd name="f484" fmla="*/ f385 1 f276"/>
                              <a:gd name="f485" fmla="*/ f386 1 f275"/>
                              <a:gd name="f486" fmla="*/ f387 1 f276"/>
                              <a:gd name="f487" fmla="*/ f388 1 f275"/>
                              <a:gd name="f488" fmla="*/ f389 1 f276"/>
                              <a:gd name="f489" fmla="*/ f390 1 f275"/>
                              <a:gd name="f490" fmla="*/ f391 1 f276"/>
                              <a:gd name="f491" fmla="*/ f392 1 f275"/>
                              <a:gd name="f492" fmla="*/ f393 1 f276"/>
                              <a:gd name="f493" fmla="*/ f394 1 f275"/>
                              <a:gd name="f494" fmla="*/ f395 1 f276"/>
                              <a:gd name="f495" fmla="*/ f396 1 f275"/>
                              <a:gd name="f496" fmla="*/ f397 1 f275"/>
                              <a:gd name="f497" fmla="*/ f398 1 f276"/>
                              <a:gd name="f498" fmla="*/ f399 1 f275"/>
                              <a:gd name="f499" fmla="*/ f400 1 f276"/>
                              <a:gd name="f500" fmla="*/ f401 1 f276"/>
                              <a:gd name="f501" fmla="*/ f402 1 f275"/>
                              <a:gd name="f502" fmla="*/ f403 1 f276"/>
                              <a:gd name="f503" fmla="*/ f404 1 f275"/>
                              <a:gd name="f504" fmla="*/ f405 1 f276"/>
                              <a:gd name="f505" fmla="*/ f406 1 f275"/>
                              <a:gd name="f506" fmla="*/ f407 1 f276"/>
                              <a:gd name="f507" fmla="*/ f408 1 f275"/>
                              <a:gd name="f508" fmla="*/ f409 1 f276"/>
                              <a:gd name="f509" fmla="*/ f410 1 f275"/>
                              <a:gd name="f510" fmla="*/ f411 1 f276"/>
                              <a:gd name="f511" fmla="*/ f412 1 f275"/>
                              <a:gd name="f512" fmla="*/ f413 1 f276"/>
                              <a:gd name="f513" fmla="*/ f414 1 f275"/>
                              <a:gd name="f514" fmla="*/ f415 1 f276"/>
                              <a:gd name="f515" fmla="*/ f416 1 f275"/>
                              <a:gd name="f516" fmla="*/ f417 1 f276"/>
                              <a:gd name="f517" fmla="*/ f418 1 f275"/>
                              <a:gd name="f518" fmla="*/ f419 1 f276"/>
                              <a:gd name="f519" fmla="*/ f420 1 f275"/>
                              <a:gd name="f520" fmla="*/ f421 1 f276"/>
                              <a:gd name="f521" fmla="*/ f422 1 f275"/>
                              <a:gd name="f522" fmla="*/ f423 1 f275"/>
                              <a:gd name="f523" fmla="*/ f424 1 f276"/>
                              <a:gd name="f524" fmla="*/ f425 1 f275"/>
                              <a:gd name="f525" fmla="*/ f426 1 f276"/>
                              <a:gd name="f526" fmla="*/ f427 1 f275"/>
                              <a:gd name="f527" fmla="*/ f428 1 f276"/>
                              <a:gd name="f528" fmla="*/ f429 1 f275"/>
                              <a:gd name="f529" fmla="*/ f430 1 f276"/>
                              <a:gd name="f530" fmla="*/ f431 1 f275"/>
                              <a:gd name="f531" fmla="*/ f432 1 f275"/>
                              <a:gd name="f532" fmla="*/ f433 1 f275"/>
                              <a:gd name="f533" fmla="*/ f434 1 f276"/>
                              <a:gd name="f534" fmla="*/ f435 1 f275"/>
                              <a:gd name="f535" fmla="*/ f436 1 f276"/>
                              <a:gd name="f536" fmla="*/ f437 1 f275"/>
                              <a:gd name="f537" fmla="*/ f438 1 f276"/>
                              <a:gd name="f538" fmla="*/ f439 1 f276"/>
                              <a:gd name="f539" fmla="*/ f440 1 f275"/>
                              <a:gd name="f540" fmla="*/ f441 1 f276"/>
                              <a:gd name="f541" fmla="*/ f442 1 f275"/>
                              <a:gd name="f542" fmla="*/ f443 1 f276"/>
                              <a:gd name="f543" fmla="*/ f444 1 f276"/>
                              <a:gd name="f544" fmla="*/ f445 1 f275"/>
                              <a:gd name="f545" fmla="*/ f446 1 f276"/>
                              <a:gd name="f546" fmla="*/ f447 1 f275"/>
                              <a:gd name="f547" fmla="*/ f448 1 f276"/>
                              <a:gd name="f548" fmla="*/ f449 1 f275"/>
                              <a:gd name="f549" fmla="*/ f450 1 f276"/>
                              <a:gd name="f550" fmla="*/ f451 1 f276"/>
                              <a:gd name="f551" fmla="*/ f452 1 f276"/>
                              <a:gd name="f552" fmla="*/ f453 1 f275"/>
                              <a:gd name="f553" fmla="*/ f454 1 f275"/>
                              <a:gd name="f554" fmla="*/ f455 1 f276"/>
                              <a:gd name="f555" fmla="*/ f456 1 f275"/>
                              <a:gd name="f556" fmla="*/ f457 1 f276"/>
                              <a:gd name="f557" fmla="*/ f458 1 f275"/>
                              <a:gd name="f558" fmla="*/ f459 1 f276"/>
                              <a:gd name="f559" fmla="*/ f460 1 f275"/>
                              <a:gd name="f560" fmla="*/ f461 1 f276"/>
                              <a:gd name="f561" fmla="*/ f462 1 f275"/>
                              <a:gd name="f562" fmla="*/ f463 1 f276"/>
                              <a:gd name="f563" fmla="*/ f464 1 f276"/>
                              <a:gd name="f564" fmla="*/ f465 1 f276"/>
                              <a:gd name="f565" fmla="*/ f466 f270 1"/>
                              <a:gd name="f566" fmla="*/ f467 f270 1"/>
                              <a:gd name="f567" fmla="*/ f469 f271 1"/>
                              <a:gd name="f568" fmla="*/ f468 f271 1"/>
                              <a:gd name="f569" fmla="*/ f471 f270 1"/>
                              <a:gd name="f570" fmla="*/ f472 f271 1"/>
                              <a:gd name="f571" fmla="*/ f473 f270 1"/>
                              <a:gd name="f572" fmla="*/ f474 f271 1"/>
                              <a:gd name="f573" fmla="*/ f475 f270 1"/>
                              <a:gd name="f574" fmla="*/ f476 f271 1"/>
                              <a:gd name="f575" fmla="*/ f477 f270 1"/>
                              <a:gd name="f576" fmla="*/ f478 f271 1"/>
                              <a:gd name="f577" fmla="*/ f479 f270 1"/>
                              <a:gd name="f578" fmla="*/ f480 f271 1"/>
                              <a:gd name="f579" fmla="*/ f481 f270 1"/>
                              <a:gd name="f580" fmla="*/ f482 f271 1"/>
                              <a:gd name="f581" fmla="*/ f483 f270 1"/>
                              <a:gd name="f582" fmla="*/ f484 f271 1"/>
                              <a:gd name="f583" fmla="*/ f485 f270 1"/>
                              <a:gd name="f584" fmla="*/ f486 f271 1"/>
                              <a:gd name="f585" fmla="*/ f487 f270 1"/>
                              <a:gd name="f586" fmla="*/ f488 f271 1"/>
                              <a:gd name="f587" fmla="*/ f489 f270 1"/>
                              <a:gd name="f588" fmla="*/ f490 f271 1"/>
                              <a:gd name="f589" fmla="*/ f491 f270 1"/>
                              <a:gd name="f590" fmla="*/ f492 f271 1"/>
                              <a:gd name="f591" fmla="*/ f493 f270 1"/>
                              <a:gd name="f592" fmla="*/ f494 f271 1"/>
                              <a:gd name="f593" fmla="*/ f495 f270 1"/>
                              <a:gd name="f594" fmla="*/ f496 f270 1"/>
                              <a:gd name="f595" fmla="*/ f497 f271 1"/>
                              <a:gd name="f596" fmla="*/ f498 f270 1"/>
                              <a:gd name="f597" fmla="*/ f499 f271 1"/>
                              <a:gd name="f598" fmla="*/ f500 f271 1"/>
                              <a:gd name="f599" fmla="*/ f501 f270 1"/>
                              <a:gd name="f600" fmla="*/ f502 f271 1"/>
                              <a:gd name="f601" fmla="*/ f503 f270 1"/>
                              <a:gd name="f602" fmla="*/ f504 f271 1"/>
                              <a:gd name="f603" fmla="*/ f505 f270 1"/>
                              <a:gd name="f604" fmla="*/ f506 f271 1"/>
                              <a:gd name="f605" fmla="*/ f507 f270 1"/>
                              <a:gd name="f606" fmla="*/ f508 f271 1"/>
                              <a:gd name="f607" fmla="*/ f509 f270 1"/>
                              <a:gd name="f608" fmla="*/ f510 f271 1"/>
                              <a:gd name="f609" fmla="*/ f511 f270 1"/>
                              <a:gd name="f610" fmla="*/ f512 f271 1"/>
                              <a:gd name="f611" fmla="*/ f513 f270 1"/>
                              <a:gd name="f612" fmla="*/ f514 f271 1"/>
                              <a:gd name="f613" fmla="*/ f515 f270 1"/>
                              <a:gd name="f614" fmla="*/ f516 f271 1"/>
                              <a:gd name="f615" fmla="*/ f517 f270 1"/>
                              <a:gd name="f616" fmla="*/ f518 f271 1"/>
                              <a:gd name="f617" fmla="*/ f519 f270 1"/>
                              <a:gd name="f618" fmla="*/ f520 f271 1"/>
                              <a:gd name="f619" fmla="*/ f521 f270 1"/>
                              <a:gd name="f620" fmla="*/ f522 f270 1"/>
                              <a:gd name="f621" fmla="*/ f523 f271 1"/>
                              <a:gd name="f622" fmla="*/ f524 f270 1"/>
                              <a:gd name="f623" fmla="*/ f525 f271 1"/>
                              <a:gd name="f624" fmla="*/ f526 f270 1"/>
                              <a:gd name="f625" fmla="*/ f527 f271 1"/>
                              <a:gd name="f626" fmla="*/ f528 f270 1"/>
                              <a:gd name="f627" fmla="*/ f529 f271 1"/>
                              <a:gd name="f628" fmla="*/ f530 f270 1"/>
                              <a:gd name="f629" fmla="*/ f531 f270 1"/>
                              <a:gd name="f630" fmla="*/ f532 f270 1"/>
                              <a:gd name="f631" fmla="*/ f533 f271 1"/>
                              <a:gd name="f632" fmla="*/ f534 f270 1"/>
                              <a:gd name="f633" fmla="*/ f535 f271 1"/>
                              <a:gd name="f634" fmla="*/ f536 f270 1"/>
                              <a:gd name="f635" fmla="*/ f537 f271 1"/>
                              <a:gd name="f636" fmla="*/ f538 f271 1"/>
                              <a:gd name="f637" fmla="*/ f539 f270 1"/>
                              <a:gd name="f638" fmla="*/ f540 f271 1"/>
                              <a:gd name="f639" fmla="*/ f541 f270 1"/>
                              <a:gd name="f640" fmla="*/ f542 f271 1"/>
                              <a:gd name="f641" fmla="*/ f543 f271 1"/>
                              <a:gd name="f642" fmla="*/ f544 f270 1"/>
                              <a:gd name="f643" fmla="*/ f545 f271 1"/>
                              <a:gd name="f644" fmla="*/ f546 f270 1"/>
                              <a:gd name="f645" fmla="*/ f547 f271 1"/>
                              <a:gd name="f646" fmla="*/ f548 f270 1"/>
                              <a:gd name="f647" fmla="*/ f549 f271 1"/>
                              <a:gd name="f648" fmla="*/ f550 f271 1"/>
                              <a:gd name="f649" fmla="*/ f551 f271 1"/>
                              <a:gd name="f650" fmla="*/ f552 f270 1"/>
                              <a:gd name="f651" fmla="*/ f553 f270 1"/>
                              <a:gd name="f652" fmla="*/ f554 f271 1"/>
                              <a:gd name="f653" fmla="*/ f555 f270 1"/>
                              <a:gd name="f654" fmla="*/ f556 f271 1"/>
                              <a:gd name="f655" fmla="*/ f557 f270 1"/>
                              <a:gd name="f656" fmla="*/ f558 f271 1"/>
                              <a:gd name="f657" fmla="*/ f559 f270 1"/>
                              <a:gd name="f658" fmla="*/ f560 f271 1"/>
                              <a:gd name="f659" fmla="*/ f561 f270 1"/>
                              <a:gd name="f660" fmla="*/ f562 f271 1"/>
                              <a:gd name="f661" fmla="*/ f563 f271 1"/>
                              <a:gd name="f662" fmla="*/ f564 f27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70">
                                <a:pos x="f569" y="f570"/>
                              </a:cxn>
                              <a:cxn ang="f470">
                                <a:pos x="f571" y="f572"/>
                              </a:cxn>
                              <a:cxn ang="f470">
                                <a:pos x="f573" y="f574"/>
                              </a:cxn>
                              <a:cxn ang="f470">
                                <a:pos x="f575" y="f576"/>
                              </a:cxn>
                              <a:cxn ang="f470">
                                <a:pos x="f577" y="f578"/>
                              </a:cxn>
                              <a:cxn ang="f470">
                                <a:pos x="f579" y="f580"/>
                              </a:cxn>
                              <a:cxn ang="f470">
                                <a:pos x="f581" y="f582"/>
                              </a:cxn>
                              <a:cxn ang="f470">
                                <a:pos x="f583" y="f584"/>
                              </a:cxn>
                              <a:cxn ang="f470">
                                <a:pos x="f585" y="f586"/>
                              </a:cxn>
                              <a:cxn ang="f470">
                                <a:pos x="f587" y="f588"/>
                              </a:cxn>
                              <a:cxn ang="f470">
                                <a:pos x="f589" y="f590"/>
                              </a:cxn>
                              <a:cxn ang="f470">
                                <a:pos x="f591" y="f592"/>
                              </a:cxn>
                              <a:cxn ang="f470">
                                <a:pos x="f593" y="f588"/>
                              </a:cxn>
                              <a:cxn ang="f470">
                                <a:pos x="f594" y="f595"/>
                              </a:cxn>
                              <a:cxn ang="f470">
                                <a:pos x="f596" y="f597"/>
                              </a:cxn>
                              <a:cxn ang="f470">
                                <a:pos x="f591" y="f598"/>
                              </a:cxn>
                              <a:cxn ang="f470">
                                <a:pos x="f599" y="f600"/>
                              </a:cxn>
                              <a:cxn ang="f470">
                                <a:pos x="f601" y="f602"/>
                              </a:cxn>
                              <a:cxn ang="f470">
                                <a:pos x="f603" y="f604"/>
                              </a:cxn>
                              <a:cxn ang="f470">
                                <a:pos x="f605" y="f606"/>
                              </a:cxn>
                              <a:cxn ang="f470">
                                <a:pos x="f607" y="f608"/>
                              </a:cxn>
                              <a:cxn ang="f470">
                                <a:pos x="f609" y="f610"/>
                              </a:cxn>
                              <a:cxn ang="f470">
                                <a:pos x="f611" y="f612"/>
                              </a:cxn>
                              <a:cxn ang="f470">
                                <a:pos x="f613" y="f614"/>
                              </a:cxn>
                              <a:cxn ang="f470">
                                <a:pos x="f615" y="f616"/>
                              </a:cxn>
                              <a:cxn ang="f470">
                                <a:pos x="f617" y="f618"/>
                              </a:cxn>
                              <a:cxn ang="f470">
                                <a:pos x="f619" y="f610"/>
                              </a:cxn>
                              <a:cxn ang="f470">
                                <a:pos x="f620" y="f621"/>
                              </a:cxn>
                              <a:cxn ang="f470">
                                <a:pos x="f622" y="f623"/>
                              </a:cxn>
                              <a:cxn ang="f470">
                                <a:pos x="f624" y="f625"/>
                              </a:cxn>
                              <a:cxn ang="f470">
                                <a:pos x="f626" y="f627"/>
                              </a:cxn>
                              <a:cxn ang="f470">
                                <a:pos x="f628" y="f625"/>
                              </a:cxn>
                              <a:cxn ang="f470">
                                <a:pos x="f629" y="f584"/>
                              </a:cxn>
                              <a:cxn ang="f470">
                                <a:pos x="f630" y="f631"/>
                              </a:cxn>
                              <a:cxn ang="f470">
                                <a:pos x="f632" y="f633"/>
                              </a:cxn>
                              <a:cxn ang="f470">
                                <a:pos x="f634" y="f635"/>
                              </a:cxn>
                              <a:cxn ang="f470">
                                <a:pos x="f575" y="f636"/>
                              </a:cxn>
                              <a:cxn ang="f470">
                                <a:pos x="f637" y="f638"/>
                              </a:cxn>
                              <a:cxn ang="f470">
                                <a:pos x="f632" y="f576"/>
                              </a:cxn>
                              <a:cxn ang="f470">
                                <a:pos x="f639" y="f640"/>
                              </a:cxn>
                              <a:cxn ang="f470">
                                <a:pos x="f632" y="f641"/>
                              </a:cxn>
                              <a:cxn ang="f470">
                                <a:pos x="f642" y="f643"/>
                              </a:cxn>
                              <a:cxn ang="f470">
                                <a:pos x="f644" y="f645"/>
                              </a:cxn>
                              <a:cxn ang="f470">
                                <a:pos x="f646" y="f647"/>
                              </a:cxn>
                              <a:cxn ang="f470">
                                <a:pos x="f630" y="f648"/>
                              </a:cxn>
                              <a:cxn ang="f470">
                                <a:pos x="f637" y="f649"/>
                              </a:cxn>
                              <a:cxn ang="f470">
                                <a:pos x="f650" y="f570"/>
                              </a:cxn>
                              <a:cxn ang="f470">
                                <a:pos x="f651" y="f652"/>
                              </a:cxn>
                              <a:cxn ang="f470">
                                <a:pos x="f653" y="f654"/>
                              </a:cxn>
                              <a:cxn ang="f470">
                                <a:pos x="f655" y="f656"/>
                              </a:cxn>
                              <a:cxn ang="f470">
                                <a:pos x="f657" y="f658"/>
                              </a:cxn>
                              <a:cxn ang="f470">
                                <a:pos x="f659" y="f660"/>
                              </a:cxn>
                              <a:cxn ang="f470">
                                <a:pos x="f583" y="f661"/>
                              </a:cxn>
                              <a:cxn ang="f470">
                                <a:pos x="f585" y="f662"/>
                              </a:cxn>
                            </a:cxnLst>
                            <a:rect l="f565" t="f568" r="f566" b="f567"/>
                            <a:pathLst>
                              <a:path w="816" h="85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2"/>
                                </a:lnTo>
                                <a:lnTo>
                                  <a:pt x="f16" y="f12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10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16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7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60" y="f62"/>
                                </a:lnTo>
                                <a:lnTo>
                                  <a:pt x="f57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55" y="f66"/>
                                </a:lnTo>
                                <a:lnTo>
                                  <a:pt x="f53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49" y="f7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47" y="f75"/>
                                </a:lnTo>
                                <a:lnTo>
                                  <a:pt x="f76" y="f75"/>
                                </a:lnTo>
                                <a:lnTo>
                                  <a:pt x="f77" y="f75"/>
                                </a:lnTo>
                                <a:lnTo>
                                  <a:pt x="f43" y="f73"/>
                                </a:lnTo>
                                <a:lnTo>
                                  <a:pt x="f78" y="f79"/>
                                </a:lnTo>
                                <a:lnTo>
                                  <a:pt x="f80" y="f69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63"/>
                                </a:lnTo>
                                <a:lnTo>
                                  <a:pt x="f86" y="f87"/>
                                </a:lnTo>
                                <a:lnTo>
                                  <a:pt x="f37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35" y="f58"/>
                                </a:lnTo>
                                <a:lnTo>
                                  <a:pt x="f9" y="f91"/>
                                </a:lnTo>
                                <a:lnTo>
                                  <a:pt x="f11" y="f92"/>
                                </a:lnTo>
                                <a:lnTo>
                                  <a:pt x="f31" y="f54"/>
                                </a:lnTo>
                                <a:lnTo>
                                  <a:pt x="f16" y="f93"/>
                                </a:lnTo>
                                <a:lnTo>
                                  <a:pt x="f19" y="f94"/>
                                </a:lnTo>
                                <a:lnTo>
                                  <a:pt x="f24" y="f95"/>
                                </a:lnTo>
                                <a:lnTo>
                                  <a:pt x="f96" y="f95"/>
                                </a:lnTo>
                                <a:lnTo>
                                  <a:pt x="f97" y="f52"/>
                                </a:lnTo>
                                <a:lnTo>
                                  <a:pt x="f98" y="f94"/>
                                </a:lnTo>
                                <a:lnTo>
                                  <a:pt x="f99" y="f93"/>
                                </a:lnTo>
                                <a:lnTo>
                                  <a:pt x="f100" y="f101"/>
                                </a:lnTo>
                                <a:lnTo>
                                  <a:pt x="f102" y="f56"/>
                                </a:lnTo>
                                <a:lnTo>
                                  <a:pt x="f103" y="f104"/>
                                </a:lnTo>
                                <a:lnTo>
                                  <a:pt x="f103" y="f105"/>
                                </a:lnTo>
                                <a:lnTo>
                                  <a:pt x="f103" y="f90"/>
                                </a:lnTo>
                                <a:lnTo>
                                  <a:pt x="f103" y="f106"/>
                                </a:lnTo>
                                <a:lnTo>
                                  <a:pt x="f107" y="f108"/>
                                </a:lnTo>
                                <a:lnTo>
                                  <a:pt x="f109" y="f108"/>
                                </a:lnTo>
                                <a:lnTo>
                                  <a:pt x="f110" y="f106"/>
                                </a:lnTo>
                                <a:lnTo>
                                  <a:pt x="f111" y="f59"/>
                                </a:lnTo>
                                <a:lnTo>
                                  <a:pt x="f66" y="f112"/>
                                </a:lnTo>
                                <a:lnTo>
                                  <a:pt x="f113" y="f114"/>
                                </a:lnTo>
                                <a:lnTo>
                                  <a:pt x="f115" y="f116"/>
                                </a:lnTo>
                                <a:lnTo>
                                  <a:pt x="f117" y="f93"/>
                                </a:lnTo>
                                <a:lnTo>
                                  <a:pt x="f115" y="f95"/>
                                </a:lnTo>
                                <a:lnTo>
                                  <a:pt x="f118" y="f119"/>
                                </a:lnTo>
                                <a:lnTo>
                                  <a:pt x="f66" y="f120"/>
                                </a:lnTo>
                                <a:lnTo>
                                  <a:pt x="f121" y="f122"/>
                                </a:lnTo>
                                <a:lnTo>
                                  <a:pt x="f123" y="f122"/>
                                </a:lnTo>
                                <a:lnTo>
                                  <a:pt x="f124" y="f122"/>
                                </a:lnTo>
                                <a:lnTo>
                                  <a:pt x="f125" y="f122"/>
                                </a:lnTo>
                                <a:lnTo>
                                  <a:pt x="f126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107" y="f95"/>
                                </a:lnTo>
                                <a:lnTo>
                                  <a:pt x="f107" y="f93"/>
                                </a:lnTo>
                                <a:lnTo>
                                  <a:pt x="f130" y="f101"/>
                                </a:lnTo>
                                <a:lnTo>
                                  <a:pt x="f131" y="f132"/>
                                </a:lnTo>
                                <a:lnTo>
                                  <a:pt x="f109" y="f132"/>
                                </a:lnTo>
                                <a:lnTo>
                                  <a:pt x="f133" y="f101"/>
                                </a:lnTo>
                                <a:lnTo>
                                  <a:pt x="f126" y="f93"/>
                                </a:lnTo>
                                <a:lnTo>
                                  <a:pt x="f126" y="f52"/>
                                </a:lnTo>
                                <a:lnTo>
                                  <a:pt x="f125" y="f134"/>
                                </a:lnTo>
                                <a:lnTo>
                                  <a:pt x="f110" y="f135"/>
                                </a:lnTo>
                                <a:lnTo>
                                  <a:pt x="f124" y="f101"/>
                                </a:lnTo>
                                <a:lnTo>
                                  <a:pt x="f124" y="f92"/>
                                </a:lnTo>
                                <a:lnTo>
                                  <a:pt x="f110" y="f116"/>
                                </a:lnTo>
                                <a:lnTo>
                                  <a:pt x="f136" y="f137"/>
                                </a:lnTo>
                                <a:lnTo>
                                  <a:pt x="f138" y="f91"/>
                                </a:lnTo>
                                <a:lnTo>
                                  <a:pt x="f126" y="f139"/>
                                </a:lnTo>
                                <a:lnTo>
                                  <a:pt x="f140" y="f141"/>
                                </a:lnTo>
                                <a:lnTo>
                                  <a:pt x="f131" y="f141"/>
                                </a:lnTo>
                                <a:lnTo>
                                  <a:pt x="f107" y="f91"/>
                                </a:lnTo>
                                <a:lnTo>
                                  <a:pt x="f142" y="f56"/>
                                </a:lnTo>
                                <a:lnTo>
                                  <a:pt x="f143" y="f144"/>
                                </a:lnTo>
                                <a:lnTo>
                                  <a:pt x="f61" y="f101"/>
                                </a:lnTo>
                                <a:lnTo>
                                  <a:pt x="f103" y="f93"/>
                                </a:lnTo>
                                <a:lnTo>
                                  <a:pt x="f103" y="f52"/>
                                </a:lnTo>
                                <a:lnTo>
                                  <a:pt x="f61" y="f145"/>
                                </a:lnTo>
                                <a:lnTo>
                                  <a:pt x="f143" y="f120"/>
                                </a:lnTo>
                                <a:lnTo>
                                  <a:pt x="f107" y="f13"/>
                                </a:lnTo>
                                <a:lnTo>
                                  <a:pt x="f109" y="f146"/>
                                </a:lnTo>
                                <a:lnTo>
                                  <a:pt x="f125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121" y="f147"/>
                                </a:lnTo>
                                <a:lnTo>
                                  <a:pt x="f150" y="f151"/>
                                </a:lnTo>
                                <a:lnTo>
                                  <a:pt x="f113" y="f152"/>
                                </a:lnTo>
                                <a:lnTo>
                                  <a:pt x="f153" y="f127"/>
                                </a:lnTo>
                                <a:lnTo>
                                  <a:pt x="f154" y="f145"/>
                                </a:lnTo>
                                <a:lnTo>
                                  <a:pt x="f7" y="f20"/>
                                </a:lnTo>
                                <a:lnTo>
                                  <a:pt x="f7" y="f92"/>
                                </a:lnTo>
                                <a:lnTo>
                                  <a:pt x="f154" y="f141"/>
                                </a:lnTo>
                                <a:lnTo>
                                  <a:pt x="f153" y="f155"/>
                                </a:lnTo>
                                <a:lnTo>
                                  <a:pt x="f118" y="f156"/>
                                </a:lnTo>
                                <a:lnTo>
                                  <a:pt x="f157" y="f158"/>
                                </a:lnTo>
                                <a:lnTo>
                                  <a:pt x="f124" y="f159"/>
                                </a:lnTo>
                                <a:lnTo>
                                  <a:pt x="f131" y="f159"/>
                                </a:lnTo>
                                <a:lnTo>
                                  <a:pt x="f160" y="f61"/>
                                </a:lnTo>
                                <a:lnTo>
                                  <a:pt x="f161" y="f130"/>
                                </a:lnTo>
                                <a:lnTo>
                                  <a:pt x="f162" y="f163"/>
                                </a:lnTo>
                                <a:lnTo>
                                  <a:pt x="f164" y="f165"/>
                                </a:lnTo>
                                <a:lnTo>
                                  <a:pt x="f141" y="f166"/>
                                </a:lnTo>
                                <a:lnTo>
                                  <a:pt x="f116" y="f167"/>
                                </a:lnTo>
                                <a:lnTo>
                                  <a:pt x="f101" y="f168"/>
                                </a:lnTo>
                                <a:lnTo>
                                  <a:pt x="f169" y="f166"/>
                                </a:lnTo>
                                <a:lnTo>
                                  <a:pt x="f170" y="f171"/>
                                </a:lnTo>
                                <a:lnTo>
                                  <a:pt x="f28" y="f87"/>
                                </a:lnTo>
                                <a:lnTo>
                                  <a:pt x="f28" y="f61"/>
                                </a:lnTo>
                                <a:lnTo>
                                  <a:pt x="f19" y="f106"/>
                                </a:lnTo>
                                <a:lnTo>
                                  <a:pt x="f20" y="f59"/>
                                </a:lnTo>
                                <a:lnTo>
                                  <a:pt x="f24" y="f90"/>
                                </a:lnTo>
                                <a:lnTo>
                                  <a:pt x="f172" y="f90"/>
                                </a:lnTo>
                                <a:lnTo>
                                  <a:pt x="f173" y="f90"/>
                                </a:lnTo>
                                <a:lnTo>
                                  <a:pt x="f174" y="f59"/>
                                </a:lnTo>
                                <a:lnTo>
                                  <a:pt x="f116" y="f156"/>
                                </a:lnTo>
                                <a:lnTo>
                                  <a:pt x="f97" y="f175"/>
                                </a:lnTo>
                                <a:lnTo>
                                  <a:pt x="f97" y="f108"/>
                                </a:lnTo>
                                <a:lnTo>
                                  <a:pt x="f176" y="f158"/>
                                </a:lnTo>
                                <a:lnTo>
                                  <a:pt x="f176" y="f61"/>
                                </a:lnTo>
                                <a:lnTo>
                                  <a:pt x="f97" y="f159"/>
                                </a:lnTo>
                                <a:lnTo>
                                  <a:pt x="f177" y="f61"/>
                                </a:lnTo>
                                <a:lnTo>
                                  <a:pt x="f116" y="f178"/>
                                </a:lnTo>
                                <a:lnTo>
                                  <a:pt x="f174" y="f158"/>
                                </a:lnTo>
                                <a:lnTo>
                                  <a:pt x="f173" y="f108"/>
                                </a:lnTo>
                                <a:lnTo>
                                  <a:pt x="f22" y="f158"/>
                                </a:lnTo>
                                <a:lnTo>
                                  <a:pt x="f24" y="f88"/>
                                </a:lnTo>
                                <a:lnTo>
                                  <a:pt x="f20" y="f61"/>
                                </a:lnTo>
                                <a:lnTo>
                                  <a:pt x="f20" y="f179"/>
                                </a:lnTo>
                                <a:lnTo>
                                  <a:pt x="f20" y="f87"/>
                                </a:lnTo>
                                <a:lnTo>
                                  <a:pt x="f169" y="f163"/>
                                </a:lnTo>
                                <a:lnTo>
                                  <a:pt x="f22" y="f180"/>
                                </a:lnTo>
                                <a:lnTo>
                                  <a:pt x="f101" y="f171"/>
                                </a:lnTo>
                                <a:lnTo>
                                  <a:pt x="f181" y="f171"/>
                                </a:lnTo>
                                <a:lnTo>
                                  <a:pt x="f97" y="f171"/>
                                </a:lnTo>
                                <a:lnTo>
                                  <a:pt x="f182" y="f180"/>
                                </a:lnTo>
                                <a:lnTo>
                                  <a:pt x="f183" y="f62"/>
                                </a:lnTo>
                                <a:lnTo>
                                  <a:pt x="f184" y="f179"/>
                                </a:lnTo>
                                <a:lnTo>
                                  <a:pt x="f100" y="f88"/>
                                </a:lnTo>
                                <a:lnTo>
                                  <a:pt x="f185" y="f106"/>
                                </a:lnTo>
                                <a:lnTo>
                                  <a:pt x="f161" y="f90"/>
                                </a:lnTo>
                                <a:lnTo>
                                  <a:pt x="f161" y="f155"/>
                                </a:lnTo>
                                <a:lnTo>
                                  <a:pt x="f161" y="f186"/>
                                </a:lnTo>
                                <a:lnTo>
                                  <a:pt x="f100" y="f139"/>
                                </a:lnTo>
                                <a:lnTo>
                                  <a:pt x="f162" y="f116"/>
                                </a:lnTo>
                                <a:lnTo>
                                  <a:pt x="f164" y="f132"/>
                                </a:lnTo>
                                <a:lnTo>
                                  <a:pt x="f187" y="f54"/>
                                </a:lnTo>
                                <a:lnTo>
                                  <a:pt x="f141" y="f92"/>
                                </a:lnTo>
                                <a:lnTo>
                                  <a:pt x="f188" y="f56"/>
                                </a:lnTo>
                                <a:lnTo>
                                  <a:pt x="f188" y="f91"/>
                                </a:lnTo>
                                <a:lnTo>
                                  <a:pt x="f141" y="f141"/>
                                </a:lnTo>
                                <a:lnTo>
                                  <a:pt x="f141" y="f141"/>
                                </a:lnTo>
                                <a:lnTo>
                                  <a:pt x="f187" y="f91"/>
                                </a:lnTo>
                                <a:lnTo>
                                  <a:pt x="f97" y="f56"/>
                                </a:lnTo>
                                <a:lnTo>
                                  <a:pt x="f181" y="f144"/>
                                </a:lnTo>
                                <a:lnTo>
                                  <a:pt x="f101" y="f92"/>
                                </a:lnTo>
                                <a:lnTo>
                                  <a:pt x="f24" y="f132"/>
                                </a:lnTo>
                                <a:lnTo>
                                  <a:pt x="f170" y="f132"/>
                                </a:lnTo>
                                <a:lnTo>
                                  <a:pt x="f17" y="f132"/>
                                </a:lnTo>
                                <a:lnTo>
                                  <a:pt x="f50" y="f92"/>
                                </a:lnTo>
                                <a:lnTo>
                                  <a:pt x="f189" y="f56"/>
                                </a:lnTo>
                                <a:lnTo>
                                  <a:pt x="f190" y="f139"/>
                                </a:lnTo>
                                <a:lnTo>
                                  <a:pt x="f191" y="f186"/>
                                </a:lnTo>
                                <a:lnTo>
                                  <a:pt x="f35" y="f59"/>
                                </a:lnTo>
                                <a:lnTo>
                                  <a:pt x="f89" y="f192"/>
                                </a:lnTo>
                                <a:lnTo>
                                  <a:pt x="f193" y="f171"/>
                                </a:lnTo>
                                <a:lnTo>
                                  <a:pt x="f194" y="f84"/>
                                </a:lnTo>
                                <a:lnTo>
                                  <a:pt x="f83" y="f69"/>
                                </a:lnTo>
                                <a:lnTo>
                                  <a:pt x="f195" y="f75"/>
                                </a:lnTo>
                                <a:lnTo>
                                  <a:pt x="f196" y="f197"/>
                                </a:lnTo>
                                <a:lnTo>
                                  <a:pt x="f198" y="f8"/>
                                </a:lnTo>
                                <a:lnTo>
                                  <a:pt x="f70" y="f197"/>
                                </a:lnTo>
                                <a:lnTo>
                                  <a:pt x="f64" y="f199"/>
                                </a:lnTo>
                                <a:lnTo>
                                  <a:pt x="f200" y="f201"/>
                                </a:lnTo>
                                <a:lnTo>
                                  <a:pt x="f14" y="f66"/>
                                </a:lnTo>
                                <a:lnTo>
                                  <a:pt x="f202" y="f110"/>
                                </a:lnTo>
                                <a:lnTo>
                                  <a:pt x="f203" y="f179"/>
                                </a:lnTo>
                                <a:lnTo>
                                  <a:pt x="f204" y="f162"/>
                                </a:lnTo>
                                <a:lnTo>
                                  <a:pt x="f204" y="f116"/>
                                </a:lnTo>
                                <a:lnTo>
                                  <a:pt x="f204" y="f101"/>
                                </a:lnTo>
                                <a:lnTo>
                                  <a:pt x="f205" y="f94"/>
                                </a:lnTo>
                                <a:lnTo>
                                  <a:pt x="f206" y="f119"/>
                                </a:lnTo>
                                <a:lnTo>
                                  <a:pt x="f14" y="f13"/>
                                </a:lnTo>
                                <a:lnTo>
                                  <a:pt x="f207" y="f149"/>
                                </a:lnTo>
                                <a:lnTo>
                                  <a:pt x="f208" y="f209"/>
                                </a:lnTo>
                                <a:lnTo>
                                  <a:pt x="f57" y="f210"/>
                                </a:lnTo>
                                <a:lnTo>
                                  <a:pt x="f211" y="f85"/>
                                </a:lnTo>
                                <a:lnTo>
                                  <a:pt x="f68" y="f212"/>
                                </a:lnTo>
                                <a:lnTo>
                                  <a:pt x="f51" y="f213"/>
                                </a:lnTo>
                                <a:lnTo>
                                  <a:pt x="f214" y="f215"/>
                                </a:lnTo>
                                <a:lnTo>
                                  <a:pt x="f49" y="f216"/>
                                </a:lnTo>
                                <a:lnTo>
                                  <a:pt x="f217" y="f218"/>
                                </a:lnTo>
                                <a:lnTo>
                                  <a:pt x="f72" y="f29"/>
                                </a:lnTo>
                                <a:lnTo>
                                  <a:pt x="f72" y="f219"/>
                                </a:lnTo>
                                <a:lnTo>
                                  <a:pt x="f72" y="f220"/>
                                </a:lnTo>
                                <a:lnTo>
                                  <a:pt x="f217" y="f221"/>
                                </a:lnTo>
                                <a:lnTo>
                                  <a:pt x="f214" y="f29"/>
                                </a:lnTo>
                                <a:lnTo>
                                  <a:pt x="f68" y="f222"/>
                                </a:lnTo>
                                <a:lnTo>
                                  <a:pt x="f55" y="f36"/>
                                </a:lnTo>
                                <a:lnTo>
                                  <a:pt x="f223" y="f210"/>
                                </a:lnTo>
                                <a:lnTo>
                                  <a:pt x="f224" y="f2"/>
                                </a:lnTo>
                                <a:lnTo>
                                  <a:pt x="f202" y="f48"/>
                                </a:lnTo>
                                <a:lnTo>
                                  <a:pt x="f204" y="f50"/>
                                </a:lnTo>
                                <a:lnTo>
                                  <a:pt x="f225" y="f52"/>
                                </a:lnTo>
                                <a:lnTo>
                                  <a:pt x="f226" y="f145"/>
                                </a:lnTo>
                                <a:lnTo>
                                  <a:pt x="f227" y="f120"/>
                                </a:lnTo>
                                <a:lnTo>
                                  <a:pt x="f228" y="f13"/>
                                </a:lnTo>
                                <a:lnTo>
                                  <a:pt x="f6" y="f151"/>
                                </a:lnTo>
                                <a:lnTo>
                                  <a:pt x="f6" y="f46"/>
                                </a:lnTo>
                                <a:lnTo>
                                  <a:pt x="f229" y="f209"/>
                                </a:lnTo>
                                <a:lnTo>
                                  <a:pt x="f228" y="f230"/>
                                </a:lnTo>
                                <a:lnTo>
                                  <a:pt x="f231" y="f85"/>
                                </a:lnTo>
                                <a:lnTo>
                                  <a:pt x="f232" y="f212"/>
                                </a:lnTo>
                                <a:lnTo>
                                  <a:pt x="f233" y="f36"/>
                                </a:lnTo>
                                <a:lnTo>
                                  <a:pt x="f204" y="f34"/>
                                </a:lnTo>
                                <a:lnTo>
                                  <a:pt x="f204" y="f215"/>
                                </a:lnTo>
                                <a:lnTo>
                                  <a:pt x="f204" y="f234"/>
                                </a:lnTo>
                                <a:lnTo>
                                  <a:pt x="f233" y="f216"/>
                                </a:lnTo>
                                <a:lnTo>
                                  <a:pt x="f235" y="f236"/>
                                </a:lnTo>
                                <a:lnTo>
                                  <a:pt x="f237" y="f238"/>
                                </a:lnTo>
                                <a:lnTo>
                                  <a:pt x="f227" y="f218"/>
                                </a:lnTo>
                                <a:lnTo>
                                  <a:pt x="f239" y="f76"/>
                                </a:lnTo>
                                <a:lnTo>
                                  <a:pt x="f228" y="f29"/>
                                </a:lnTo>
                                <a:lnTo>
                                  <a:pt x="f229" y="f219"/>
                                </a:lnTo>
                                <a:lnTo>
                                  <a:pt x="f229" y="f240"/>
                                </a:lnTo>
                                <a:lnTo>
                                  <a:pt x="f228" y="f55"/>
                                </a:lnTo>
                                <a:lnTo>
                                  <a:pt x="f241" y="f223"/>
                                </a:lnTo>
                                <a:lnTo>
                                  <a:pt x="f231" y="f12"/>
                                </a:lnTo>
                                <a:lnTo>
                                  <a:pt x="f237" y="f242"/>
                                </a:lnTo>
                                <a:lnTo>
                                  <a:pt x="f233" y="f243"/>
                                </a:lnTo>
                                <a:lnTo>
                                  <a:pt x="f203" y="f243"/>
                                </a:lnTo>
                                <a:lnTo>
                                  <a:pt x="f206" y="f243"/>
                                </a:lnTo>
                                <a:lnTo>
                                  <a:pt x="f224" y="f242"/>
                                </a:lnTo>
                                <a:lnTo>
                                  <a:pt x="f207" y="f14"/>
                                </a:lnTo>
                                <a:lnTo>
                                  <a:pt x="f223" y="f10"/>
                                </a:lnTo>
                                <a:lnTo>
                                  <a:pt x="f208" y="f223"/>
                                </a:lnTo>
                                <a:lnTo>
                                  <a:pt x="f57" y="f244"/>
                                </a:lnTo>
                                <a:lnTo>
                                  <a:pt x="f57" y="f21"/>
                                </a:lnTo>
                                <a:lnTo>
                                  <a:pt x="f64" y="f12"/>
                                </a:lnTo>
                                <a:lnTo>
                                  <a:pt x="f55" y="f242"/>
                                </a:lnTo>
                                <a:lnTo>
                                  <a:pt x="f211" y="f203"/>
                                </a:lnTo>
                                <a:lnTo>
                                  <a:pt x="f53" y="f245"/>
                                </a:lnTo>
                                <a:lnTo>
                                  <a:pt x="f68" y="f246"/>
                                </a:lnTo>
                                <a:lnTo>
                                  <a:pt x="f51" y="f247"/>
                                </a:lnTo>
                                <a:lnTo>
                                  <a:pt x="f214" y="f247"/>
                                </a:lnTo>
                                <a:lnTo>
                                  <a:pt x="f217" y="f247"/>
                                </a:lnTo>
                                <a:lnTo>
                                  <a:pt x="f47" y="f246"/>
                                </a:lnTo>
                                <a:lnTo>
                                  <a:pt x="f248" y="f249"/>
                                </a:lnTo>
                                <a:lnTo>
                                  <a:pt x="f250" y="f243"/>
                                </a:lnTo>
                                <a:lnTo>
                                  <a:pt x="f77" y="f251"/>
                                </a:lnTo>
                                <a:lnTo>
                                  <a:pt x="f216" y="f18"/>
                                </a:lnTo>
                                <a:lnTo>
                                  <a:pt x="f43" y="f23"/>
                                </a:lnTo>
                                <a:lnTo>
                                  <a:pt x="f43" y="f25"/>
                                </a:lnTo>
                                <a:lnTo>
                                  <a:pt x="f252" y="f223"/>
                                </a:lnTo>
                                <a:lnTo>
                                  <a:pt x="f196" y="f14"/>
                                </a:lnTo>
                                <a:lnTo>
                                  <a:pt x="f253" y="f243"/>
                                </a:lnTo>
                                <a:lnTo>
                                  <a:pt x="f78" y="f246"/>
                                </a:lnTo>
                                <a:lnTo>
                                  <a:pt x="f254" y="f247"/>
                                </a:lnTo>
                                <a:lnTo>
                                  <a:pt x="f80" y="f235"/>
                                </a:lnTo>
                                <a:lnTo>
                                  <a:pt x="f195" y="f255"/>
                                </a:lnTo>
                                <a:lnTo>
                                  <a:pt x="f81" y="f235"/>
                                </a:lnTo>
                                <a:lnTo>
                                  <a:pt x="f256" y="f255"/>
                                </a:lnTo>
                                <a:lnTo>
                                  <a:pt x="f86" y="f255"/>
                                </a:lnTo>
                                <a:lnTo>
                                  <a:pt x="f37" y="f255"/>
                                </a:lnTo>
                                <a:lnTo>
                                  <a:pt x="f257" y="f258"/>
                                </a:lnTo>
                                <a:lnTo>
                                  <a:pt x="f259" y="f260"/>
                                </a:lnTo>
                                <a:lnTo>
                                  <a:pt x="f35" y="f261"/>
                                </a:lnTo>
                                <a:lnTo>
                                  <a:pt x="f262" y="f263"/>
                                </a:lnTo>
                                <a:lnTo>
                                  <a:pt x="f264" y="f6"/>
                                </a:lnTo>
                                <a:lnTo>
                                  <a:pt x="f191" y="f231"/>
                                </a:lnTo>
                                <a:lnTo>
                                  <a:pt x="f191" y="f247"/>
                                </a:lnTo>
                                <a:lnTo>
                                  <a:pt x="f9" y="f243"/>
                                </a:lnTo>
                                <a:lnTo>
                                  <a:pt x="f2" y="f12"/>
                                </a:lnTo>
                                <a:lnTo>
                                  <a:pt x="f265" y="f21"/>
                                </a:lnTo>
                                <a:lnTo>
                                  <a:pt x="f257" y="f23"/>
                                </a:lnTo>
                                <a:lnTo>
                                  <a:pt x="f37" y="f55"/>
                                </a:lnTo>
                                <a:lnTo>
                                  <a:pt x="f85" y="f221"/>
                                </a:lnTo>
                                <a:lnTo>
                                  <a:pt x="f39" y="f220"/>
                                </a:lnTo>
                                <a:lnTo>
                                  <a:pt x="f195" y="f266"/>
                                </a:lnTo>
                                <a:lnTo>
                                  <a:pt x="f80" y="f29"/>
                                </a:lnTo>
                                <a:lnTo>
                                  <a:pt x="f41" y="f267"/>
                                </a:lnTo>
                                <a:lnTo>
                                  <a:pt x="f254" y="f218"/>
                                </a:lnTo>
                                <a:lnTo>
                                  <a:pt x="f41" y="f30"/>
                                </a:lnTo>
                                <a:lnTo>
                                  <a:pt x="f80" y="f30"/>
                                </a:lnTo>
                                <a:lnTo>
                                  <a:pt x="f81" y="f76"/>
                                </a:lnTo>
                                <a:lnTo>
                                  <a:pt x="f39" y="f268"/>
                                </a:lnTo>
                                <a:lnTo>
                                  <a:pt x="f83" y="f72"/>
                                </a:lnTo>
                                <a:lnTo>
                                  <a:pt x="f194" y="f27"/>
                                </a:lnTo>
                                <a:lnTo>
                                  <a:pt x="f193" y="f221"/>
                                </a:lnTo>
                                <a:lnTo>
                                  <a:pt x="f89" y="f55"/>
                                </a:lnTo>
                                <a:lnTo>
                                  <a:pt x="f265" y="f23"/>
                                </a:lnTo>
                                <a:lnTo>
                                  <a:pt x="f262" y="f21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65997105" name="Freeform 172"/>
                        <wps:cNvSpPr/>
                        <wps:spPr>
                          <a:xfrm>
                            <a:off x="628384" y="297800"/>
                            <a:ext cx="52532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7"/>
                              <a:gd name="f7" fmla="val 182"/>
                              <a:gd name="f8" fmla="val 39"/>
                              <a:gd name="f9" fmla="val 29"/>
                              <a:gd name="f10" fmla="val 173"/>
                              <a:gd name="f11" fmla="val 20"/>
                              <a:gd name="f12" fmla="val 153"/>
                              <a:gd name="f13" fmla="val 10"/>
                              <a:gd name="f14" fmla="val 134"/>
                              <a:gd name="f15" fmla="val 5"/>
                              <a:gd name="f16" fmla="val 105"/>
                              <a:gd name="f17" fmla="val 81"/>
                              <a:gd name="f18" fmla="val 53"/>
                              <a:gd name="f19" fmla="val 19"/>
                              <a:gd name="f20" fmla="val 43"/>
                              <a:gd name="f21" fmla="val 24"/>
                              <a:gd name="f22" fmla="val 57"/>
                              <a:gd name="f23" fmla="val 34"/>
                              <a:gd name="f24" fmla="val 86"/>
                              <a:gd name="f25" fmla="val 44"/>
                              <a:gd name="f26" fmla="val 96"/>
                              <a:gd name="f27" fmla="val 58"/>
                              <a:gd name="f28" fmla="val 91"/>
                              <a:gd name="f29" fmla="+- 0 0 -90"/>
                              <a:gd name="f30" fmla="*/ f3 1 77"/>
                              <a:gd name="f31" fmla="*/ f4 1 182"/>
                              <a:gd name="f32" fmla="+- f7 0 f5"/>
                              <a:gd name="f33" fmla="+- f6 0 f5"/>
                              <a:gd name="f34" fmla="*/ f29 f0 1"/>
                              <a:gd name="f35" fmla="*/ f33 1 77"/>
                              <a:gd name="f36" fmla="*/ f32 1 182"/>
                              <a:gd name="f37" fmla="*/ 39 f33 1"/>
                              <a:gd name="f38" fmla="*/ 182 f32 1"/>
                              <a:gd name="f39" fmla="*/ 29 f33 1"/>
                              <a:gd name="f40" fmla="*/ 173 f32 1"/>
                              <a:gd name="f41" fmla="*/ 20 f33 1"/>
                              <a:gd name="f42" fmla="*/ 153 f32 1"/>
                              <a:gd name="f43" fmla="*/ 10 f33 1"/>
                              <a:gd name="f44" fmla="*/ 134 f32 1"/>
                              <a:gd name="f45" fmla="*/ 5 f33 1"/>
                              <a:gd name="f46" fmla="*/ 105 f32 1"/>
                              <a:gd name="f47" fmla="*/ 0 f33 1"/>
                              <a:gd name="f48" fmla="*/ 81 f32 1"/>
                              <a:gd name="f49" fmla="*/ 53 f32 1"/>
                              <a:gd name="f50" fmla="*/ 29 f32 1"/>
                              <a:gd name="f51" fmla="*/ 0 f32 1"/>
                              <a:gd name="f52" fmla="*/ 19 f32 1"/>
                              <a:gd name="f53" fmla="*/ 43 f32 1"/>
                              <a:gd name="f54" fmla="*/ 24 f33 1"/>
                              <a:gd name="f55" fmla="*/ 57 f32 1"/>
                              <a:gd name="f56" fmla="*/ 77 f32 1"/>
                              <a:gd name="f57" fmla="*/ 34 f33 1"/>
                              <a:gd name="f58" fmla="*/ 86 f32 1"/>
                              <a:gd name="f59" fmla="*/ 44 f33 1"/>
                              <a:gd name="f60" fmla="*/ 96 f32 1"/>
                              <a:gd name="f61" fmla="*/ 58 f33 1"/>
                              <a:gd name="f62" fmla="*/ 77 f33 1"/>
                              <a:gd name="f63" fmla="*/ 91 f32 1"/>
                              <a:gd name="f64" fmla="*/ f34 1 f2"/>
                              <a:gd name="f65" fmla="*/ f37 1 77"/>
                              <a:gd name="f66" fmla="*/ f38 1 182"/>
                              <a:gd name="f67" fmla="*/ f39 1 77"/>
                              <a:gd name="f68" fmla="*/ f40 1 182"/>
                              <a:gd name="f69" fmla="*/ f41 1 77"/>
                              <a:gd name="f70" fmla="*/ f42 1 182"/>
                              <a:gd name="f71" fmla="*/ f43 1 77"/>
                              <a:gd name="f72" fmla="*/ f44 1 182"/>
                              <a:gd name="f73" fmla="*/ f45 1 77"/>
                              <a:gd name="f74" fmla="*/ f46 1 182"/>
                              <a:gd name="f75" fmla="*/ f47 1 77"/>
                              <a:gd name="f76" fmla="*/ f48 1 182"/>
                              <a:gd name="f77" fmla="*/ f49 1 182"/>
                              <a:gd name="f78" fmla="*/ f50 1 182"/>
                              <a:gd name="f79" fmla="*/ f51 1 182"/>
                              <a:gd name="f80" fmla="*/ f52 1 182"/>
                              <a:gd name="f81" fmla="*/ f53 1 182"/>
                              <a:gd name="f82" fmla="*/ f54 1 77"/>
                              <a:gd name="f83" fmla="*/ f55 1 182"/>
                              <a:gd name="f84" fmla="*/ f56 1 182"/>
                              <a:gd name="f85" fmla="*/ f57 1 77"/>
                              <a:gd name="f86" fmla="*/ f58 1 182"/>
                              <a:gd name="f87" fmla="*/ f59 1 77"/>
                              <a:gd name="f88" fmla="*/ f60 1 182"/>
                              <a:gd name="f89" fmla="*/ f61 1 77"/>
                              <a:gd name="f90" fmla="*/ f62 1 77"/>
                              <a:gd name="f91" fmla="*/ f63 1 182"/>
                              <a:gd name="f92" fmla="*/ 0 1 f35"/>
                              <a:gd name="f93" fmla="*/ f6 1 f35"/>
                              <a:gd name="f94" fmla="*/ 0 1 f36"/>
                              <a:gd name="f95" fmla="*/ f7 1 f36"/>
                              <a:gd name="f96" fmla="+- f64 0 f1"/>
                              <a:gd name="f97" fmla="*/ f65 1 f35"/>
                              <a:gd name="f98" fmla="*/ f66 1 f36"/>
                              <a:gd name="f99" fmla="*/ f67 1 f35"/>
                              <a:gd name="f100" fmla="*/ f68 1 f36"/>
                              <a:gd name="f101" fmla="*/ f69 1 f35"/>
                              <a:gd name="f102" fmla="*/ f70 1 f36"/>
                              <a:gd name="f103" fmla="*/ f71 1 f35"/>
                              <a:gd name="f104" fmla="*/ f72 1 f36"/>
                              <a:gd name="f105" fmla="*/ f73 1 f35"/>
                              <a:gd name="f106" fmla="*/ f74 1 f36"/>
                              <a:gd name="f107" fmla="*/ f75 1 f35"/>
                              <a:gd name="f108" fmla="*/ f76 1 f36"/>
                              <a:gd name="f109" fmla="*/ f77 1 f36"/>
                              <a:gd name="f110" fmla="*/ f78 1 f36"/>
                              <a:gd name="f111" fmla="*/ f79 1 f36"/>
                              <a:gd name="f112" fmla="*/ f80 1 f36"/>
                              <a:gd name="f113" fmla="*/ f81 1 f36"/>
                              <a:gd name="f114" fmla="*/ f82 1 f35"/>
                              <a:gd name="f115" fmla="*/ f83 1 f36"/>
                              <a:gd name="f116" fmla="*/ f84 1 f36"/>
                              <a:gd name="f117" fmla="*/ f85 1 f35"/>
                              <a:gd name="f118" fmla="*/ f86 1 f36"/>
                              <a:gd name="f119" fmla="*/ f87 1 f35"/>
                              <a:gd name="f120" fmla="*/ f88 1 f36"/>
                              <a:gd name="f121" fmla="*/ f89 1 f35"/>
                              <a:gd name="f122" fmla="*/ f90 1 f35"/>
                              <a:gd name="f123" fmla="*/ f91 1 f36"/>
                              <a:gd name="f124" fmla="*/ f92 f30 1"/>
                              <a:gd name="f125" fmla="*/ f93 f30 1"/>
                              <a:gd name="f126" fmla="*/ f95 f31 1"/>
                              <a:gd name="f127" fmla="*/ f94 f31 1"/>
                              <a:gd name="f128" fmla="*/ f97 f30 1"/>
                              <a:gd name="f129" fmla="*/ f98 f31 1"/>
                              <a:gd name="f130" fmla="*/ f99 f30 1"/>
                              <a:gd name="f131" fmla="*/ f100 f31 1"/>
                              <a:gd name="f132" fmla="*/ f101 f30 1"/>
                              <a:gd name="f133" fmla="*/ f102 f31 1"/>
                              <a:gd name="f134" fmla="*/ f103 f30 1"/>
                              <a:gd name="f135" fmla="*/ f104 f31 1"/>
                              <a:gd name="f136" fmla="*/ f105 f30 1"/>
                              <a:gd name="f137" fmla="*/ f106 f31 1"/>
                              <a:gd name="f138" fmla="*/ f107 f30 1"/>
                              <a:gd name="f139" fmla="*/ f108 f31 1"/>
                              <a:gd name="f140" fmla="*/ f109 f31 1"/>
                              <a:gd name="f141" fmla="*/ f110 f31 1"/>
                              <a:gd name="f142" fmla="*/ f111 f31 1"/>
                              <a:gd name="f143" fmla="*/ f112 f31 1"/>
                              <a:gd name="f144" fmla="*/ f113 f31 1"/>
                              <a:gd name="f145" fmla="*/ f114 f30 1"/>
                              <a:gd name="f146" fmla="*/ f115 f31 1"/>
                              <a:gd name="f147" fmla="*/ f116 f31 1"/>
                              <a:gd name="f148" fmla="*/ f117 f30 1"/>
                              <a:gd name="f149" fmla="*/ f118 f31 1"/>
                              <a:gd name="f150" fmla="*/ f119 f30 1"/>
                              <a:gd name="f151" fmla="*/ f120 f31 1"/>
                              <a:gd name="f152" fmla="*/ f121 f30 1"/>
                              <a:gd name="f153" fmla="*/ f122 f30 1"/>
                              <a:gd name="f154" fmla="*/ f123 f3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6">
                                <a:pos x="f128" y="f129"/>
                              </a:cxn>
                              <a:cxn ang="f96">
                                <a:pos x="f130" y="f131"/>
                              </a:cxn>
                              <a:cxn ang="f96">
                                <a:pos x="f132" y="f133"/>
                              </a:cxn>
                              <a:cxn ang="f96">
                                <a:pos x="f134" y="f135"/>
                              </a:cxn>
                              <a:cxn ang="f96">
                                <a:pos x="f136" y="f137"/>
                              </a:cxn>
                              <a:cxn ang="f96">
                                <a:pos x="f138" y="f139"/>
                              </a:cxn>
                              <a:cxn ang="f96">
                                <a:pos x="f138" y="f140"/>
                              </a:cxn>
                              <a:cxn ang="f96">
                                <a:pos x="f138" y="f141"/>
                              </a:cxn>
                              <a:cxn ang="f96">
                                <a:pos x="f136" y="f142"/>
                              </a:cxn>
                              <a:cxn ang="f96">
                                <a:pos x="f134" y="f143"/>
                              </a:cxn>
                              <a:cxn ang="f96">
                                <a:pos x="f132" y="f144"/>
                              </a:cxn>
                              <a:cxn ang="f96">
                                <a:pos x="f145" y="f146"/>
                              </a:cxn>
                              <a:cxn ang="f96">
                                <a:pos x="f130" y="f147"/>
                              </a:cxn>
                              <a:cxn ang="f96">
                                <a:pos x="f148" y="f149"/>
                              </a:cxn>
                              <a:cxn ang="f96">
                                <a:pos x="f150" y="f151"/>
                              </a:cxn>
                              <a:cxn ang="f96">
                                <a:pos x="f152" y="f151"/>
                              </a:cxn>
                              <a:cxn ang="f96">
                                <a:pos x="f153" y="f154"/>
                              </a:cxn>
                              <a:cxn ang="f96">
                                <a:pos x="f128" y="f129"/>
                              </a:cxn>
                            </a:cxnLst>
                            <a:rect l="f124" t="f127" r="f125" b="f126"/>
                            <a:pathLst>
                              <a:path w="77" h="182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5" y="f17"/>
                                </a:lnTo>
                                <a:lnTo>
                                  <a:pt x="f5" y="f18"/>
                                </a:lnTo>
                                <a:lnTo>
                                  <a:pt x="f5" y="f9"/>
                                </a:lnTo>
                                <a:lnTo>
                                  <a:pt x="f15" y="f5"/>
                                </a:lnTo>
                                <a:lnTo>
                                  <a:pt x="f13" y="f19"/>
                                </a:lnTo>
                                <a:lnTo>
                                  <a:pt x="f11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9" y="f6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6"/>
                                </a:lnTo>
                                <a:lnTo>
                                  <a:pt x="f6" y="f28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075220742" name="Freeform 173"/>
                        <wps:cNvSpPr/>
                        <wps:spPr>
                          <a:xfrm>
                            <a:off x="586084" y="408772"/>
                            <a:ext cx="42300" cy="5454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2"/>
                              <a:gd name="f7" fmla="val 87"/>
                              <a:gd name="f8" fmla="val 14"/>
                              <a:gd name="f9" fmla="val 77"/>
                              <a:gd name="f10" fmla="val 5"/>
                              <a:gd name="f11" fmla="val 53"/>
                              <a:gd name="f12" fmla="val 39"/>
                              <a:gd name="f13" fmla="val 20"/>
                              <a:gd name="f14" fmla="val 24"/>
                              <a:gd name="f15" fmla="val 34"/>
                              <a:gd name="f16" fmla="val 48"/>
                              <a:gd name="f17" fmla="val 10"/>
                              <a:gd name="f18" fmla="val 58"/>
                              <a:gd name="f19" fmla="val 29"/>
                              <a:gd name="f20" fmla="val 63"/>
                              <a:gd name="f21" fmla="val 43"/>
                              <a:gd name="f22" fmla="val 82"/>
                              <a:gd name="f23" fmla="+- 0 0 -90"/>
                              <a:gd name="f24" fmla="*/ f3 1 62"/>
                              <a:gd name="f25" fmla="*/ f4 1 87"/>
                              <a:gd name="f26" fmla="+- f7 0 f5"/>
                              <a:gd name="f27" fmla="+- f6 0 f5"/>
                              <a:gd name="f28" fmla="*/ f23 f0 1"/>
                              <a:gd name="f29" fmla="*/ f27 1 62"/>
                              <a:gd name="f30" fmla="*/ f26 1 87"/>
                              <a:gd name="f31" fmla="*/ 14 f27 1"/>
                              <a:gd name="f32" fmla="*/ 77 f26 1"/>
                              <a:gd name="f33" fmla="*/ 5 f27 1"/>
                              <a:gd name="f34" fmla="*/ 53 f26 1"/>
                              <a:gd name="f35" fmla="*/ 0 f27 1"/>
                              <a:gd name="f36" fmla="*/ 39 f26 1"/>
                              <a:gd name="f37" fmla="*/ 20 f26 1"/>
                              <a:gd name="f38" fmla="*/ 5 f26 1"/>
                              <a:gd name="f39" fmla="*/ 24 f27 1"/>
                              <a:gd name="f40" fmla="*/ 0 f26 1"/>
                              <a:gd name="f41" fmla="*/ 34 f27 1"/>
                              <a:gd name="f42" fmla="*/ 48 f27 1"/>
                              <a:gd name="f43" fmla="*/ 10 f26 1"/>
                              <a:gd name="f44" fmla="*/ 58 f27 1"/>
                              <a:gd name="f45" fmla="*/ 62 f27 1"/>
                              <a:gd name="f46" fmla="*/ 29 f26 1"/>
                              <a:gd name="f47" fmla="*/ 48 f26 1"/>
                              <a:gd name="f48" fmla="*/ 63 f26 1"/>
                              <a:gd name="f49" fmla="*/ 53 f27 1"/>
                              <a:gd name="f50" fmla="*/ 43 f27 1"/>
                              <a:gd name="f51" fmla="*/ 82 f26 1"/>
                              <a:gd name="f52" fmla="*/ 87 f26 1"/>
                              <a:gd name="f53" fmla="*/ f28 1 f2"/>
                              <a:gd name="f54" fmla="*/ f31 1 62"/>
                              <a:gd name="f55" fmla="*/ f32 1 87"/>
                              <a:gd name="f56" fmla="*/ f33 1 62"/>
                              <a:gd name="f57" fmla="*/ f34 1 87"/>
                              <a:gd name="f58" fmla="*/ f35 1 62"/>
                              <a:gd name="f59" fmla="*/ f36 1 87"/>
                              <a:gd name="f60" fmla="*/ f37 1 87"/>
                              <a:gd name="f61" fmla="*/ f38 1 87"/>
                              <a:gd name="f62" fmla="*/ f39 1 62"/>
                              <a:gd name="f63" fmla="*/ f40 1 87"/>
                              <a:gd name="f64" fmla="*/ f41 1 62"/>
                              <a:gd name="f65" fmla="*/ f42 1 62"/>
                              <a:gd name="f66" fmla="*/ f43 1 87"/>
                              <a:gd name="f67" fmla="*/ f44 1 62"/>
                              <a:gd name="f68" fmla="*/ f45 1 62"/>
                              <a:gd name="f69" fmla="*/ f46 1 87"/>
                              <a:gd name="f70" fmla="*/ f47 1 87"/>
                              <a:gd name="f71" fmla="*/ f48 1 87"/>
                              <a:gd name="f72" fmla="*/ f49 1 62"/>
                              <a:gd name="f73" fmla="*/ f50 1 62"/>
                              <a:gd name="f74" fmla="*/ f51 1 87"/>
                              <a:gd name="f75" fmla="*/ f52 1 87"/>
                              <a:gd name="f76" fmla="*/ 0 1 f29"/>
                              <a:gd name="f77" fmla="*/ f6 1 f29"/>
                              <a:gd name="f78" fmla="*/ 0 1 f30"/>
                              <a:gd name="f79" fmla="*/ f7 1 f30"/>
                              <a:gd name="f80" fmla="+- f53 0 f1"/>
                              <a:gd name="f81" fmla="*/ f54 1 f29"/>
                              <a:gd name="f82" fmla="*/ f55 1 f30"/>
                              <a:gd name="f83" fmla="*/ f56 1 f29"/>
                              <a:gd name="f84" fmla="*/ f57 1 f30"/>
                              <a:gd name="f85" fmla="*/ f58 1 f29"/>
                              <a:gd name="f86" fmla="*/ f59 1 f30"/>
                              <a:gd name="f87" fmla="*/ f60 1 f30"/>
                              <a:gd name="f88" fmla="*/ f61 1 f30"/>
                              <a:gd name="f89" fmla="*/ f62 1 f29"/>
                              <a:gd name="f90" fmla="*/ f63 1 f30"/>
                              <a:gd name="f91" fmla="*/ f64 1 f29"/>
                              <a:gd name="f92" fmla="*/ f65 1 f29"/>
                              <a:gd name="f93" fmla="*/ f66 1 f30"/>
                              <a:gd name="f94" fmla="*/ f67 1 f29"/>
                              <a:gd name="f95" fmla="*/ f68 1 f29"/>
                              <a:gd name="f96" fmla="*/ f69 1 f30"/>
                              <a:gd name="f97" fmla="*/ f70 1 f30"/>
                              <a:gd name="f98" fmla="*/ f71 1 f30"/>
                              <a:gd name="f99" fmla="*/ f72 1 f29"/>
                              <a:gd name="f100" fmla="*/ f73 1 f29"/>
                              <a:gd name="f101" fmla="*/ f74 1 f30"/>
                              <a:gd name="f102" fmla="*/ f75 1 f30"/>
                              <a:gd name="f103" fmla="*/ f76 f24 1"/>
                              <a:gd name="f104" fmla="*/ f77 f24 1"/>
                              <a:gd name="f105" fmla="*/ f79 f25 1"/>
                              <a:gd name="f106" fmla="*/ f78 f25 1"/>
                              <a:gd name="f107" fmla="*/ f81 f24 1"/>
                              <a:gd name="f108" fmla="*/ f82 f25 1"/>
                              <a:gd name="f109" fmla="*/ f83 f24 1"/>
                              <a:gd name="f110" fmla="*/ f84 f25 1"/>
                              <a:gd name="f111" fmla="*/ f85 f24 1"/>
                              <a:gd name="f112" fmla="*/ f86 f25 1"/>
                              <a:gd name="f113" fmla="*/ f87 f25 1"/>
                              <a:gd name="f114" fmla="*/ f88 f25 1"/>
                              <a:gd name="f115" fmla="*/ f89 f24 1"/>
                              <a:gd name="f116" fmla="*/ f90 f25 1"/>
                              <a:gd name="f117" fmla="*/ f91 f24 1"/>
                              <a:gd name="f118" fmla="*/ f92 f24 1"/>
                              <a:gd name="f119" fmla="*/ f93 f25 1"/>
                              <a:gd name="f120" fmla="*/ f94 f24 1"/>
                              <a:gd name="f121" fmla="*/ f95 f24 1"/>
                              <a:gd name="f122" fmla="*/ f96 f25 1"/>
                              <a:gd name="f123" fmla="*/ f97 f25 1"/>
                              <a:gd name="f124" fmla="*/ f98 f25 1"/>
                              <a:gd name="f125" fmla="*/ f99 f24 1"/>
                              <a:gd name="f126" fmla="*/ f100 f24 1"/>
                              <a:gd name="f127" fmla="*/ f101 f25 1"/>
                              <a:gd name="f128" fmla="*/ f102 f2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80">
                                <a:pos x="f107" y="f108"/>
                              </a:cxn>
                              <a:cxn ang="f80">
                                <a:pos x="f109" y="f110"/>
                              </a:cxn>
                              <a:cxn ang="f80">
                                <a:pos x="f111" y="f112"/>
                              </a:cxn>
                              <a:cxn ang="f80">
                                <a:pos x="f109" y="f113"/>
                              </a:cxn>
                              <a:cxn ang="f80">
                                <a:pos x="f107" y="f114"/>
                              </a:cxn>
                              <a:cxn ang="f80">
                                <a:pos x="f115" y="f116"/>
                              </a:cxn>
                              <a:cxn ang="f80">
                                <a:pos x="f117" y="f114"/>
                              </a:cxn>
                              <a:cxn ang="f80">
                                <a:pos x="f118" y="f119"/>
                              </a:cxn>
                              <a:cxn ang="f80">
                                <a:pos x="f120" y="f113"/>
                              </a:cxn>
                              <a:cxn ang="f80">
                                <a:pos x="f121" y="f122"/>
                              </a:cxn>
                              <a:cxn ang="f80">
                                <a:pos x="f121" y="f123"/>
                              </a:cxn>
                              <a:cxn ang="f80">
                                <a:pos x="f120" y="f124"/>
                              </a:cxn>
                              <a:cxn ang="f80">
                                <a:pos x="f125" y="f108"/>
                              </a:cxn>
                              <a:cxn ang="f80">
                                <a:pos x="f126" y="f127"/>
                              </a:cxn>
                              <a:cxn ang="f80">
                                <a:pos x="f117" y="f128"/>
                              </a:cxn>
                              <a:cxn ang="f80">
                                <a:pos x="f115" y="f127"/>
                              </a:cxn>
                              <a:cxn ang="f80">
                                <a:pos x="f107" y="f108"/>
                              </a:cxn>
                            </a:cxnLst>
                            <a:rect l="f103" t="f106" r="f104" b="f105"/>
                            <a:pathLst>
                              <a:path w="62" h="87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5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8" y="f10"/>
                                </a:lnTo>
                                <a:lnTo>
                                  <a:pt x="f14" y="f5"/>
                                </a:lnTo>
                                <a:lnTo>
                                  <a:pt x="f15" y="f10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3"/>
                                </a:lnTo>
                                <a:lnTo>
                                  <a:pt x="f6" y="f19"/>
                                </a:lnTo>
                                <a:lnTo>
                                  <a:pt x="f6" y="f16"/>
                                </a:lnTo>
                                <a:lnTo>
                                  <a:pt x="f18" y="f20"/>
                                </a:lnTo>
                                <a:lnTo>
                                  <a:pt x="f11" y="f9"/>
                                </a:lnTo>
                                <a:lnTo>
                                  <a:pt x="f21" y="f22"/>
                                </a:lnTo>
                                <a:lnTo>
                                  <a:pt x="f15" y="f7"/>
                                </a:lnTo>
                                <a:lnTo>
                                  <a:pt x="f14" y="f22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1674134" name="Freeform 174"/>
                        <wps:cNvSpPr/>
                        <wps:spPr>
                          <a:xfrm>
                            <a:off x="733458" y="26956"/>
                            <a:ext cx="811923" cy="38495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0"/>
                              <a:gd name="f8" fmla="val 614"/>
                              <a:gd name="f9" fmla="val 67"/>
                              <a:gd name="f10" fmla="val 105"/>
                              <a:gd name="f11" fmla="val 91"/>
                              <a:gd name="f12" fmla="val 101"/>
                              <a:gd name="f13" fmla="val 120"/>
                              <a:gd name="f14" fmla="val 154"/>
                              <a:gd name="f15" fmla="val 187"/>
                              <a:gd name="f16" fmla="val 226"/>
                              <a:gd name="f17" fmla="val 96"/>
                              <a:gd name="f18" fmla="val 259"/>
                              <a:gd name="f19" fmla="val 298"/>
                              <a:gd name="f20" fmla="val 110"/>
                              <a:gd name="f21" fmla="val 331"/>
                              <a:gd name="f22" fmla="val 125"/>
                              <a:gd name="f23" fmla="val 370"/>
                              <a:gd name="f24" fmla="val 144"/>
                              <a:gd name="f25" fmla="val 403"/>
                              <a:gd name="f26" fmla="val 163"/>
                              <a:gd name="f27" fmla="val 432"/>
                              <a:gd name="f28" fmla="val 461"/>
                              <a:gd name="f29" fmla="val 221"/>
                              <a:gd name="f30" fmla="val 485"/>
                              <a:gd name="f31" fmla="val 254"/>
                              <a:gd name="f32" fmla="val 509"/>
                              <a:gd name="f33" fmla="val 293"/>
                              <a:gd name="f34" fmla="val 523"/>
                              <a:gd name="f35" fmla="val 336"/>
                              <a:gd name="f36" fmla="val 533"/>
                              <a:gd name="f37" fmla="val 389"/>
                              <a:gd name="f38" fmla="val 538"/>
                              <a:gd name="f39" fmla="val 369"/>
                              <a:gd name="f40" fmla="val 302"/>
                              <a:gd name="f41" fmla="val 528"/>
                              <a:gd name="f42" fmla="val 240"/>
                              <a:gd name="f43" fmla="val 216"/>
                              <a:gd name="f44" fmla="val 547"/>
                              <a:gd name="f45" fmla="val 192"/>
                              <a:gd name="f46" fmla="val 557"/>
                              <a:gd name="f47" fmla="val 177"/>
                              <a:gd name="f48" fmla="val 571"/>
                              <a:gd name="f49" fmla="val 168"/>
                              <a:gd name="f50" fmla="val 586"/>
                              <a:gd name="f51" fmla="val 600"/>
                              <a:gd name="f52" fmla="val 182"/>
                              <a:gd name="f53" fmla="val 211"/>
                              <a:gd name="f54" fmla="val 619"/>
                              <a:gd name="f55" fmla="val 230"/>
                              <a:gd name="f56" fmla="val 629"/>
                              <a:gd name="f57" fmla="val 624"/>
                              <a:gd name="f58" fmla="val 158"/>
                              <a:gd name="f59" fmla="val 634"/>
                              <a:gd name="f60" fmla="val 115"/>
                              <a:gd name="f61" fmla="val 643"/>
                              <a:gd name="f62" fmla="val 86"/>
                              <a:gd name="f63" fmla="val 662"/>
                              <a:gd name="f64" fmla="val 682"/>
                              <a:gd name="f65" fmla="val 53"/>
                              <a:gd name="f66" fmla="val 701"/>
                              <a:gd name="f67" fmla="val 38"/>
                              <a:gd name="f68" fmla="val 710"/>
                              <a:gd name="f69" fmla="val 24"/>
                              <a:gd name="f70" fmla="val 715"/>
                              <a:gd name="f71" fmla="val 730"/>
                              <a:gd name="f72" fmla="val 9"/>
                              <a:gd name="f73" fmla="val 739"/>
                              <a:gd name="f74" fmla="val 29"/>
                              <a:gd name="f75" fmla="val 749"/>
                              <a:gd name="f76" fmla="val 758"/>
                              <a:gd name="f77" fmla="val 81"/>
                              <a:gd name="f78" fmla="val 149"/>
                              <a:gd name="f79" fmla="val 744"/>
                              <a:gd name="f80" fmla="val 725"/>
                              <a:gd name="f81" fmla="val 249"/>
                              <a:gd name="f82" fmla="val 754"/>
                              <a:gd name="f83" fmla="val 782"/>
                              <a:gd name="f84" fmla="val 816"/>
                              <a:gd name="f85" fmla="val 850"/>
                              <a:gd name="f86" fmla="val 883"/>
                              <a:gd name="f87" fmla="val 902"/>
                              <a:gd name="f88" fmla="val 922"/>
                              <a:gd name="f89" fmla="val 926"/>
                              <a:gd name="f90" fmla="val 77"/>
                              <a:gd name="f91" fmla="val 931"/>
                              <a:gd name="f92" fmla="val 129"/>
                              <a:gd name="f93" fmla="val 907"/>
                              <a:gd name="f94" fmla="val 888"/>
                              <a:gd name="f95" fmla="val 869"/>
                              <a:gd name="f96" fmla="val 845"/>
                              <a:gd name="f97" fmla="val 821"/>
                              <a:gd name="f98" fmla="val 269"/>
                              <a:gd name="f99" fmla="val 768"/>
                              <a:gd name="f100" fmla="val 278"/>
                              <a:gd name="f101" fmla="val 778"/>
                              <a:gd name="f102" fmla="val 797"/>
                              <a:gd name="f103" fmla="val 835"/>
                              <a:gd name="f104" fmla="val 288"/>
                              <a:gd name="f105" fmla="val 854"/>
                              <a:gd name="f106" fmla="val 283"/>
                              <a:gd name="f107" fmla="val 874"/>
                              <a:gd name="f108" fmla="val 936"/>
                              <a:gd name="f109" fmla="val 273"/>
                              <a:gd name="f110" fmla="val 955"/>
                              <a:gd name="f111" fmla="val 970"/>
                              <a:gd name="f112" fmla="val 264"/>
                              <a:gd name="f113" fmla="val 989"/>
                              <a:gd name="f114" fmla="val 1003"/>
                              <a:gd name="f115" fmla="val 1022"/>
                              <a:gd name="f116" fmla="val 225"/>
                              <a:gd name="f117" fmla="val 1037"/>
                              <a:gd name="f118" fmla="val 206"/>
                              <a:gd name="f119" fmla="val 1056"/>
                              <a:gd name="f120" fmla="val 1066"/>
                              <a:gd name="f121" fmla="val 1075"/>
                              <a:gd name="f122" fmla="val 1085"/>
                              <a:gd name="f123" fmla="val 1094"/>
                              <a:gd name="f124" fmla="val 1104"/>
                              <a:gd name="f125" fmla="val 1109"/>
                              <a:gd name="f126" fmla="val 1118"/>
                              <a:gd name="f127" fmla="val 173"/>
                              <a:gd name="f128" fmla="val 1123"/>
                              <a:gd name="f129" fmla="val 1099"/>
                              <a:gd name="f130" fmla="val 1051"/>
                              <a:gd name="f131" fmla="val 139"/>
                              <a:gd name="f132" fmla="val 1046"/>
                              <a:gd name="f133" fmla="val 1042"/>
                              <a:gd name="f134" fmla="val 1070"/>
                              <a:gd name="f135" fmla="val 43"/>
                              <a:gd name="f136" fmla="val 1080"/>
                              <a:gd name="f137" fmla="val 19"/>
                              <a:gd name="f138" fmla="val 1114"/>
                              <a:gd name="f139" fmla="val 1128"/>
                              <a:gd name="f140" fmla="val 1147"/>
                              <a:gd name="f141" fmla="val 1162"/>
                              <a:gd name="f142" fmla="val 1176"/>
                              <a:gd name="f143" fmla="val 1186"/>
                              <a:gd name="f144" fmla="val 1181"/>
                              <a:gd name="f145" fmla="val 1166"/>
                              <a:gd name="f146" fmla="val 197"/>
                              <a:gd name="f147" fmla="val 1142"/>
                              <a:gd name="f148" fmla="val 1090"/>
                              <a:gd name="f149" fmla="val 307"/>
                              <a:gd name="f150" fmla="val 317"/>
                              <a:gd name="f151" fmla="val 1013"/>
                              <a:gd name="f152" fmla="val 326"/>
                              <a:gd name="f153" fmla="val 984"/>
                              <a:gd name="f154" fmla="val 950"/>
                              <a:gd name="f155" fmla="val 341"/>
                              <a:gd name="f156" fmla="val 345"/>
                              <a:gd name="f157" fmla="val 859"/>
                              <a:gd name="f158" fmla="val 830"/>
                              <a:gd name="f159" fmla="val 350"/>
                              <a:gd name="f160" fmla="val 802"/>
                              <a:gd name="f161" fmla="val 355"/>
                              <a:gd name="f162" fmla="val 773"/>
                              <a:gd name="f163" fmla="val 365"/>
                              <a:gd name="f164" fmla="val 374"/>
                              <a:gd name="f165" fmla="val 379"/>
                              <a:gd name="f166" fmla="val 667"/>
                              <a:gd name="f167" fmla="val 393"/>
                              <a:gd name="f168" fmla="val 653"/>
                              <a:gd name="f169" fmla="val 408"/>
                              <a:gd name="f170" fmla="val 422"/>
                              <a:gd name="f171" fmla="val 456"/>
                              <a:gd name="f172" fmla="val 489"/>
                              <a:gd name="f173" fmla="val 518"/>
                              <a:gd name="f174" fmla="val 537"/>
                              <a:gd name="f175" fmla="val 638"/>
                              <a:gd name="f176" fmla="val 648"/>
                              <a:gd name="f177" fmla="val 566"/>
                              <a:gd name="f178" fmla="val 686"/>
                              <a:gd name="f179" fmla="val 706"/>
                              <a:gd name="f180" fmla="val 561"/>
                              <a:gd name="f181" fmla="val 720"/>
                              <a:gd name="f182" fmla="val 499"/>
                              <a:gd name="f183" fmla="val 475"/>
                              <a:gd name="f184" fmla="val 465"/>
                              <a:gd name="f185" fmla="val 734"/>
                              <a:gd name="f186" fmla="val 470"/>
                              <a:gd name="f187" fmla="val 480"/>
                              <a:gd name="f188" fmla="val 451"/>
                              <a:gd name="f189" fmla="val 446"/>
                              <a:gd name="f190" fmla="val 787"/>
                              <a:gd name="f191" fmla="val 792"/>
                              <a:gd name="f192" fmla="val 806"/>
                              <a:gd name="f193" fmla="val 494"/>
                              <a:gd name="f194" fmla="val 581"/>
                              <a:gd name="f195" fmla="val 590"/>
                              <a:gd name="f196" fmla="val 595"/>
                              <a:gd name="f197" fmla="val 696"/>
                              <a:gd name="f198" fmla="val 605"/>
                              <a:gd name="f199" fmla="val 672"/>
                              <a:gd name="f200" fmla="val 609"/>
                              <a:gd name="f201" fmla="val 552"/>
                              <a:gd name="f202" fmla="val 504"/>
                              <a:gd name="f203" fmla="val 490"/>
                              <a:gd name="f204" fmla="val 437"/>
                              <a:gd name="f205" fmla="val 427"/>
                              <a:gd name="f206" fmla="val 384"/>
                              <a:gd name="f207" fmla="val 312"/>
                              <a:gd name="f208" fmla="val 245"/>
                              <a:gd name="f209" fmla="val 235"/>
                              <a:gd name="f210" fmla="val 14"/>
                              <a:gd name="f211" fmla="val 201"/>
                              <a:gd name="f212" fmla="val 34"/>
                              <a:gd name="f213" fmla="val 48"/>
                              <a:gd name="f214" fmla="val 153"/>
                              <a:gd name="f215" fmla="val 58"/>
                              <a:gd name="f216" fmla="val 62"/>
                              <a:gd name="f217" fmla="+- 0 0 -90"/>
                              <a:gd name="f218" fmla="*/ f4 1 1190"/>
                              <a:gd name="f219" fmla="*/ f5 1 614"/>
                              <a:gd name="f220" fmla="+- f8 0 f6"/>
                              <a:gd name="f221" fmla="+- f7 0 f6"/>
                              <a:gd name="f222" fmla="*/ f217 f0 1"/>
                              <a:gd name="f223" fmla="*/ f221 1 1190"/>
                              <a:gd name="f224" fmla="*/ f220 1 614"/>
                              <a:gd name="f225" fmla="*/ 154 f221 1"/>
                              <a:gd name="f226" fmla="*/ 91 f220 1"/>
                              <a:gd name="f227" fmla="*/ 298 f221 1"/>
                              <a:gd name="f228" fmla="*/ 110 f220 1"/>
                              <a:gd name="f229" fmla="*/ 432 f221 1"/>
                              <a:gd name="f230" fmla="*/ 187 f220 1"/>
                              <a:gd name="f231" fmla="*/ 523 f221 1"/>
                              <a:gd name="f232" fmla="*/ 336 f220 1"/>
                              <a:gd name="f233" fmla="*/ 533 f221 1"/>
                              <a:gd name="f234" fmla="*/ 302 f220 1"/>
                              <a:gd name="f235" fmla="*/ 547 f221 1"/>
                              <a:gd name="f236" fmla="*/ 192 f220 1"/>
                              <a:gd name="f237" fmla="*/ 600 f221 1"/>
                              <a:gd name="f238" fmla="*/ 182 f220 1"/>
                              <a:gd name="f239" fmla="*/ 624 f221 1"/>
                              <a:gd name="f240" fmla="*/ 158 f220 1"/>
                              <a:gd name="f241" fmla="*/ 682 f221 1"/>
                              <a:gd name="f242" fmla="*/ 53 f220 1"/>
                              <a:gd name="f243" fmla="*/ 730 f221 1"/>
                              <a:gd name="f244" fmla="*/ 9 f220 1"/>
                              <a:gd name="f245" fmla="*/ 758 f221 1"/>
                              <a:gd name="f246" fmla="*/ 115 f220 1"/>
                              <a:gd name="f247" fmla="*/ 710 f221 1"/>
                              <a:gd name="f248" fmla="*/ 249 f220 1"/>
                              <a:gd name="f249" fmla="*/ 816 f221 1"/>
                              <a:gd name="f250" fmla="*/ 125 f220 1"/>
                              <a:gd name="f251" fmla="*/ 922 f221 1"/>
                              <a:gd name="f252" fmla="*/ 845 f221 1"/>
                              <a:gd name="f253" fmla="*/ 259 f220 1"/>
                              <a:gd name="f254" fmla="*/ 797 f221 1"/>
                              <a:gd name="f255" fmla="*/ 293 f220 1"/>
                              <a:gd name="f256" fmla="*/ 874 f221 1"/>
                              <a:gd name="f257" fmla="*/ 283 f220 1"/>
                              <a:gd name="f258" fmla="*/ 936 f221 1"/>
                              <a:gd name="f259" fmla="*/ 273 f220 1"/>
                              <a:gd name="f260" fmla="*/ 1003 f221 1"/>
                              <a:gd name="f261" fmla="*/ 240 f220 1"/>
                              <a:gd name="f262" fmla="*/ 1066 f221 1"/>
                              <a:gd name="f263" fmla="*/ 1104 f221 1"/>
                              <a:gd name="f264" fmla="*/ 1118 f221 1"/>
                              <a:gd name="f265" fmla="*/ 163 f220 1"/>
                              <a:gd name="f266" fmla="*/ 1085 f221 1"/>
                              <a:gd name="f267" fmla="*/ 168 f220 1"/>
                              <a:gd name="f268" fmla="*/ 1051 f221 1"/>
                              <a:gd name="f269" fmla="*/ 139 f220 1"/>
                              <a:gd name="f270" fmla="*/ 67 f220 1"/>
                              <a:gd name="f271" fmla="*/ 1094 f221 1"/>
                              <a:gd name="f272" fmla="*/ 19 f220 1"/>
                              <a:gd name="f273" fmla="*/ 1162 f221 1"/>
                              <a:gd name="f274" fmla="*/ 38 f220 1"/>
                              <a:gd name="f275" fmla="*/ 1190 f221 1"/>
                              <a:gd name="f276" fmla="*/ 129 f220 1"/>
                              <a:gd name="f277" fmla="*/ 264 f220 1"/>
                              <a:gd name="f278" fmla="*/ 1013 f221 1"/>
                              <a:gd name="f279" fmla="*/ 326 f220 1"/>
                              <a:gd name="f280" fmla="*/ 888 f221 1"/>
                              <a:gd name="f281" fmla="*/ 345 f220 1"/>
                              <a:gd name="f282" fmla="*/ 773 f221 1"/>
                              <a:gd name="f283" fmla="*/ 355 f220 1"/>
                              <a:gd name="f284" fmla="*/ 379 f220 1"/>
                              <a:gd name="f285" fmla="*/ 629 f221 1"/>
                              <a:gd name="f286" fmla="*/ 456 f220 1"/>
                              <a:gd name="f287" fmla="*/ 638 f221 1"/>
                              <a:gd name="f288" fmla="*/ 557 f220 1"/>
                              <a:gd name="f289" fmla="*/ 706 f221 1"/>
                              <a:gd name="f290" fmla="*/ 561 f220 1"/>
                              <a:gd name="f291" fmla="*/ 715 f221 1"/>
                              <a:gd name="f292" fmla="*/ 499 f220 1"/>
                              <a:gd name="f293" fmla="*/ 701 f221 1"/>
                              <a:gd name="f294" fmla="*/ 461 f220 1"/>
                              <a:gd name="f295" fmla="*/ 734 f221 1"/>
                              <a:gd name="f296" fmla="*/ 465 f220 1"/>
                              <a:gd name="f297" fmla="*/ 754 f221 1"/>
                              <a:gd name="f298" fmla="*/ 470 f220 1"/>
                              <a:gd name="f299" fmla="*/ 778 f221 1"/>
                              <a:gd name="f300" fmla="*/ 446 f220 1"/>
                              <a:gd name="f301" fmla="*/ 806 f221 1"/>
                              <a:gd name="f302" fmla="*/ 782 f221 1"/>
                              <a:gd name="f303" fmla="*/ 528 f220 1"/>
                              <a:gd name="f304" fmla="*/ 590 f220 1"/>
                              <a:gd name="f305" fmla="*/ 648 f221 1"/>
                              <a:gd name="f306" fmla="*/ 614 f220 1"/>
                              <a:gd name="f307" fmla="*/ 552 f221 1"/>
                              <a:gd name="f308" fmla="*/ 581 f220 1"/>
                              <a:gd name="f309" fmla="*/ 475 f221 1"/>
                              <a:gd name="f310" fmla="*/ 408 f221 1"/>
                              <a:gd name="f311" fmla="*/ 365 f220 1"/>
                              <a:gd name="f312" fmla="*/ 331 f221 1"/>
                              <a:gd name="f313" fmla="*/ 245 f221 1"/>
                              <a:gd name="f314" fmla="*/ 235 f220 1"/>
                              <a:gd name="f315" fmla="*/ 125 f221 1"/>
                              <a:gd name="f316" fmla="*/ 206 f220 1"/>
                              <a:gd name="f317" fmla="*/ 14 f221 1"/>
                              <a:gd name="f318" fmla="*/ 201 f220 1"/>
                              <a:gd name="f319" fmla="*/ 48 f221 1"/>
                              <a:gd name="f320" fmla="*/ 153 f220 1"/>
                              <a:gd name="f321" fmla="*/ f222 1 f3"/>
                              <a:gd name="f322" fmla="*/ f225 1 1190"/>
                              <a:gd name="f323" fmla="*/ f226 1 614"/>
                              <a:gd name="f324" fmla="*/ f227 1 1190"/>
                              <a:gd name="f325" fmla="*/ f228 1 614"/>
                              <a:gd name="f326" fmla="*/ f229 1 1190"/>
                              <a:gd name="f327" fmla="*/ f230 1 614"/>
                              <a:gd name="f328" fmla="*/ f231 1 1190"/>
                              <a:gd name="f329" fmla="*/ f232 1 614"/>
                              <a:gd name="f330" fmla="*/ f233 1 1190"/>
                              <a:gd name="f331" fmla="*/ f234 1 614"/>
                              <a:gd name="f332" fmla="*/ f235 1 1190"/>
                              <a:gd name="f333" fmla="*/ f236 1 614"/>
                              <a:gd name="f334" fmla="*/ f237 1 1190"/>
                              <a:gd name="f335" fmla="*/ f238 1 614"/>
                              <a:gd name="f336" fmla="*/ f239 1 1190"/>
                              <a:gd name="f337" fmla="*/ f240 1 614"/>
                              <a:gd name="f338" fmla="*/ f241 1 1190"/>
                              <a:gd name="f339" fmla="*/ f242 1 614"/>
                              <a:gd name="f340" fmla="*/ f243 1 1190"/>
                              <a:gd name="f341" fmla="*/ f244 1 614"/>
                              <a:gd name="f342" fmla="*/ f245 1 1190"/>
                              <a:gd name="f343" fmla="*/ f246 1 614"/>
                              <a:gd name="f344" fmla="*/ f247 1 1190"/>
                              <a:gd name="f345" fmla="*/ f248 1 614"/>
                              <a:gd name="f346" fmla="*/ f249 1 1190"/>
                              <a:gd name="f347" fmla="*/ f250 1 614"/>
                              <a:gd name="f348" fmla="*/ f251 1 1190"/>
                              <a:gd name="f349" fmla="*/ f252 1 1190"/>
                              <a:gd name="f350" fmla="*/ f253 1 614"/>
                              <a:gd name="f351" fmla="*/ f254 1 1190"/>
                              <a:gd name="f352" fmla="*/ f255 1 614"/>
                              <a:gd name="f353" fmla="*/ f256 1 1190"/>
                              <a:gd name="f354" fmla="*/ f257 1 614"/>
                              <a:gd name="f355" fmla="*/ f258 1 1190"/>
                              <a:gd name="f356" fmla="*/ f259 1 614"/>
                              <a:gd name="f357" fmla="*/ f260 1 1190"/>
                              <a:gd name="f358" fmla="*/ f261 1 614"/>
                              <a:gd name="f359" fmla="*/ f262 1 1190"/>
                              <a:gd name="f360" fmla="*/ f263 1 1190"/>
                              <a:gd name="f361" fmla="*/ f264 1 1190"/>
                              <a:gd name="f362" fmla="*/ f265 1 614"/>
                              <a:gd name="f363" fmla="*/ f266 1 1190"/>
                              <a:gd name="f364" fmla="*/ f267 1 614"/>
                              <a:gd name="f365" fmla="*/ f268 1 1190"/>
                              <a:gd name="f366" fmla="*/ f269 1 614"/>
                              <a:gd name="f367" fmla="*/ f270 1 614"/>
                              <a:gd name="f368" fmla="*/ f271 1 1190"/>
                              <a:gd name="f369" fmla="*/ f272 1 614"/>
                              <a:gd name="f370" fmla="*/ f273 1 1190"/>
                              <a:gd name="f371" fmla="*/ f274 1 614"/>
                              <a:gd name="f372" fmla="*/ f275 1 1190"/>
                              <a:gd name="f373" fmla="*/ f276 1 614"/>
                              <a:gd name="f374" fmla="*/ f277 1 614"/>
                              <a:gd name="f375" fmla="*/ f278 1 1190"/>
                              <a:gd name="f376" fmla="*/ f279 1 614"/>
                              <a:gd name="f377" fmla="*/ f280 1 1190"/>
                              <a:gd name="f378" fmla="*/ f281 1 614"/>
                              <a:gd name="f379" fmla="*/ f282 1 1190"/>
                              <a:gd name="f380" fmla="*/ f283 1 614"/>
                              <a:gd name="f381" fmla="*/ f284 1 614"/>
                              <a:gd name="f382" fmla="*/ f285 1 1190"/>
                              <a:gd name="f383" fmla="*/ f286 1 614"/>
                              <a:gd name="f384" fmla="*/ f287 1 1190"/>
                              <a:gd name="f385" fmla="*/ f288 1 614"/>
                              <a:gd name="f386" fmla="*/ f289 1 1190"/>
                              <a:gd name="f387" fmla="*/ f290 1 614"/>
                              <a:gd name="f388" fmla="*/ f291 1 1190"/>
                              <a:gd name="f389" fmla="*/ f292 1 614"/>
                              <a:gd name="f390" fmla="*/ f293 1 1190"/>
                              <a:gd name="f391" fmla="*/ f294 1 614"/>
                              <a:gd name="f392" fmla="*/ f295 1 1190"/>
                              <a:gd name="f393" fmla="*/ f296 1 614"/>
                              <a:gd name="f394" fmla="*/ f297 1 1190"/>
                              <a:gd name="f395" fmla="*/ f298 1 614"/>
                              <a:gd name="f396" fmla="*/ f299 1 1190"/>
                              <a:gd name="f397" fmla="*/ f300 1 614"/>
                              <a:gd name="f398" fmla="*/ f301 1 1190"/>
                              <a:gd name="f399" fmla="*/ f302 1 1190"/>
                              <a:gd name="f400" fmla="*/ f303 1 614"/>
                              <a:gd name="f401" fmla="*/ f304 1 614"/>
                              <a:gd name="f402" fmla="*/ f305 1 1190"/>
                              <a:gd name="f403" fmla="*/ f306 1 614"/>
                              <a:gd name="f404" fmla="*/ f307 1 1190"/>
                              <a:gd name="f405" fmla="*/ f308 1 614"/>
                              <a:gd name="f406" fmla="*/ f309 1 1190"/>
                              <a:gd name="f407" fmla="*/ f310 1 1190"/>
                              <a:gd name="f408" fmla="*/ f311 1 614"/>
                              <a:gd name="f409" fmla="*/ f312 1 1190"/>
                              <a:gd name="f410" fmla="*/ f313 1 1190"/>
                              <a:gd name="f411" fmla="*/ f314 1 614"/>
                              <a:gd name="f412" fmla="*/ f315 1 1190"/>
                              <a:gd name="f413" fmla="*/ f316 1 614"/>
                              <a:gd name="f414" fmla="*/ f317 1 1190"/>
                              <a:gd name="f415" fmla="*/ f318 1 614"/>
                              <a:gd name="f416" fmla="*/ f319 1 1190"/>
                              <a:gd name="f417" fmla="*/ f320 1 614"/>
                              <a:gd name="f418" fmla="*/ 0 1 f223"/>
                              <a:gd name="f419" fmla="*/ f7 1 f223"/>
                              <a:gd name="f420" fmla="*/ 0 1 f224"/>
                              <a:gd name="f421" fmla="*/ f8 1 f224"/>
                              <a:gd name="f422" fmla="+- f321 0 f1"/>
                              <a:gd name="f423" fmla="*/ f322 1 f223"/>
                              <a:gd name="f424" fmla="*/ f323 1 f224"/>
                              <a:gd name="f425" fmla="*/ f324 1 f223"/>
                              <a:gd name="f426" fmla="*/ f325 1 f224"/>
                              <a:gd name="f427" fmla="*/ f326 1 f223"/>
                              <a:gd name="f428" fmla="*/ f327 1 f224"/>
                              <a:gd name="f429" fmla="*/ f328 1 f223"/>
                              <a:gd name="f430" fmla="*/ f329 1 f224"/>
                              <a:gd name="f431" fmla="*/ f330 1 f223"/>
                              <a:gd name="f432" fmla="*/ f331 1 f224"/>
                              <a:gd name="f433" fmla="*/ f332 1 f223"/>
                              <a:gd name="f434" fmla="*/ f333 1 f224"/>
                              <a:gd name="f435" fmla="*/ f334 1 f223"/>
                              <a:gd name="f436" fmla="*/ f335 1 f224"/>
                              <a:gd name="f437" fmla="*/ f336 1 f223"/>
                              <a:gd name="f438" fmla="*/ f337 1 f224"/>
                              <a:gd name="f439" fmla="*/ f338 1 f223"/>
                              <a:gd name="f440" fmla="*/ f339 1 f224"/>
                              <a:gd name="f441" fmla="*/ f340 1 f223"/>
                              <a:gd name="f442" fmla="*/ f341 1 f224"/>
                              <a:gd name="f443" fmla="*/ f342 1 f223"/>
                              <a:gd name="f444" fmla="*/ f343 1 f224"/>
                              <a:gd name="f445" fmla="*/ f344 1 f223"/>
                              <a:gd name="f446" fmla="*/ f345 1 f224"/>
                              <a:gd name="f447" fmla="*/ f346 1 f223"/>
                              <a:gd name="f448" fmla="*/ f347 1 f224"/>
                              <a:gd name="f449" fmla="*/ f348 1 f223"/>
                              <a:gd name="f450" fmla="*/ f349 1 f223"/>
                              <a:gd name="f451" fmla="*/ f350 1 f224"/>
                              <a:gd name="f452" fmla="*/ f351 1 f223"/>
                              <a:gd name="f453" fmla="*/ f352 1 f224"/>
                              <a:gd name="f454" fmla="*/ f353 1 f223"/>
                              <a:gd name="f455" fmla="*/ f354 1 f224"/>
                              <a:gd name="f456" fmla="*/ f355 1 f223"/>
                              <a:gd name="f457" fmla="*/ f356 1 f224"/>
                              <a:gd name="f458" fmla="*/ f357 1 f223"/>
                              <a:gd name="f459" fmla="*/ f358 1 f224"/>
                              <a:gd name="f460" fmla="*/ f359 1 f223"/>
                              <a:gd name="f461" fmla="*/ f360 1 f223"/>
                              <a:gd name="f462" fmla="*/ f361 1 f223"/>
                              <a:gd name="f463" fmla="*/ f362 1 f224"/>
                              <a:gd name="f464" fmla="*/ f363 1 f223"/>
                              <a:gd name="f465" fmla="*/ f364 1 f224"/>
                              <a:gd name="f466" fmla="*/ f365 1 f223"/>
                              <a:gd name="f467" fmla="*/ f366 1 f224"/>
                              <a:gd name="f468" fmla="*/ f367 1 f224"/>
                              <a:gd name="f469" fmla="*/ f368 1 f223"/>
                              <a:gd name="f470" fmla="*/ f369 1 f224"/>
                              <a:gd name="f471" fmla="*/ f370 1 f223"/>
                              <a:gd name="f472" fmla="*/ f371 1 f224"/>
                              <a:gd name="f473" fmla="*/ f372 1 f223"/>
                              <a:gd name="f474" fmla="*/ f373 1 f224"/>
                              <a:gd name="f475" fmla="*/ f374 1 f224"/>
                              <a:gd name="f476" fmla="*/ f375 1 f223"/>
                              <a:gd name="f477" fmla="*/ f376 1 f224"/>
                              <a:gd name="f478" fmla="*/ f377 1 f223"/>
                              <a:gd name="f479" fmla="*/ f378 1 f224"/>
                              <a:gd name="f480" fmla="*/ f379 1 f223"/>
                              <a:gd name="f481" fmla="*/ f380 1 f224"/>
                              <a:gd name="f482" fmla="*/ f381 1 f224"/>
                              <a:gd name="f483" fmla="*/ f382 1 f223"/>
                              <a:gd name="f484" fmla="*/ f383 1 f224"/>
                              <a:gd name="f485" fmla="*/ f384 1 f223"/>
                              <a:gd name="f486" fmla="*/ f385 1 f224"/>
                              <a:gd name="f487" fmla="*/ f386 1 f223"/>
                              <a:gd name="f488" fmla="*/ f387 1 f224"/>
                              <a:gd name="f489" fmla="*/ f388 1 f223"/>
                              <a:gd name="f490" fmla="*/ f389 1 f224"/>
                              <a:gd name="f491" fmla="*/ f390 1 f223"/>
                              <a:gd name="f492" fmla="*/ f391 1 f224"/>
                              <a:gd name="f493" fmla="*/ f392 1 f223"/>
                              <a:gd name="f494" fmla="*/ f393 1 f224"/>
                              <a:gd name="f495" fmla="*/ f394 1 f223"/>
                              <a:gd name="f496" fmla="*/ f395 1 f224"/>
                              <a:gd name="f497" fmla="*/ f396 1 f223"/>
                              <a:gd name="f498" fmla="*/ f397 1 f224"/>
                              <a:gd name="f499" fmla="*/ f398 1 f223"/>
                              <a:gd name="f500" fmla="*/ f399 1 f223"/>
                              <a:gd name="f501" fmla="*/ f400 1 f224"/>
                              <a:gd name="f502" fmla="*/ f401 1 f224"/>
                              <a:gd name="f503" fmla="*/ f402 1 f223"/>
                              <a:gd name="f504" fmla="*/ f403 1 f224"/>
                              <a:gd name="f505" fmla="*/ f404 1 f223"/>
                              <a:gd name="f506" fmla="*/ f405 1 f224"/>
                              <a:gd name="f507" fmla="*/ f406 1 f223"/>
                              <a:gd name="f508" fmla="*/ f407 1 f223"/>
                              <a:gd name="f509" fmla="*/ f408 1 f224"/>
                              <a:gd name="f510" fmla="*/ f409 1 f223"/>
                              <a:gd name="f511" fmla="*/ f410 1 f223"/>
                              <a:gd name="f512" fmla="*/ f411 1 f224"/>
                              <a:gd name="f513" fmla="*/ f412 1 f223"/>
                              <a:gd name="f514" fmla="*/ f413 1 f224"/>
                              <a:gd name="f515" fmla="*/ f414 1 f223"/>
                              <a:gd name="f516" fmla="*/ f415 1 f224"/>
                              <a:gd name="f517" fmla="*/ f416 1 f223"/>
                              <a:gd name="f518" fmla="*/ f417 1 f224"/>
                              <a:gd name="f519" fmla="*/ f418 f218 1"/>
                              <a:gd name="f520" fmla="*/ f419 f218 1"/>
                              <a:gd name="f521" fmla="*/ f421 f219 1"/>
                              <a:gd name="f522" fmla="*/ f420 f219 1"/>
                              <a:gd name="f523" fmla="*/ f423 f218 1"/>
                              <a:gd name="f524" fmla="*/ f424 f219 1"/>
                              <a:gd name="f525" fmla="*/ f425 f218 1"/>
                              <a:gd name="f526" fmla="*/ f426 f219 1"/>
                              <a:gd name="f527" fmla="*/ f427 f218 1"/>
                              <a:gd name="f528" fmla="*/ f428 f219 1"/>
                              <a:gd name="f529" fmla="*/ f429 f218 1"/>
                              <a:gd name="f530" fmla="*/ f430 f219 1"/>
                              <a:gd name="f531" fmla="*/ f431 f218 1"/>
                              <a:gd name="f532" fmla="*/ f432 f219 1"/>
                              <a:gd name="f533" fmla="*/ f433 f218 1"/>
                              <a:gd name="f534" fmla="*/ f434 f219 1"/>
                              <a:gd name="f535" fmla="*/ f435 f218 1"/>
                              <a:gd name="f536" fmla="*/ f436 f219 1"/>
                              <a:gd name="f537" fmla="*/ f437 f218 1"/>
                              <a:gd name="f538" fmla="*/ f438 f219 1"/>
                              <a:gd name="f539" fmla="*/ f439 f218 1"/>
                              <a:gd name="f540" fmla="*/ f440 f219 1"/>
                              <a:gd name="f541" fmla="*/ f441 f218 1"/>
                              <a:gd name="f542" fmla="*/ f442 f219 1"/>
                              <a:gd name="f543" fmla="*/ f443 f218 1"/>
                              <a:gd name="f544" fmla="*/ f444 f219 1"/>
                              <a:gd name="f545" fmla="*/ f445 f218 1"/>
                              <a:gd name="f546" fmla="*/ f446 f219 1"/>
                              <a:gd name="f547" fmla="*/ f447 f218 1"/>
                              <a:gd name="f548" fmla="*/ f448 f219 1"/>
                              <a:gd name="f549" fmla="*/ f449 f218 1"/>
                              <a:gd name="f550" fmla="*/ f450 f218 1"/>
                              <a:gd name="f551" fmla="*/ f451 f219 1"/>
                              <a:gd name="f552" fmla="*/ f452 f218 1"/>
                              <a:gd name="f553" fmla="*/ f453 f219 1"/>
                              <a:gd name="f554" fmla="*/ f454 f218 1"/>
                              <a:gd name="f555" fmla="*/ f455 f219 1"/>
                              <a:gd name="f556" fmla="*/ f456 f218 1"/>
                              <a:gd name="f557" fmla="*/ f457 f219 1"/>
                              <a:gd name="f558" fmla="*/ f458 f218 1"/>
                              <a:gd name="f559" fmla="*/ f459 f219 1"/>
                              <a:gd name="f560" fmla="*/ f460 f218 1"/>
                              <a:gd name="f561" fmla="*/ f461 f218 1"/>
                              <a:gd name="f562" fmla="*/ f462 f218 1"/>
                              <a:gd name="f563" fmla="*/ f463 f219 1"/>
                              <a:gd name="f564" fmla="*/ f464 f218 1"/>
                              <a:gd name="f565" fmla="*/ f465 f219 1"/>
                              <a:gd name="f566" fmla="*/ f466 f218 1"/>
                              <a:gd name="f567" fmla="*/ f467 f219 1"/>
                              <a:gd name="f568" fmla="*/ f468 f219 1"/>
                              <a:gd name="f569" fmla="*/ f469 f218 1"/>
                              <a:gd name="f570" fmla="*/ f470 f219 1"/>
                              <a:gd name="f571" fmla="*/ f471 f218 1"/>
                              <a:gd name="f572" fmla="*/ f472 f219 1"/>
                              <a:gd name="f573" fmla="*/ f473 f218 1"/>
                              <a:gd name="f574" fmla="*/ f474 f219 1"/>
                              <a:gd name="f575" fmla="*/ f475 f219 1"/>
                              <a:gd name="f576" fmla="*/ f476 f218 1"/>
                              <a:gd name="f577" fmla="*/ f477 f219 1"/>
                              <a:gd name="f578" fmla="*/ f478 f218 1"/>
                              <a:gd name="f579" fmla="*/ f479 f219 1"/>
                              <a:gd name="f580" fmla="*/ f480 f218 1"/>
                              <a:gd name="f581" fmla="*/ f481 f219 1"/>
                              <a:gd name="f582" fmla="*/ f482 f219 1"/>
                              <a:gd name="f583" fmla="*/ f483 f218 1"/>
                              <a:gd name="f584" fmla="*/ f484 f219 1"/>
                              <a:gd name="f585" fmla="*/ f485 f218 1"/>
                              <a:gd name="f586" fmla="*/ f486 f219 1"/>
                              <a:gd name="f587" fmla="*/ f487 f218 1"/>
                              <a:gd name="f588" fmla="*/ f488 f219 1"/>
                              <a:gd name="f589" fmla="*/ f489 f218 1"/>
                              <a:gd name="f590" fmla="*/ f490 f219 1"/>
                              <a:gd name="f591" fmla="*/ f491 f218 1"/>
                              <a:gd name="f592" fmla="*/ f492 f219 1"/>
                              <a:gd name="f593" fmla="*/ f493 f218 1"/>
                              <a:gd name="f594" fmla="*/ f494 f219 1"/>
                              <a:gd name="f595" fmla="*/ f495 f218 1"/>
                              <a:gd name="f596" fmla="*/ f496 f219 1"/>
                              <a:gd name="f597" fmla="*/ f497 f218 1"/>
                              <a:gd name="f598" fmla="*/ f498 f219 1"/>
                              <a:gd name="f599" fmla="*/ f499 f218 1"/>
                              <a:gd name="f600" fmla="*/ f500 f218 1"/>
                              <a:gd name="f601" fmla="*/ f501 f219 1"/>
                              <a:gd name="f602" fmla="*/ f502 f219 1"/>
                              <a:gd name="f603" fmla="*/ f503 f218 1"/>
                              <a:gd name="f604" fmla="*/ f504 f219 1"/>
                              <a:gd name="f605" fmla="*/ f505 f218 1"/>
                              <a:gd name="f606" fmla="*/ f506 f219 1"/>
                              <a:gd name="f607" fmla="*/ f507 f218 1"/>
                              <a:gd name="f608" fmla="*/ f508 f218 1"/>
                              <a:gd name="f609" fmla="*/ f509 f219 1"/>
                              <a:gd name="f610" fmla="*/ f510 f218 1"/>
                              <a:gd name="f611" fmla="*/ f511 f218 1"/>
                              <a:gd name="f612" fmla="*/ f512 f219 1"/>
                              <a:gd name="f613" fmla="*/ f513 f218 1"/>
                              <a:gd name="f614" fmla="*/ f514 f219 1"/>
                              <a:gd name="f615" fmla="*/ f515 f218 1"/>
                              <a:gd name="f616" fmla="*/ f516 f219 1"/>
                              <a:gd name="f617" fmla="*/ f517 f218 1"/>
                              <a:gd name="f618" fmla="*/ f518 f21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22">
                                <a:pos x="f523" y="f524"/>
                              </a:cxn>
                              <a:cxn ang="f422">
                                <a:pos x="f525" y="f526"/>
                              </a:cxn>
                              <a:cxn ang="f422">
                                <a:pos x="f527" y="f528"/>
                              </a:cxn>
                              <a:cxn ang="f422">
                                <a:pos x="f529" y="f530"/>
                              </a:cxn>
                              <a:cxn ang="f422">
                                <a:pos x="f531" y="f532"/>
                              </a:cxn>
                              <a:cxn ang="f422">
                                <a:pos x="f533" y="f534"/>
                              </a:cxn>
                              <a:cxn ang="f422">
                                <a:pos x="f535" y="f536"/>
                              </a:cxn>
                              <a:cxn ang="f422">
                                <a:pos x="f537" y="f538"/>
                              </a:cxn>
                              <a:cxn ang="f422">
                                <a:pos x="f539" y="f540"/>
                              </a:cxn>
                              <a:cxn ang="f422">
                                <a:pos x="f541" y="f542"/>
                              </a:cxn>
                              <a:cxn ang="f422">
                                <a:pos x="f543" y="f544"/>
                              </a:cxn>
                              <a:cxn ang="f422">
                                <a:pos x="f545" y="f546"/>
                              </a:cxn>
                              <a:cxn ang="f422">
                                <a:pos x="f547" y="f548"/>
                              </a:cxn>
                              <a:cxn ang="f422">
                                <a:pos x="f549" y="f524"/>
                              </a:cxn>
                              <a:cxn ang="f422">
                                <a:pos x="f549" y="f538"/>
                              </a:cxn>
                              <a:cxn ang="f422">
                                <a:pos x="f550" y="f551"/>
                              </a:cxn>
                              <a:cxn ang="f422">
                                <a:pos x="f552" y="f553"/>
                              </a:cxn>
                              <a:cxn ang="f422">
                                <a:pos x="f554" y="f555"/>
                              </a:cxn>
                              <a:cxn ang="f422">
                                <a:pos x="f556" y="f557"/>
                              </a:cxn>
                              <a:cxn ang="f422">
                                <a:pos x="f558" y="f559"/>
                              </a:cxn>
                              <a:cxn ang="f422">
                                <a:pos x="f560" y="f536"/>
                              </a:cxn>
                              <a:cxn ang="f422">
                                <a:pos x="f561" y="f536"/>
                              </a:cxn>
                              <a:cxn ang="f422">
                                <a:pos x="f562" y="f563"/>
                              </a:cxn>
                              <a:cxn ang="f422">
                                <a:pos x="f564" y="f565"/>
                              </a:cxn>
                              <a:cxn ang="f422">
                                <a:pos x="f566" y="f567"/>
                              </a:cxn>
                              <a:cxn ang="f422">
                                <a:pos x="f566" y="f568"/>
                              </a:cxn>
                              <a:cxn ang="f422">
                                <a:pos x="f569" y="f570"/>
                              </a:cxn>
                              <a:cxn ang="f422">
                                <a:pos x="f571" y="f572"/>
                              </a:cxn>
                              <a:cxn ang="f422">
                                <a:pos x="f573" y="f574"/>
                              </a:cxn>
                              <a:cxn ang="f422">
                                <a:pos x="f562" y="f575"/>
                              </a:cxn>
                              <a:cxn ang="f422">
                                <a:pos x="f576" y="f577"/>
                              </a:cxn>
                              <a:cxn ang="f422">
                                <a:pos x="f578" y="f579"/>
                              </a:cxn>
                              <a:cxn ang="f422">
                                <a:pos x="f580" y="f581"/>
                              </a:cxn>
                              <a:cxn ang="f422">
                                <a:pos x="f539" y="f582"/>
                              </a:cxn>
                              <a:cxn ang="f422">
                                <a:pos x="f583" y="f584"/>
                              </a:cxn>
                              <a:cxn ang="f422">
                                <a:pos x="f585" y="f586"/>
                              </a:cxn>
                              <a:cxn ang="f422">
                                <a:pos x="f587" y="f588"/>
                              </a:cxn>
                              <a:cxn ang="f422">
                                <a:pos x="f589" y="f590"/>
                              </a:cxn>
                              <a:cxn ang="f422">
                                <a:pos x="f591" y="f592"/>
                              </a:cxn>
                              <a:cxn ang="f422">
                                <a:pos x="f593" y="f594"/>
                              </a:cxn>
                              <a:cxn ang="f422">
                                <a:pos x="f595" y="f596"/>
                              </a:cxn>
                              <a:cxn ang="f422">
                                <a:pos x="f597" y="f598"/>
                              </a:cxn>
                              <a:cxn ang="f422">
                                <a:pos x="f599" y="f592"/>
                              </a:cxn>
                              <a:cxn ang="f422">
                                <a:pos x="f600" y="f601"/>
                              </a:cxn>
                              <a:cxn ang="f422">
                                <a:pos x="f593" y="f602"/>
                              </a:cxn>
                              <a:cxn ang="f422">
                                <a:pos x="f603" y="f604"/>
                              </a:cxn>
                              <a:cxn ang="f422">
                                <a:pos x="f605" y="f606"/>
                              </a:cxn>
                              <a:cxn ang="f422">
                                <a:pos x="f607" y="f594"/>
                              </a:cxn>
                              <a:cxn ang="f422">
                                <a:pos x="f608" y="f609"/>
                              </a:cxn>
                              <a:cxn ang="f422">
                                <a:pos x="f610" y="f553"/>
                              </a:cxn>
                              <a:cxn ang="f422">
                                <a:pos x="f611" y="f612"/>
                              </a:cxn>
                              <a:cxn ang="f422">
                                <a:pos x="f613" y="f614"/>
                              </a:cxn>
                              <a:cxn ang="f422">
                                <a:pos x="f615" y="f616"/>
                              </a:cxn>
                              <a:cxn ang="f422">
                                <a:pos x="f617" y="f618"/>
                              </a:cxn>
                            </a:cxnLst>
                            <a:rect l="f519" t="f522" r="f520" b="f521"/>
                            <a:pathLst>
                              <a:path w="1190" h="614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1"/>
                                </a:lnTo>
                                <a:lnTo>
                                  <a:pt x="f14" y="f11"/>
                                </a:lnTo>
                                <a:lnTo>
                                  <a:pt x="f15" y="f11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2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15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38" y="f35"/>
                                </a:lnTo>
                                <a:lnTo>
                                  <a:pt x="f36" y="f40"/>
                                </a:lnTo>
                                <a:lnTo>
                                  <a:pt x="f41" y="f18"/>
                                </a:lnTo>
                                <a:lnTo>
                                  <a:pt x="f36" y="f42"/>
                                </a:lnTo>
                                <a:lnTo>
                                  <a:pt x="f38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49"/>
                                </a:lnTo>
                                <a:lnTo>
                                  <a:pt x="f51" y="f52"/>
                                </a:lnTo>
                                <a:lnTo>
                                  <a:pt x="f8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43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9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6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65"/>
                                </a:lnTo>
                                <a:lnTo>
                                  <a:pt x="f76" y="f77"/>
                                </a:lnTo>
                                <a:lnTo>
                                  <a:pt x="f76" y="f60"/>
                                </a:lnTo>
                                <a:lnTo>
                                  <a:pt x="f76" y="f78"/>
                                </a:lnTo>
                                <a:lnTo>
                                  <a:pt x="f79" y="f52"/>
                                </a:lnTo>
                                <a:lnTo>
                                  <a:pt x="f80" y="f29"/>
                                </a:lnTo>
                                <a:lnTo>
                                  <a:pt x="f68" y="f81"/>
                                </a:lnTo>
                                <a:lnTo>
                                  <a:pt x="f80" y="f81"/>
                                </a:lnTo>
                                <a:lnTo>
                                  <a:pt x="f82" y="f15"/>
                                </a:lnTo>
                                <a:lnTo>
                                  <a:pt x="f83" y="f78"/>
                                </a:lnTo>
                                <a:lnTo>
                                  <a:pt x="f84" y="f22"/>
                                </a:lnTo>
                                <a:lnTo>
                                  <a:pt x="f85" y="f60"/>
                                </a:lnTo>
                                <a:lnTo>
                                  <a:pt x="f86" y="f10"/>
                                </a:lnTo>
                                <a:lnTo>
                                  <a:pt x="f87" y="f12"/>
                                </a:lnTo>
                                <a:lnTo>
                                  <a:pt x="f88" y="f11"/>
                                </a:lnTo>
                                <a:lnTo>
                                  <a:pt x="f89" y="f90"/>
                                </a:lnTo>
                                <a:lnTo>
                                  <a:pt x="f91" y="f12"/>
                                </a:lnTo>
                                <a:lnTo>
                                  <a:pt x="f89" y="f92"/>
                                </a:lnTo>
                                <a:lnTo>
                                  <a:pt x="f88" y="f58"/>
                                </a:lnTo>
                                <a:lnTo>
                                  <a:pt x="f93" y="f15"/>
                                </a:lnTo>
                                <a:lnTo>
                                  <a:pt x="f94" y="f43"/>
                                </a:lnTo>
                                <a:lnTo>
                                  <a:pt x="f95" y="f42"/>
                                </a:lnTo>
                                <a:lnTo>
                                  <a:pt x="f96" y="f18"/>
                                </a:lnTo>
                                <a:lnTo>
                                  <a:pt x="f97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40"/>
                                </a:lnTo>
                                <a:lnTo>
                                  <a:pt x="f102" y="f33"/>
                                </a:lnTo>
                                <a:lnTo>
                                  <a:pt x="f84" y="f33"/>
                                </a:lnTo>
                                <a:lnTo>
                                  <a:pt x="f103" y="f104"/>
                                </a:lnTo>
                                <a:lnTo>
                                  <a:pt x="f105" y="f106"/>
                                </a:lnTo>
                                <a:lnTo>
                                  <a:pt x="f107" y="f106"/>
                                </a:lnTo>
                                <a:lnTo>
                                  <a:pt x="f94" y="f106"/>
                                </a:lnTo>
                                <a:lnTo>
                                  <a:pt x="f87" y="f100"/>
                                </a:lnTo>
                                <a:lnTo>
                                  <a:pt x="f88" y="f100"/>
                                </a:lnTo>
                                <a:lnTo>
                                  <a:pt x="f108" y="f109"/>
                                </a:lnTo>
                                <a:lnTo>
                                  <a:pt x="f110" y="f98"/>
                                </a:lnTo>
                                <a:lnTo>
                                  <a:pt x="f111" y="f112"/>
                                </a:lnTo>
                                <a:lnTo>
                                  <a:pt x="f113" y="f31"/>
                                </a:lnTo>
                                <a:lnTo>
                                  <a:pt x="f114" y="f42"/>
                                </a:lnTo>
                                <a:lnTo>
                                  <a:pt x="f115" y="f116"/>
                                </a:lnTo>
                                <a:lnTo>
                                  <a:pt x="f117" y="f118"/>
                                </a:lnTo>
                                <a:lnTo>
                                  <a:pt x="f119" y="f52"/>
                                </a:lnTo>
                                <a:lnTo>
                                  <a:pt x="f120" y="f52"/>
                                </a:lnTo>
                                <a:lnTo>
                                  <a:pt x="f121" y="f52"/>
                                </a:lnTo>
                                <a:lnTo>
                                  <a:pt x="f122" y="f52"/>
                                </a:lnTo>
                                <a:lnTo>
                                  <a:pt x="f123" y="f52"/>
                                </a:lnTo>
                                <a:lnTo>
                                  <a:pt x="f124" y="f52"/>
                                </a:lnTo>
                                <a:lnTo>
                                  <a:pt x="f125" y="f47"/>
                                </a:lnTo>
                                <a:lnTo>
                                  <a:pt x="f126" y="f127"/>
                                </a:lnTo>
                                <a:lnTo>
                                  <a:pt x="f128" y="f26"/>
                                </a:lnTo>
                                <a:lnTo>
                                  <a:pt x="f126" y="f26"/>
                                </a:lnTo>
                                <a:lnTo>
                                  <a:pt x="f125" y="f26"/>
                                </a:lnTo>
                                <a:lnTo>
                                  <a:pt x="f129" y="f49"/>
                                </a:lnTo>
                                <a:lnTo>
                                  <a:pt x="f123" y="f49"/>
                                </a:lnTo>
                                <a:lnTo>
                                  <a:pt x="f122" y="f49"/>
                                </a:lnTo>
                                <a:lnTo>
                                  <a:pt x="f121" y="f49"/>
                                </a:lnTo>
                                <a:lnTo>
                                  <a:pt x="f120" y="f49"/>
                                </a:lnTo>
                                <a:lnTo>
                                  <a:pt x="f119" y="f58"/>
                                </a:lnTo>
                                <a:lnTo>
                                  <a:pt x="f130" y="f131"/>
                                </a:lnTo>
                                <a:lnTo>
                                  <a:pt x="f132" y="f13"/>
                                </a:lnTo>
                                <a:lnTo>
                                  <a:pt x="f133" y="f12"/>
                                </a:lnTo>
                                <a:lnTo>
                                  <a:pt x="f132" y="f77"/>
                                </a:lnTo>
                                <a:lnTo>
                                  <a:pt x="f130" y="f9"/>
                                </a:lnTo>
                                <a:lnTo>
                                  <a:pt x="f119" y="f65"/>
                                </a:lnTo>
                                <a:lnTo>
                                  <a:pt x="f134" y="f135"/>
                                </a:lnTo>
                                <a:lnTo>
                                  <a:pt x="f136" y="f74"/>
                                </a:lnTo>
                                <a:lnTo>
                                  <a:pt x="f123" y="f137"/>
                                </a:lnTo>
                                <a:lnTo>
                                  <a:pt x="f138" y="f137"/>
                                </a:lnTo>
                                <a:lnTo>
                                  <a:pt x="f139" y="f137"/>
                                </a:lnTo>
                                <a:lnTo>
                                  <a:pt x="f140" y="f69"/>
                                </a:lnTo>
                                <a:lnTo>
                                  <a:pt x="f141" y="f67"/>
                                </a:lnTo>
                                <a:lnTo>
                                  <a:pt x="f142" y="f65"/>
                                </a:lnTo>
                                <a:lnTo>
                                  <a:pt x="f143" y="f90"/>
                                </a:lnTo>
                                <a:lnTo>
                                  <a:pt x="f7" y="f12"/>
                                </a:lnTo>
                                <a:lnTo>
                                  <a:pt x="f7" y="f92"/>
                                </a:lnTo>
                                <a:lnTo>
                                  <a:pt x="f144" y="f26"/>
                                </a:lnTo>
                                <a:lnTo>
                                  <a:pt x="f145" y="f146"/>
                                </a:lnTo>
                                <a:lnTo>
                                  <a:pt x="f147" y="f55"/>
                                </a:lnTo>
                                <a:lnTo>
                                  <a:pt x="f126" y="f112"/>
                                </a:lnTo>
                                <a:lnTo>
                                  <a:pt x="f148" y="f104"/>
                                </a:lnTo>
                                <a:lnTo>
                                  <a:pt x="f120" y="f149"/>
                                </a:lnTo>
                                <a:lnTo>
                                  <a:pt x="f133" y="f150"/>
                                </a:lnTo>
                                <a:lnTo>
                                  <a:pt x="f151" y="f152"/>
                                </a:lnTo>
                                <a:lnTo>
                                  <a:pt x="f153" y="f21"/>
                                </a:lnTo>
                                <a:lnTo>
                                  <a:pt x="f154" y="f35"/>
                                </a:lnTo>
                                <a:lnTo>
                                  <a:pt x="f88" y="f155"/>
                                </a:lnTo>
                                <a:lnTo>
                                  <a:pt x="f94" y="f156"/>
                                </a:lnTo>
                                <a:lnTo>
                                  <a:pt x="f157" y="f156"/>
                                </a:lnTo>
                                <a:lnTo>
                                  <a:pt x="f158" y="f159"/>
                                </a:lnTo>
                                <a:lnTo>
                                  <a:pt x="f160" y="f161"/>
                                </a:lnTo>
                                <a:lnTo>
                                  <a:pt x="f162" y="f161"/>
                                </a:lnTo>
                                <a:lnTo>
                                  <a:pt x="f75" y="f2"/>
                                </a:lnTo>
                                <a:lnTo>
                                  <a:pt x="f80" y="f163"/>
                                </a:lnTo>
                                <a:lnTo>
                                  <a:pt x="f66" y="f164"/>
                                </a:lnTo>
                                <a:lnTo>
                                  <a:pt x="f64" y="f165"/>
                                </a:lnTo>
                                <a:lnTo>
                                  <a:pt x="f166" y="f167"/>
                                </a:lnTo>
                                <a:lnTo>
                                  <a:pt x="f168" y="f169"/>
                                </a:lnTo>
                                <a:lnTo>
                                  <a:pt x="f61" y="f170"/>
                                </a:lnTo>
                                <a:lnTo>
                                  <a:pt x="f56" y="f171"/>
                                </a:lnTo>
                                <a:lnTo>
                                  <a:pt x="f57" y="f172"/>
                                </a:lnTo>
                                <a:lnTo>
                                  <a:pt x="f57" y="f173"/>
                                </a:lnTo>
                                <a:lnTo>
                                  <a:pt x="f56" y="f174"/>
                                </a:lnTo>
                                <a:lnTo>
                                  <a:pt x="f175" y="f46"/>
                                </a:lnTo>
                                <a:lnTo>
                                  <a:pt x="f176" y="f177"/>
                                </a:lnTo>
                                <a:lnTo>
                                  <a:pt x="f166" y="f48"/>
                                </a:lnTo>
                                <a:lnTo>
                                  <a:pt x="f178" y="f48"/>
                                </a:lnTo>
                                <a:lnTo>
                                  <a:pt x="f179" y="f180"/>
                                </a:lnTo>
                                <a:lnTo>
                                  <a:pt x="f70" y="f44"/>
                                </a:lnTo>
                                <a:lnTo>
                                  <a:pt x="f181" y="f36"/>
                                </a:lnTo>
                                <a:lnTo>
                                  <a:pt x="f181" y="f173"/>
                                </a:lnTo>
                                <a:lnTo>
                                  <a:pt x="f70" y="f182"/>
                                </a:lnTo>
                                <a:lnTo>
                                  <a:pt x="f68" y="f30"/>
                                </a:lnTo>
                                <a:lnTo>
                                  <a:pt x="f66" y="f183"/>
                                </a:lnTo>
                                <a:lnTo>
                                  <a:pt x="f178" y="f184"/>
                                </a:lnTo>
                                <a:lnTo>
                                  <a:pt x="f66" y="f28"/>
                                </a:lnTo>
                                <a:lnTo>
                                  <a:pt x="f68" y="f171"/>
                                </a:lnTo>
                                <a:lnTo>
                                  <a:pt x="f181" y="f171"/>
                                </a:lnTo>
                                <a:lnTo>
                                  <a:pt x="f71" y="f28"/>
                                </a:lnTo>
                                <a:lnTo>
                                  <a:pt x="f185" y="f184"/>
                                </a:lnTo>
                                <a:lnTo>
                                  <a:pt x="f79" y="f186"/>
                                </a:lnTo>
                                <a:lnTo>
                                  <a:pt x="f79" y="f183"/>
                                </a:lnTo>
                                <a:lnTo>
                                  <a:pt x="f75" y="f187"/>
                                </a:lnTo>
                                <a:lnTo>
                                  <a:pt x="f82" y="f186"/>
                                </a:lnTo>
                                <a:lnTo>
                                  <a:pt x="f76" y="f28"/>
                                </a:lnTo>
                                <a:lnTo>
                                  <a:pt x="f99" y="f188"/>
                                </a:lnTo>
                                <a:lnTo>
                                  <a:pt x="f162" y="f189"/>
                                </a:lnTo>
                                <a:lnTo>
                                  <a:pt x="f101" y="f189"/>
                                </a:lnTo>
                                <a:lnTo>
                                  <a:pt x="f190" y="f189"/>
                                </a:lnTo>
                                <a:lnTo>
                                  <a:pt x="f191" y="f189"/>
                                </a:lnTo>
                                <a:lnTo>
                                  <a:pt x="f160" y="f188"/>
                                </a:lnTo>
                                <a:lnTo>
                                  <a:pt x="f192" y="f28"/>
                                </a:lnTo>
                                <a:lnTo>
                                  <a:pt x="f192" y="f183"/>
                                </a:lnTo>
                                <a:lnTo>
                                  <a:pt x="f192" y="f193"/>
                                </a:lnTo>
                                <a:lnTo>
                                  <a:pt x="f102" y="f32"/>
                                </a:lnTo>
                                <a:lnTo>
                                  <a:pt x="f83" y="f41"/>
                                </a:lnTo>
                                <a:lnTo>
                                  <a:pt x="f162" y="f44"/>
                                </a:lnTo>
                                <a:lnTo>
                                  <a:pt x="f76" y="f177"/>
                                </a:lnTo>
                                <a:lnTo>
                                  <a:pt x="f79" y="f194"/>
                                </a:lnTo>
                                <a:lnTo>
                                  <a:pt x="f185" y="f195"/>
                                </a:lnTo>
                                <a:lnTo>
                                  <a:pt x="f70" y="f196"/>
                                </a:lnTo>
                                <a:lnTo>
                                  <a:pt x="f197" y="f198"/>
                                </a:lnTo>
                                <a:lnTo>
                                  <a:pt x="f199" y="f200"/>
                                </a:lnTo>
                                <a:lnTo>
                                  <a:pt x="f176" y="f8"/>
                                </a:lnTo>
                                <a:lnTo>
                                  <a:pt x="f56" y="f8"/>
                                </a:lnTo>
                                <a:lnTo>
                                  <a:pt x="f198" y="f200"/>
                                </a:lnTo>
                                <a:lnTo>
                                  <a:pt x="f50" y="f198"/>
                                </a:lnTo>
                                <a:lnTo>
                                  <a:pt x="f201" y="f194"/>
                                </a:lnTo>
                                <a:lnTo>
                                  <a:pt x="f41" y="f46"/>
                                </a:lnTo>
                                <a:lnTo>
                                  <a:pt x="f202" y="f41"/>
                                </a:lnTo>
                                <a:lnTo>
                                  <a:pt x="f203" y="f182"/>
                                </a:lnTo>
                                <a:lnTo>
                                  <a:pt x="f183" y="f184"/>
                                </a:lnTo>
                                <a:lnTo>
                                  <a:pt x="f28" y="f204"/>
                                </a:lnTo>
                                <a:lnTo>
                                  <a:pt x="f189" y="f169"/>
                                </a:lnTo>
                                <a:lnTo>
                                  <a:pt x="f205" y="f206"/>
                                </a:lnTo>
                                <a:lnTo>
                                  <a:pt x="f169" y="f163"/>
                                </a:lnTo>
                                <a:lnTo>
                                  <a:pt x="f37" y="f156"/>
                                </a:lnTo>
                                <a:lnTo>
                                  <a:pt x="f23" y="f152"/>
                                </a:lnTo>
                                <a:lnTo>
                                  <a:pt x="f159" y="f149"/>
                                </a:lnTo>
                                <a:lnTo>
                                  <a:pt x="f21" y="f33"/>
                                </a:lnTo>
                                <a:lnTo>
                                  <a:pt x="f207" y="f109"/>
                                </a:lnTo>
                                <a:lnTo>
                                  <a:pt x="f33" y="f18"/>
                                </a:lnTo>
                                <a:lnTo>
                                  <a:pt x="f98" y="f208"/>
                                </a:lnTo>
                                <a:lnTo>
                                  <a:pt x="f208" y="f209"/>
                                </a:lnTo>
                                <a:lnTo>
                                  <a:pt x="f29" y="f116"/>
                                </a:lnTo>
                                <a:lnTo>
                                  <a:pt x="f45" y="f43"/>
                                </a:lnTo>
                                <a:lnTo>
                                  <a:pt x="f58" y="f53"/>
                                </a:lnTo>
                                <a:lnTo>
                                  <a:pt x="f22" y="f118"/>
                                </a:lnTo>
                                <a:lnTo>
                                  <a:pt x="f62" y="f118"/>
                                </a:lnTo>
                                <a:lnTo>
                                  <a:pt x="f135" y="f53"/>
                                </a:lnTo>
                                <a:lnTo>
                                  <a:pt x="f6" y="f43"/>
                                </a:lnTo>
                                <a:lnTo>
                                  <a:pt x="f210" y="f211"/>
                                </a:lnTo>
                                <a:lnTo>
                                  <a:pt x="f69" y="f15"/>
                                </a:lnTo>
                                <a:lnTo>
                                  <a:pt x="f212" y="f47"/>
                                </a:lnTo>
                                <a:lnTo>
                                  <a:pt x="f135" y="f26"/>
                                </a:lnTo>
                                <a:lnTo>
                                  <a:pt x="f213" y="f214"/>
                                </a:lnTo>
                                <a:lnTo>
                                  <a:pt x="f215" y="f131"/>
                                </a:lnTo>
                                <a:lnTo>
                                  <a:pt x="f216" y="f1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53621081" name="Freeform 175"/>
                        <wps:cNvSpPr/>
                        <wps:spPr>
                          <a:xfrm>
                            <a:off x="19787" y="5641"/>
                            <a:ext cx="438710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3"/>
                              <a:gd name="f7" fmla="val 317"/>
                              <a:gd name="f8" fmla="val 604"/>
                              <a:gd name="f9" fmla="val 580"/>
                              <a:gd name="f10" fmla="val 288"/>
                              <a:gd name="f11" fmla="val 552"/>
                              <a:gd name="f12" fmla="val 264"/>
                              <a:gd name="f13" fmla="val 523"/>
                              <a:gd name="f14" fmla="val 235"/>
                              <a:gd name="f15" fmla="val 494"/>
                              <a:gd name="f16" fmla="val 216"/>
                              <a:gd name="f17" fmla="val 465"/>
                              <a:gd name="f18" fmla="val 192"/>
                              <a:gd name="f19" fmla="val 432"/>
                              <a:gd name="f20" fmla="val 178"/>
                              <a:gd name="f21" fmla="val 398"/>
                              <a:gd name="f22" fmla="val 159"/>
                              <a:gd name="f23" fmla="val 364"/>
                              <a:gd name="f24" fmla="val 144"/>
                              <a:gd name="f25" fmla="val 336"/>
                              <a:gd name="f26" fmla="val 135"/>
                              <a:gd name="f27" fmla="val 297"/>
                              <a:gd name="f28" fmla="val 125"/>
                              <a:gd name="f29" fmla="val 115"/>
                              <a:gd name="f30" fmla="val 225"/>
                              <a:gd name="f31" fmla="val 111"/>
                              <a:gd name="f32" fmla="val 187"/>
                              <a:gd name="f33" fmla="val 153"/>
                              <a:gd name="f34" fmla="val 120"/>
                              <a:gd name="f35" fmla="val 76"/>
                              <a:gd name="f36" fmla="val 29"/>
                              <a:gd name="f37" fmla="val 28"/>
                              <a:gd name="f38" fmla="val 19"/>
                              <a:gd name="f39" fmla="val 62"/>
                              <a:gd name="f40" fmla="val 10"/>
                              <a:gd name="f41" fmla="val 100"/>
                              <a:gd name="f42" fmla="val 5"/>
                              <a:gd name="f43" fmla="val 134"/>
                              <a:gd name="f44" fmla="val 172"/>
                              <a:gd name="f45" fmla="val 211"/>
                              <a:gd name="f46" fmla="val 254"/>
                              <a:gd name="f47" fmla="val 292"/>
                              <a:gd name="f48" fmla="val 331"/>
                              <a:gd name="f49" fmla="val 374"/>
                              <a:gd name="f50" fmla="val 412"/>
                              <a:gd name="f51" fmla="val 39"/>
                              <a:gd name="f52" fmla="val 451"/>
                              <a:gd name="f53" fmla="val 53"/>
                              <a:gd name="f54" fmla="val 489"/>
                              <a:gd name="f55" fmla="val 72"/>
                              <a:gd name="f56" fmla="val 528"/>
                              <a:gd name="f57" fmla="val 91"/>
                              <a:gd name="f58" fmla="val 561"/>
                              <a:gd name="f59" fmla="val 595"/>
                              <a:gd name="f60" fmla="val 139"/>
                              <a:gd name="f61" fmla="val 149"/>
                              <a:gd name="f62" fmla="val 600"/>
                              <a:gd name="f63" fmla="val 173"/>
                              <a:gd name="f64" fmla="val 609"/>
                              <a:gd name="f65" fmla="val 202"/>
                              <a:gd name="f66" fmla="val 614"/>
                              <a:gd name="f67" fmla="val 628"/>
                              <a:gd name="f68" fmla="val 226"/>
                              <a:gd name="f69" fmla="val 638"/>
                              <a:gd name="f70" fmla="val 240"/>
                              <a:gd name="f71" fmla="val 250"/>
                              <a:gd name="f72" fmla="val 259"/>
                              <a:gd name="f73" fmla="val 269"/>
                              <a:gd name="f74" fmla="val 633"/>
                              <a:gd name="f75" fmla="val 274"/>
                              <a:gd name="f76" fmla="val 624"/>
                              <a:gd name="f77" fmla="val 283"/>
                              <a:gd name="f78" fmla="val 298"/>
                              <a:gd name="f79" fmla="val 307"/>
                              <a:gd name="f80" fmla="+- 0 0 -90"/>
                              <a:gd name="f81" fmla="*/ f3 1 643"/>
                              <a:gd name="f82" fmla="*/ f4 1 317"/>
                              <a:gd name="f83" fmla="+- f7 0 f5"/>
                              <a:gd name="f84" fmla="+- f6 0 f5"/>
                              <a:gd name="f85" fmla="*/ f80 f0 1"/>
                              <a:gd name="f86" fmla="*/ f84 1 643"/>
                              <a:gd name="f87" fmla="*/ f83 1 317"/>
                              <a:gd name="f88" fmla="*/ 604 f84 1"/>
                              <a:gd name="f89" fmla="*/ 317 f83 1"/>
                              <a:gd name="f90" fmla="*/ 580 f84 1"/>
                              <a:gd name="f91" fmla="*/ 288 f83 1"/>
                              <a:gd name="f92" fmla="*/ 552 f84 1"/>
                              <a:gd name="f93" fmla="*/ 264 f83 1"/>
                              <a:gd name="f94" fmla="*/ 523 f84 1"/>
                              <a:gd name="f95" fmla="*/ 235 f83 1"/>
                              <a:gd name="f96" fmla="*/ 494 f84 1"/>
                              <a:gd name="f97" fmla="*/ 216 f83 1"/>
                              <a:gd name="f98" fmla="*/ 465 f84 1"/>
                              <a:gd name="f99" fmla="*/ 192 f83 1"/>
                              <a:gd name="f100" fmla="*/ 432 f84 1"/>
                              <a:gd name="f101" fmla="*/ 178 f83 1"/>
                              <a:gd name="f102" fmla="*/ 398 f84 1"/>
                              <a:gd name="f103" fmla="*/ 159 f83 1"/>
                              <a:gd name="f104" fmla="*/ 364 f84 1"/>
                              <a:gd name="f105" fmla="*/ 144 f83 1"/>
                              <a:gd name="f106" fmla="*/ 336 f84 1"/>
                              <a:gd name="f107" fmla="*/ 135 f83 1"/>
                              <a:gd name="f108" fmla="*/ 297 f84 1"/>
                              <a:gd name="f109" fmla="*/ 125 f83 1"/>
                              <a:gd name="f110" fmla="*/ 264 f84 1"/>
                              <a:gd name="f111" fmla="*/ 115 f83 1"/>
                              <a:gd name="f112" fmla="*/ 225 f84 1"/>
                              <a:gd name="f113" fmla="*/ 111 f83 1"/>
                              <a:gd name="f114" fmla="*/ 187 f84 1"/>
                              <a:gd name="f115" fmla="*/ 153 f84 1"/>
                              <a:gd name="f116" fmla="*/ 115 f84 1"/>
                              <a:gd name="f117" fmla="*/ 120 f83 1"/>
                              <a:gd name="f118" fmla="*/ 76 f84 1"/>
                              <a:gd name="f119" fmla="*/ 0 f84 1"/>
                              <a:gd name="f120" fmla="*/ 29 f83 1"/>
                              <a:gd name="f121" fmla="*/ 28 f84 1"/>
                              <a:gd name="f122" fmla="*/ 19 f83 1"/>
                              <a:gd name="f123" fmla="*/ 62 f84 1"/>
                              <a:gd name="f124" fmla="*/ 10 f83 1"/>
                              <a:gd name="f125" fmla="*/ 100 f84 1"/>
                              <a:gd name="f126" fmla="*/ 5 f83 1"/>
                              <a:gd name="f127" fmla="*/ 134 f84 1"/>
                              <a:gd name="f128" fmla="*/ 0 f83 1"/>
                              <a:gd name="f129" fmla="*/ 172 f84 1"/>
                              <a:gd name="f130" fmla="*/ 211 f84 1"/>
                              <a:gd name="f131" fmla="*/ 254 f84 1"/>
                              <a:gd name="f132" fmla="*/ 292 f84 1"/>
                              <a:gd name="f133" fmla="*/ 331 f84 1"/>
                              <a:gd name="f134" fmla="*/ 374 f84 1"/>
                              <a:gd name="f135" fmla="*/ 412 f84 1"/>
                              <a:gd name="f136" fmla="*/ 39 f83 1"/>
                              <a:gd name="f137" fmla="*/ 451 f84 1"/>
                              <a:gd name="f138" fmla="*/ 53 f83 1"/>
                              <a:gd name="f139" fmla="*/ 489 f84 1"/>
                              <a:gd name="f140" fmla="*/ 72 f83 1"/>
                              <a:gd name="f141" fmla="*/ 528 f84 1"/>
                              <a:gd name="f142" fmla="*/ 91 f83 1"/>
                              <a:gd name="f143" fmla="*/ 561 f84 1"/>
                              <a:gd name="f144" fmla="*/ 595 f84 1"/>
                              <a:gd name="f145" fmla="*/ 139 f83 1"/>
                              <a:gd name="f146" fmla="*/ 149 f83 1"/>
                              <a:gd name="f147" fmla="*/ 600 f84 1"/>
                              <a:gd name="f148" fmla="*/ 173 f83 1"/>
                              <a:gd name="f149" fmla="*/ 187 f83 1"/>
                              <a:gd name="f150" fmla="*/ 609 f84 1"/>
                              <a:gd name="f151" fmla="*/ 202 f83 1"/>
                              <a:gd name="f152" fmla="*/ 614 f84 1"/>
                              <a:gd name="f153" fmla="*/ 211 f83 1"/>
                              <a:gd name="f154" fmla="*/ 628 f84 1"/>
                              <a:gd name="f155" fmla="*/ 226 f83 1"/>
                              <a:gd name="f156" fmla="*/ 638 f84 1"/>
                              <a:gd name="f157" fmla="*/ 240 f83 1"/>
                              <a:gd name="f158" fmla="*/ 643 f84 1"/>
                              <a:gd name="f159" fmla="*/ 250 f83 1"/>
                              <a:gd name="f160" fmla="*/ 259 f83 1"/>
                              <a:gd name="f161" fmla="*/ 269 f83 1"/>
                              <a:gd name="f162" fmla="*/ 633 f84 1"/>
                              <a:gd name="f163" fmla="*/ 274 f83 1"/>
                              <a:gd name="f164" fmla="*/ 624 f84 1"/>
                              <a:gd name="f165" fmla="*/ 283 f83 1"/>
                              <a:gd name="f166" fmla="*/ 298 f83 1"/>
                              <a:gd name="f167" fmla="*/ 307 f83 1"/>
                              <a:gd name="f168" fmla="*/ f85 1 f2"/>
                              <a:gd name="f169" fmla="*/ f88 1 643"/>
                              <a:gd name="f170" fmla="*/ f89 1 317"/>
                              <a:gd name="f171" fmla="*/ f90 1 643"/>
                              <a:gd name="f172" fmla="*/ f91 1 317"/>
                              <a:gd name="f173" fmla="*/ f92 1 643"/>
                              <a:gd name="f174" fmla="*/ f93 1 317"/>
                              <a:gd name="f175" fmla="*/ f94 1 643"/>
                              <a:gd name="f176" fmla="*/ f95 1 317"/>
                              <a:gd name="f177" fmla="*/ f96 1 643"/>
                              <a:gd name="f178" fmla="*/ f97 1 317"/>
                              <a:gd name="f179" fmla="*/ f98 1 643"/>
                              <a:gd name="f180" fmla="*/ f99 1 317"/>
                              <a:gd name="f181" fmla="*/ f100 1 643"/>
                              <a:gd name="f182" fmla="*/ f101 1 317"/>
                              <a:gd name="f183" fmla="*/ f102 1 643"/>
                              <a:gd name="f184" fmla="*/ f103 1 317"/>
                              <a:gd name="f185" fmla="*/ f104 1 643"/>
                              <a:gd name="f186" fmla="*/ f105 1 317"/>
                              <a:gd name="f187" fmla="*/ f106 1 643"/>
                              <a:gd name="f188" fmla="*/ f107 1 317"/>
                              <a:gd name="f189" fmla="*/ f108 1 643"/>
                              <a:gd name="f190" fmla="*/ f109 1 317"/>
                              <a:gd name="f191" fmla="*/ f110 1 643"/>
                              <a:gd name="f192" fmla="*/ f111 1 317"/>
                              <a:gd name="f193" fmla="*/ f112 1 643"/>
                              <a:gd name="f194" fmla="*/ f113 1 317"/>
                              <a:gd name="f195" fmla="*/ f114 1 643"/>
                              <a:gd name="f196" fmla="*/ f115 1 643"/>
                              <a:gd name="f197" fmla="*/ f116 1 643"/>
                              <a:gd name="f198" fmla="*/ f117 1 317"/>
                              <a:gd name="f199" fmla="*/ f118 1 643"/>
                              <a:gd name="f200" fmla="*/ f119 1 643"/>
                              <a:gd name="f201" fmla="*/ f120 1 317"/>
                              <a:gd name="f202" fmla="*/ f121 1 643"/>
                              <a:gd name="f203" fmla="*/ f122 1 317"/>
                              <a:gd name="f204" fmla="*/ f123 1 643"/>
                              <a:gd name="f205" fmla="*/ f124 1 317"/>
                              <a:gd name="f206" fmla="*/ f125 1 643"/>
                              <a:gd name="f207" fmla="*/ f126 1 317"/>
                              <a:gd name="f208" fmla="*/ f127 1 643"/>
                              <a:gd name="f209" fmla="*/ f128 1 317"/>
                              <a:gd name="f210" fmla="*/ f129 1 643"/>
                              <a:gd name="f211" fmla="*/ f130 1 643"/>
                              <a:gd name="f212" fmla="*/ f131 1 643"/>
                              <a:gd name="f213" fmla="*/ f132 1 643"/>
                              <a:gd name="f214" fmla="*/ f133 1 643"/>
                              <a:gd name="f215" fmla="*/ f134 1 643"/>
                              <a:gd name="f216" fmla="*/ f135 1 643"/>
                              <a:gd name="f217" fmla="*/ f136 1 317"/>
                              <a:gd name="f218" fmla="*/ f137 1 643"/>
                              <a:gd name="f219" fmla="*/ f138 1 317"/>
                              <a:gd name="f220" fmla="*/ f139 1 643"/>
                              <a:gd name="f221" fmla="*/ f140 1 317"/>
                              <a:gd name="f222" fmla="*/ f141 1 643"/>
                              <a:gd name="f223" fmla="*/ f142 1 317"/>
                              <a:gd name="f224" fmla="*/ f143 1 643"/>
                              <a:gd name="f225" fmla="*/ f144 1 643"/>
                              <a:gd name="f226" fmla="*/ f145 1 317"/>
                              <a:gd name="f227" fmla="*/ f146 1 317"/>
                              <a:gd name="f228" fmla="*/ f147 1 643"/>
                              <a:gd name="f229" fmla="*/ f148 1 317"/>
                              <a:gd name="f230" fmla="*/ f149 1 317"/>
                              <a:gd name="f231" fmla="*/ f150 1 643"/>
                              <a:gd name="f232" fmla="*/ f151 1 317"/>
                              <a:gd name="f233" fmla="*/ f152 1 643"/>
                              <a:gd name="f234" fmla="*/ f153 1 317"/>
                              <a:gd name="f235" fmla="*/ f154 1 643"/>
                              <a:gd name="f236" fmla="*/ f155 1 317"/>
                              <a:gd name="f237" fmla="*/ f156 1 643"/>
                              <a:gd name="f238" fmla="*/ f157 1 317"/>
                              <a:gd name="f239" fmla="*/ f158 1 643"/>
                              <a:gd name="f240" fmla="*/ f159 1 317"/>
                              <a:gd name="f241" fmla="*/ f160 1 317"/>
                              <a:gd name="f242" fmla="*/ f161 1 317"/>
                              <a:gd name="f243" fmla="*/ f162 1 643"/>
                              <a:gd name="f244" fmla="*/ f163 1 317"/>
                              <a:gd name="f245" fmla="*/ f164 1 643"/>
                              <a:gd name="f246" fmla="*/ f165 1 317"/>
                              <a:gd name="f247" fmla="*/ f166 1 317"/>
                              <a:gd name="f248" fmla="*/ f167 1 317"/>
                              <a:gd name="f249" fmla="*/ 0 1 f86"/>
                              <a:gd name="f250" fmla="*/ f6 1 f86"/>
                              <a:gd name="f251" fmla="*/ 0 1 f87"/>
                              <a:gd name="f252" fmla="*/ f7 1 f87"/>
                              <a:gd name="f253" fmla="+- f168 0 f1"/>
                              <a:gd name="f254" fmla="*/ f169 1 f86"/>
                              <a:gd name="f255" fmla="*/ f170 1 f87"/>
                              <a:gd name="f256" fmla="*/ f171 1 f86"/>
                              <a:gd name="f257" fmla="*/ f172 1 f87"/>
                              <a:gd name="f258" fmla="*/ f173 1 f86"/>
                              <a:gd name="f259" fmla="*/ f174 1 f87"/>
                              <a:gd name="f260" fmla="*/ f175 1 f86"/>
                              <a:gd name="f261" fmla="*/ f176 1 f87"/>
                              <a:gd name="f262" fmla="*/ f177 1 f86"/>
                              <a:gd name="f263" fmla="*/ f178 1 f87"/>
                              <a:gd name="f264" fmla="*/ f179 1 f86"/>
                              <a:gd name="f265" fmla="*/ f180 1 f87"/>
                              <a:gd name="f266" fmla="*/ f181 1 f86"/>
                              <a:gd name="f267" fmla="*/ f182 1 f87"/>
                              <a:gd name="f268" fmla="*/ f183 1 f86"/>
                              <a:gd name="f269" fmla="*/ f184 1 f87"/>
                              <a:gd name="f270" fmla="*/ f185 1 f86"/>
                              <a:gd name="f271" fmla="*/ f186 1 f87"/>
                              <a:gd name="f272" fmla="*/ f187 1 f86"/>
                              <a:gd name="f273" fmla="*/ f188 1 f87"/>
                              <a:gd name="f274" fmla="*/ f189 1 f86"/>
                              <a:gd name="f275" fmla="*/ f190 1 f87"/>
                              <a:gd name="f276" fmla="*/ f191 1 f86"/>
                              <a:gd name="f277" fmla="*/ f192 1 f87"/>
                              <a:gd name="f278" fmla="*/ f193 1 f86"/>
                              <a:gd name="f279" fmla="*/ f194 1 f87"/>
                              <a:gd name="f280" fmla="*/ f195 1 f86"/>
                              <a:gd name="f281" fmla="*/ f196 1 f86"/>
                              <a:gd name="f282" fmla="*/ f197 1 f86"/>
                              <a:gd name="f283" fmla="*/ f198 1 f87"/>
                              <a:gd name="f284" fmla="*/ f199 1 f86"/>
                              <a:gd name="f285" fmla="*/ f200 1 f86"/>
                              <a:gd name="f286" fmla="*/ f201 1 f87"/>
                              <a:gd name="f287" fmla="*/ f202 1 f86"/>
                              <a:gd name="f288" fmla="*/ f203 1 f87"/>
                              <a:gd name="f289" fmla="*/ f204 1 f86"/>
                              <a:gd name="f290" fmla="*/ f205 1 f87"/>
                              <a:gd name="f291" fmla="*/ f206 1 f86"/>
                              <a:gd name="f292" fmla="*/ f207 1 f87"/>
                              <a:gd name="f293" fmla="*/ f208 1 f86"/>
                              <a:gd name="f294" fmla="*/ f209 1 f87"/>
                              <a:gd name="f295" fmla="*/ f210 1 f86"/>
                              <a:gd name="f296" fmla="*/ f211 1 f86"/>
                              <a:gd name="f297" fmla="*/ f212 1 f86"/>
                              <a:gd name="f298" fmla="*/ f213 1 f86"/>
                              <a:gd name="f299" fmla="*/ f214 1 f86"/>
                              <a:gd name="f300" fmla="*/ f215 1 f86"/>
                              <a:gd name="f301" fmla="*/ f216 1 f86"/>
                              <a:gd name="f302" fmla="*/ f217 1 f87"/>
                              <a:gd name="f303" fmla="*/ f218 1 f86"/>
                              <a:gd name="f304" fmla="*/ f219 1 f87"/>
                              <a:gd name="f305" fmla="*/ f220 1 f86"/>
                              <a:gd name="f306" fmla="*/ f221 1 f87"/>
                              <a:gd name="f307" fmla="*/ f222 1 f86"/>
                              <a:gd name="f308" fmla="*/ f223 1 f87"/>
                              <a:gd name="f309" fmla="*/ f224 1 f86"/>
                              <a:gd name="f310" fmla="*/ f225 1 f86"/>
                              <a:gd name="f311" fmla="*/ f226 1 f87"/>
                              <a:gd name="f312" fmla="*/ f227 1 f87"/>
                              <a:gd name="f313" fmla="*/ f228 1 f86"/>
                              <a:gd name="f314" fmla="*/ f229 1 f87"/>
                              <a:gd name="f315" fmla="*/ f230 1 f87"/>
                              <a:gd name="f316" fmla="*/ f231 1 f86"/>
                              <a:gd name="f317" fmla="*/ f232 1 f87"/>
                              <a:gd name="f318" fmla="*/ f233 1 f86"/>
                              <a:gd name="f319" fmla="*/ f234 1 f87"/>
                              <a:gd name="f320" fmla="*/ f235 1 f86"/>
                              <a:gd name="f321" fmla="*/ f236 1 f87"/>
                              <a:gd name="f322" fmla="*/ f237 1 f86"/>
                              <a:gd name="f323" fmla="*/ f238 1 f87"/>
                              <a:gd name="f324" fmla="*/ f239 1 f86"/>
                              <a:gd name="f325" fmla="*/ f240 1 f87"/>
                              <a:gd name="f326" fmla="*/ f241 1 f87"/>
                              <a:gd name="f327" fmla="*/ f242 1 f87"/>
                              <a:gd name="f328" fmla="*/ f243 1 f86"/>
                              <a:gd name="f329" fmla="*/ f244 1 f87"/>
                              <a:gd name="f330" fmla="*/ f245 1 f86"/>
                              <a:gd name="f331" fmla="*/ f246 1 f87"/>
                              <a:gd name="f332" fmla="*/ f247 1 f87"/>
                              <a:gd name="f333" fmla="*/ f248 1 f87"/>
                              <a:gd name="f334" fmla="*/ f249 f81 1"/>
                              <a:gd name="f335" fmla="*/ f250 f81 1"/>
                              <a:gd name="f336" fmla="*/ f252 f82 1"/>
                              <a:gd name="f337" fmla="*/ f251 f82 1"/>
                              <a:gd name="f338" fmla="*/ f254 f81 1"/>
                              <a:gd name="f339" fmla="*/ f255 f82 1"/>
                              <a:gd name="f340" fmla="*/ f256 f81 1"/>
                              <a:gd name="f341" fmla="*/ f257 f82 1"/>
                              <a:gd name="f342" fmla="*/ f258 f81 1"/>
                              <a:gd name="f343" fmla="*/ f259 f82 1"/>
                              <a:gd name="f344" fmla="*/ f260 f81 1"/>
                              <a:gd name="f345" fmla="*/ f261 f82 1"/>
                              <a:gd name="f346" fmla="*/ f262 f81 1"/>
                              <a:gd name="f347" fmla="*/ f263 f82 1"/>
                              <a:gd name="f348" fmla="*/ f264 f81 1"/>
                              <a:gd name="f349" fmla="*/ f265 f82 1"/>
                              <a:gd name="f350" fmla="*/ f266 f81 1"/>
                              <a:gd name="f351" fmla="*/ f267 f82 1"/>
                              <a:gd name="f352" fmla="*/ f268 f81 1"/>
                              <a:gd name="f353" fmla="*/ f269 f82 1"/>
                              <a:gd name="f354" fmla="*/ f270 f81 1"/>
                              <a:gd name="f355" fmla="*/ f271 f82 1"/>
                              <a:gd name="f356" fmla="*/ f272 f81 1"/>
                              <a:gd name="f357" fmla="*/ f273 f82 1"/>
                              <a:gd name="f358" fmla="*/ f274 f81 1"/>
                              <a:gd name="f359" fmla="*/ f275 f82 1"/>
                              <a:gd name="f360" fmla="*/ f276 f81 1"/>
                              <a:gd name="f361" fmla="*/ f277 f82 1"/>
                              <a:gd name="f362" fmla="*/ f278 f81 1"/>
                              <a:gd name="f363" fmla="*/ f279 f82 1"/>
                              <a:gd name="f364" fmla="*/ f280 f81 1"/>
                              <a:gd name="f365" fmla="*/ f281 f81 1"/>
                              <a:gd name="f366" fmla="*/ f282 f81 1"/>
                              <a:gd name="f367" fmla="*/ f283 f82 1"/>
                              <a:gd name="f368" fmla="*/ f284 f81 1"/>
                              <a:gd name="f369" fmla="*/ f285 f81 1"/>
                              <a:gd name="f370" fmla="*/ f286 f82 1"/>
                              <a:gd name="f371" fmla="*/ f287 f81 1"/>
                              <a:gd name="f372" fmla="*/ f288 f82 1"/>
                              <a:gd name="f373" fmla="*/ f289 f81 1"/>
                              <a:gd name="f374" fmla="*/ f290 f82 1"/>
                              <a:gd name="f375" fmla="*/ f291 f81 1"/>
                              <a:gd name="f376" fmla="*/ f292 f82 1"/>
                              <a:gd name="f377" fmla="*/ f293 f81 1"/>
                              <a:gd name="f378" fmla="*/ f294 f82 1"/>
                              <a:gd name="f379" fmla="*/ f295 f81 1"/>
                              <a:gd name="f380" fmla="*/ f296 f81 1"/>
                              <a:gd name="f381" fmla="*/ f297 f81 1"/>
                              <a:gd name="f382" fmla="*/ f298 f81 1"/>
                              <a:gd name="f383" fmla="*/ f299 f81 1"/>
                              <a:gd name="f384" fmla="*/ f300 f81 1"/>
                              <a:gd name="f385" fmla="*/ f301 f81 1"/>
                              <a:gd name="f386" fmla="*/ f302 f82 1"/>
                              <a:gd name="f387" fmla="*/ f303 f81 1"/>
                              <a:gd name="f388" fmla="*/ f304 f82 1"/>
                              <a:gd name="f389" fmla="*/ f305 f81 1"/>
                              <a:gd name="f390" fmla="*/ f306 f82 1"/>
                              <a:gd name="f391" fmla="*/ f307 f81 1"/>
                              <a:gd name="f392" fmla="*/ f308 f82 1"/>
                              <a:gd name="f393" fmla="*/ f309 f81 1"/>
                              <a:gd name="f394" fmla="*/ f310 f81 1"/>
                              <a:gd name="f395" fmla="*/ f311 f82 1"/>
                              <a:gd name="f396" fmla="*/ f312 f82 1"/>
                              <a:gd name="f397" fmla="*/ f313 f81 1"/>
                              <a:gd name="f398" fmla="*/ f314 f82 1"/>
                              <a:gd name="f399" fmla="*/ f315 f82 1"/>
                              <a:gd name="f400" fmla="*/ f316 f81 1"/>
                              <a:gd name="f401" fmla="*/ f317 f82 1"/>
                              <a:gd name="f402" fmla="*/ f318 f81 1"/>
                              <a:gd name="f403" fmla="*/ f319 f82 1"/>
                              <a:gd name="f404" fmla="*/ f320 f81 1"/>
                              <a:gd name="f405" fmla="*/ f321 f82 1"/>
                              <a:gd name="f406" fmla="*/ f322 f81 1"/>
                              <a:gd name="f407" fmla="*/ f323 f82 1"/>
                              <a:gd name="f408" fmla="*/ f324 f81 1"/>
                              <a:gd name="f409" fmla="*/ f325 f82 1"/>
                              <a:gd name="f410" fmla="*/ f326 f82 1"/>
                              <a:gd name="f411" fmla="*/ f327 f82 1"/>
                              <a:gd name="f412" fmla="*/ f328 f81 1"/>
                              <a:gd name="f413" fmla="*/ f329 f82 1"/>
                              <a:gd name="f414" fmla="*/ f330 f81 1"/>
                              <a:gd name="f415" fmla="*/ f331 f82 1"/>
                              <a:gd name="f416" fmla="*/ f332 f82 1"/>
                              <a:gd name="f417" fmla="*/ f333 f8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53">
                                <a:pos x="f338" y="f339"/>
                              </a:cxn>
                              <a:cxn ang="f253">
                                <a:pos x="f340" y="f341"/>
                              </a:cxn>
                              <a:cxn ang="f253">
                                <a:pos x="f342" y="f343"/>
                              </a:cxn>
                              <a:cxn ang="f253">
                                <a:pos x="f344" y="f345"/>
                              </a:cxn>
                              <a:cxn ang="f253">
                                <a:pos x="f346" y="f347"/>
                              </a:cxn>
                              <a:cxn ang="f253">
                                <a:pos x="f348" y="f349"/>
                              </a:cxn>
                              <a:cxn ang="f253">
                                <a:pos x="f350" y="f351"/>
                              </a:cxn>
                              <a:cxn ang="f253">
                                <a:pos x="f352" y="f353"/>
                              </a:cxn>
                              <a:cxn ang="f253">
                                <a:pos x="f354" y="f355"/>
                              </a:cxn>
                              <a:cxn ang="f253">
                                <a:pos x="f356" y="f357"/>
                              </a:cxn>
                              <a:cxn ang="f253">
                                <a:pos x="f358" y="f359"/>
                              </a:cxn>
                              <a:cxn ang="f253">
                                <a:pos x="f360" y="f361"/>
                              </a:cxn>
                              <a:cxn ang="f253">
                                <a:pos x="f362" y="f363"/>
                              </a:cxn>
                              <a:cxn ang="f253">
                                <a:pos x="f364" y="f363"/>
                              </a:cxn>
                              <a:cxn ang="f253">
                                <a:pos x="f365" y="f363"/>
                              </a:cxn>
                              <a:cxn ang="f253">
                                <a:pos x="f366" y="f367"/>
                              </a:cxn>
                              <a:cxn ang="f253">
                                <a:pos x="f368" y="f359"/>
                              </a:cxn>
                              <a:cxn ang="f253">
                                <a:pos x="f369" y="f370"/>
                              </a:cxn>
                              <a:cxn ang="f253">
                                <a:pos x="f371" y="f372"/>
                              </a:cxn>
                              <a:cxn ang="f253">
                                <a:pos x="f373" y="f374"/>
                              </a:cxn>
                              <a:cxn ang="f253">
                                <a:pos x="f375" y="f376"/>
                              </a:cxn>
                              <a:cxn ang="f253">
                                <a:pos x="f377" y="f378"/>
                              </a:cxn>
                              <a:cxn ang="f253">
                                <a:pos x="f379" y="f378"/>
                              </a:cxn>
                              <a:cxn ang="f253">
                                <a:pos x="f380" y="f378"/>
                              </a:cxn>
                              <a:cxn ang="f253">
                                <a:pos x="f381" y="f376"/>
                              </a:cxn>
                              <a:cxn ang="f253">
                                <a:pos x="f382" y="f374"/>
                              </a:cxn>
                              <a:cxn ang="f253">
                                <a:pos x="f383" y="f372"/>
                              </a:cxn>
                              <a:cxn ang="f253">
                                <a:pos x="f384" y="f370"/>
                              </a:cxn>
                              <a:cxn ang="f253">
                                <a:pos x="f385" y="f386"/>
                              </a:cxn>
                              <a:cxn ang="f253">
                                <a:pos x="f387" y="f388"/>
                              </a:cxn>
                              <a:cxn ang="f253">
                                <a:pos x="f389" y="f390"/>
                              </a:cxn>
                              <a:cxn ang="f253">
                                <a:pos x="f391" y="f392"/>
                              </a:cxn>
                              <a:cxn ang="f253">
                                <a:pos x="f393" y="f361"/>
                              </a:cxn>
                              <a:cxn ang="f253">
                                <a:pos x="f394" y="f395"/>
                              </a:cxn>
                              <a:cxn ang="f253">
                                <a:pos x="f394" y="f396"/>
                              </a:cxn>
                              <a:cxn ang="f253">
                                <a:pos x="f394" y="f353"/>
                              </a:cxn>
                              <a:cxn ang="f253">
                                <a:pos x="f397" y="f398"/>
                              </a:cxn>
                              <a:cxn ang="f253">
                                <a:pos x="f397" y="f399"/>
                              </a:cxn>
                              <a:cxn ang="f253">
                                <a:pos x="f400" y="f401"/>
                              </a:cxn>
                              <a:cxn ang="f253">
                                <a:pos x="f402" y="f403"/>
                              </a:cxn>
                              <a:cxn ang="f253">
                                <a:pos x="f404" y="f405"/>
                              </a:cxn>
                              <a:cxn ang="f253">
                                <a:pos x="f406" y="f407"/>
                              </a:cxn>
                              <a:cxn ang="f253">
                                <a:pos x="f408" y="f409"/>
                              </a:cxn>
                              <a:cxn ang="f253">
                                <a:pos x="f408" y="f410"/>
                              </a:cxn>
                              <a:cxn ang="f253">
                                <a:pos x="f406" y="f411"/>
                              </a:cxn>
                              <a:cxn ang="f253">
                                <a:pos x="f412" y="f413"/>
                              </a:cxn>
                              <a:cxn ang="f253">
                                <a:pos x="f414" y="f415"/>
                              </a:cxn>
                              <a:cxn ang="f253">
                                <a:pos x="f402" y="f416"/>
                              </a:cxn>
                              <a:cxn ang="f253">
                                <a:pos x="f338" y="f417"/>
                              </a:cxn>
                              <a:cxn ang="f253">
                                <a:pos x="f338" y="f339"/>
                              </a:cxn>
                            </a:cxnLst>
                            <a:rect l="f334" t="f337" r="f335" b="f336"/>
                            <a:pathLst>
                              <a:path w="643" h="31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12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1"/>
                                </a:lnTo>
                                <a:lnTo>
                                  <a:pt x="f33" y="f31"/>
                                </a:lnTo>
                                <a:lnTo>
                                  <a:pt x="f29" y="f34"/>
                                </a:lnTo>
                                <a:lnTo>
                                  <a:pt x="f35" y="f28"/>
                                </a:lnTo>
                                <a:lnTo>
                                  <a:pt x="f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5"/>
                                </a:lnTo>
                                <a:lnTo>
                                  <a:pt x="f44" y="f5"/>
                                </a:lnTo>
                                <a:lnTo>
                                  <a:pt x="f45" y="f5"/>
                                </a:lnTo>
                                <a:lnTo>
                                  <a:pt x="f46" y="f42"/>
                                </a:lnTo>
                                <a:lnTo>
                                  <a:pt x="f47" y="f40"/>
                                </a:lnTo>
                                <a:lnTo>
                                  <a:pt x="f48" y="f38"/>
                                </a:lnTo>
                                <a:lnTo>
                                  <a:pt x="f49" y="f36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29"/>
                                </a:lnTo>
                                <a:lnTo>
                                  <a:pt x="f59" y="f60"/>
                                </a:lnTo>
                                <a:lnTo>
                                  <a:pt x="f59" y="f61"/>
                                </a:lnTo>
                                <a:lnTo>
                                  <a:pt x="f59" y="f22"/>
                                </a:lnTo>
                                <a:lnTo>
                                  <a:pt x="f62" y="f63"/>
                                </a:lnTo>
                                <a:lnTo>
                                  <a:pt x="f62" y="f32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45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6" y="f71"/>
                                </a:lnTo>
                                <a:lnTo>
                                  <a:pt x="f6" y="f72"/>
                                </a:lnTo>
                                <a:lnTo>
                                  <a:pt x="f69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66" y="f78"/>
                                </a:lnTo>
                                <a:lnTo>
                                  <a:pt x="f8" y="f79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48747264" name="Freeform 176"/>
                        <wps:cNvSpPr/>
                        <wps:spPr>
                          <a:xfrm>
                            <a:off x="98252" y="105328"/>
                            <a:ext cx="382767" cy="40877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61"/>
                              <a:gd name="f7" fmla="val 652"/>
                              <a:gd name="f8" fmla="val 14"/>
                              <a:gd name="f9" fmla="val 29"/>
                              <a:gd name="f10" fmla="val 4"/>
                              <a:gd name="f11" fmla="val 53"/>
                              <a:gd name="f12" fmla="val 77"/>
                              <a:gd name="f13" fmla="val 96"/>
                              <a:gd name="f14" fmla="val 9"/>
                              <a:gd name="f15" fmla="val 110"/>
                              <a:gd name="f16" fmla="val 19"/>
                              <a:gd name="f17" fmla="val 125"/>
                              <a:gd name="f18" fmla="val 33"/>
                              <a:gd name="f19" fmla="val 134"/>
                              <a:gd name="f20" fmla="val 48"/>
                              <a:gd name="f21" fmla="val 139"/>
                              <a:gd name="f22" fmla="val 62"/>
                              <a:gd name="f23" fmla="val 144"/>
                              <a:gd name="f24" fmla="val 76"/>
                              <a:gd name="f25" fmla="val 149"/>
                              <a:gd name="f26" fmla="val 81"/>
                              <a:gd name="f27" fmla="val 67"/>
                              <a:gd name="f28" fmla="val 43"/>
                              <a:gd name="f29" fmla="val 158"/>
                              <a:gd name="f30" fmla="val 173"/>
                              <a:gd name="f31" fmla="val 192"/>
                              <a:gd name="f32" fmla="val 221"/>
                              <a:gd name="f33" fmla="val 57"/>
                              <a:gd name="f34" fmla="val 245"/>
                              <a:gd name="f35" fmla="val 269"/>
                              <a:gd name="f36" fmla="val 105"/>
                              <a:gd name="f37" fmla="val 288"/>
                              <a:gd name="f38" fmla="val 293"/>
                              <a:gd name="f39" fmla="val 168"/>
                              <a:gd name="f40" fmla="val 297"/>
                              <a:gd name="f41" fmla="val 307"/>
                              <a:gd name="f42" fmla="val 206"/>
                              <a:gd name="f43" fmla="val 312"/>
                              <a:gd name="f44" fmla="val 317"/>
                              <a:gd name="f45" fmla="val 321"/>
                              <a:gd name="f46" fmla="val 177"/>
                              <a:gd name="f47" fmla="val 326"/>
                              <a:gd name="f48" fmla="val 336"/>
                              <a:gd name="f49" fmla="val 153"/>
                              <a:gd name="f50" fmla="val 345"/>
                              <a:gd name="f51" fmla="val 148"/>
                              <a:gd name="f52" fmla="val 355"/>
                              <a:gd name="f53" fmla="val 374"/>
                              <a:gd name="f54" fmla="val 393"/>
                              <a:gd name="f55" fmla="val 413"/>
                              <a:gd name="f56" fmla="val 211"/>
                              <a:gd name="f57" fmla="val 422"/>
                              <a:gd name="f58" fmla="val 235"/>
                              <a:gd name="f59" fmla="val 432"/>
                              <a:gd name="f60" fmla="val 264"/>
                              <a:gd name="f61" fmla="val 437"/>
                              <a:gd name="f62" fmla="val 302"/>
                              <a:gd name="f63" fmla="val 441"/>
                              <a:gd name="f64" fmla="val 340"/>
                              <a:gd name="f65" fmla="val 446"/>
                              <a:gd name="f66" fmla="val 384"/>
                              <a:gd name="f67" fmla="val 427"/>
                              <a:gd name="f68" fmla="val 465"/>
                              <a:gd name="f69" fmla="val 489"/>
                              <a:gd name="f70" fmla="val 513"/>
                              <a:gd name="f71" fmla="val 532"/>
                              <a:gd name="f72" fmla="val 451"/>
                              <a:gd name="f73" fmla="val 518"/>
                              <a:gd name="f74" fmla="val 461"/>
                              <a:gd name="f75" fmla="val 499"/>
                              <a:gd name="f76" fmla="val 470"/>
                              <a:gd name="f77" fmla="val 485"/>
                              <a:gd name="f78" fmla="val 480"/>
                              <a:gd name="f79" fmla="val 494"/>
                              <a:gd name="f80" fmla="val 509"/>
                              <a:gd name="f81" fmla="val 547"/>
                              <a:gd name="f82" fmla="val 528"/>
                              <a:gd name="f83" fmla="val 566"/>
                              <a:gd name="f84" fmla="val 537"/>
                              <a:gd name="f85" fmla="val 576"/>
                              <a:gd name="f86" fmla="val 585"/>
                              <a:gd name="f87" fmla="val 552"/>
                              <a:gd name="f88" fmla="val 590"/>
                              <a:gd name="f89" fmla="val 595"/>
                              <a:gd name="f90" fmla="val 600"/>
                              <a:gd name="f91" fmla="val 557"/>
                              <a:gd name="f92" fmla="+- 0 0 -90"/>
                              <a:gd name="f93" fmla="*/ f3 1 561"/>
                              <a:gd name="f94" fmla="*/ f4 1 652"/>
                              <a:gd name="f95" fmla="+- f7 0 f5"/>
                              <a:gd name="f96" fmla="+- f6 0 f5"/>
                              <a:gd name="f97" fmla="*/ f92 f0 1"/>
                              <a:gd name="f98" fmla="*/ f96 1 561"/>
                              <a:gd name="f99" fmla="*/ f95 1 652"/>
                              <a:gd name="f100" fmla="*/ 0 f96 1"/>
                              <a:gd name="f101" fmla="*/ 14 f95 1"/>
                              <a:gd name="f102" fmla="*/ 29 f96 1"/>
                              <a:gd name="f103" fmla="*/ 4 f95 1"/>
                              <a:gd name="f104" fmla="*/ 53 f96 1"/>
                              <a:gd name="f105" fmla="*/ 0 f95 1"/>
                              <a:gd name="f106" fmla="*/ 77 f96 1"/>
                              <a:gd name="f107" fmla="*/ 96 f96 1"/>
                              <a:gd name="f108" fmla="*/ 9 f95 1"/>
                              <a:gd name="f109" fmla="*/ 110 f96 1"/>
                              <a:gd name="f110" fmla="*/ 19 f95 1"/>
                              <a:gd name="f111" fmla="*/ 125 f96 1"/>
                              <a:gd name="f112" fmla="*/ 33 f95 1"/>
                              <a:gd name="f113" fmla="*/ 134 f96 1"/>
                              <a:gd name="f114" fmla="*/ 48 f95 1"/>
                              <a:gd name="f115" fmla="*/ 139 f96 1"/>
                              <a:gd name="f116" fmla="*/ 62 f95 1"/>
                              <a:gd name="f117" fmla="*/ 144 f96 1"/>
                              <a:gd name="f118" fmla="*/ 76 f95 1"/>
                              <a:gd name="f119" fmla="*/ 149 f96 1"/>
                              <a:gd name="f120" fmla="*/ 81 f95 1"/>
                              <a:gd name="f121" fmla="*/ 67 f95 1"/>
                              <a:gd name="f122" fmla="*/ 43 f95 1"/>
                              <a:gd name="f123" fmla="*/ 158 f96 1"/>
                              <a:gd name="f124" fmla="*/ 173 f96 1"/>
                              <a:gd name="f125" fmla="*/ 192 f96 1"/>
                              <a:gd name="f126" fmla="*/ 221 f96 1"/>
                              <a:gd name="f127" fmla="*/ 57 f95 1"/>
                              <a:gd name="f128" fmla="*/ 245 f96 1"/>
                              <a:gd name="f129" fmla="*/ 269 f96 1"/>
                              <a:gd name="f130" fmla="*/ 105 f95 1"/>
                              <a:gd name="f131" fmla="*/ 288 f96 1"/>
                              <a:gd name="f132" fmla="*/ 134 f95 1"/>
                              <a:gd name="f133" fmla="*/ 293 f96 1"/>
                              <a:gd name="f134" fmla="*/ 168 f95 1"/>
                              <a:gd name="f135" fmla="*/ 297 f96 1"/>
                              <a:gd name="f136" fmla="*/ 192 f95 1"/>
                              <a:gd name="f137" fmla="*/ 307 f96 1"/>
                              <a:gd name="f138" fmla="*/ 206 f95 1"/>
                              <a:gd name="f139" fmla="*/ 312 f96 1"/>
                              <a:gd name="f140" fmla="*/ 317 f96 1"/>
                              <a:gd name="f141" fmla="*/ 321 f96 1"/>
                              <a:gd name="f142" fmla="*/ 177 f95 1"/>
                              <a:gd name="f143" fmla="*/ 326 f96 1"/>
                              <a:gd name="f144" fmla="*/ 336 f96 1"/>
                              <a:gd name="f145" fmla="*/ 153 f95 1"/>
                              <a:gd name="f146" fmla="*/ 345 f96 1"/>
                              <a:gd name="f147" fmla="*/ 148 f95 1"/>
                              <a:gd name="f148" fmla="*/ 355 f96 1"/>
                              <a:gd name="f149" fmla="*/ 374 f96 1"/>
                              <a:gd name="f150" fmla="*/ 158 f95 1"/>
                              <a:gd name="f151" fmla="*/ 393 f96 1"/>
                              <a:gd name="f152" fmla="*/ 413 f96 1"/>
                              <a:gd name="f153" fmla="*/ 211 f95 1"/>
                              <a:gd name="f154" fmla="*/ 422 f96 1"/>
                              <a:gd name="f155" fmla="*/ 235 f95 1"/>
                              <a:gd name="f156" fmla="*/ 432 f96 1"/>
                              <a:gd name="f157" fmla="*/ 264 f95 1"/>
                              <a:gd name="f158" fmla="*/ 437 f96 1"/>
                              <a:gd name="f159" fmla="*/ 302 f95 1"/>
                              <a:gd name="f160" fmla="*/ 441 f96 1"/>
                              <a:gd name="f161" fmla="*/ 340 f95 1"/>
                              <a:gd name="f162" fmla="*/ 446 f96 1"/>
                              <a:gd name="f163" fmla="*/ 384 f95 1"/>
                              <a:gd name="f164" fmla="*/ 427 f95 1"/>
                              <a:gd name="f165" fmla="*/ 465 f95 1"/>
                              <a:gd name="f166" fmla="*/ 489 f95 1"/>
                              <a:gd name="f167" fmla="*/ 427 f96 1"/>
                              <a:gd name="f168" fmla="*/ 513 f95 1"/>
                              <a:gd name="f169" fmla="*/ 532 f95 1"/>
                              <a:gd name="f170" fmla="*/ 451 f96 1"/>
                              <a:gd name="f171" fmla="*/ 518 f95 1"/>
                              <a:gd name="f172" fmla="*/ 461 f96 1"/>
                              <a:gd name="f173" fmla="*/ 499 f95 1"/>
                              <a:gd name="f174" fmla="*/ 470 f96 1"/>
                              <a:gd name="f175" fmla="*/ 485 f96 1"/>
                              <a:gd name="f176" fmla="*/ 480 f95 1"/>
                              <a:gd name="f177" fmla="*/ 489 f96 1"/>
                              <a:gd name="f178" fmla="*/ 494 f95 1"/>
                              <a:gd name="f179" fmla="*/ 499 f96 1"/>
                              <a:gd name="f180" fmla="*/ 509 f96 1"/>
                              <a:gd name="f181" fmla="*/ 518 f96 1"/>
                              <a:gd name="f182" fmla="*/ 547 f95 1"/>
                              <a:gd name="f183" fmla="*/ 528 f96 1"/>
                              <a:gd name="f184" fmla="*/ 566 f95 1"/>
                              <a:gd name="f185" fmla="*/ 537 f96 1"/>
                              <a:gd name="f186" fmla="*/ 576 f95 1"/>
                              <a:gd name="f187" fmla="*/ 547 f96 1"/>
                              <a:gd name="f188" fmla="*/ 585 f95 1"/>
                              <a:gd name="f189" fmla="*/ 552 f96 1"/>
                              <a:gd name="f190" fmla="*/ 590 f95 1"/>
                              <a:gd name="f191" fmla="*/ 561 f96 1"/>
                              <a:gd name="f192" fmla="*/ 595 f95 1"/>
                              <a:gd name="f193" fmla="*/ 600 f95 1"/>
                              <a:gd name="f194" fmla="*/ 557 f96 1"/>
                              <a:gd name="f195" fmla="*/ 652 f95 1"/>
                              <a:gd name="f196" fmla="*/ f97 1 f2"/>
                              <a:gd name="f197" fmla="*/ f100 1 561"/>
                              <a:gd name="f198" fmla="*/ f101 1 652"/>
                              <a:gd name="f199" fmla="*/ f102 1 561"/>
                              <a:gd name="f200" fmla="*/ f103 1 652"/>
                              <a:gd name="f201" fmla="*/ f104 1 561"/>
                              <a:gd name="f202" fmla="*/ f105 1 652"/>
                              <a:gd name="f203" fmla="*/ f106 1 561"/>
                              <a:gd name="f204" fmla="*/ f107 1 561"/>
                              <a:gd name="f205" fmla="*/ f108 1 652"/>
                              <a:gd name="f206" fmla="*/ f109 1 561"/>
                              <a:gd name="f207" fmla="*/ f110 1 652"/>
                              <a:gd name="f208" fmla="*/ f111 1 561"/>
                              <a:gd name="f209" fmla="*/ f112 1 652"/>
                              <a:gd name="f210" fmla="*/ f113 1 561"/>
                              <a:gd name="f211" fmla="*/ f114 1 652"/>
                              <a:gd name="f212" fmla="*/ f115 1 561"/>
                              <a:gd name="f213" fmla="*/ f116 1 652"/>
                              <a:gd name="f214" fmla="*/ f117 1 561"/>
                              <a:gd name="f215" fmla="*/ f118 1 652"/>
                              <a:gd name="f216" fmla="*/ f119 1 561"/>
                              <a:gd name="f217" fmla="*/ f120 1 652"/>
                              <a:gd name="f218" fmla="*/ f121 1 652"/>
                              <a:gd name="f219" fmla="*/ f122 1 652"/>
                              <a:gd name="f220" fmla="*/ f123 1 561"/>
                              <a:gd name="f221" fmla="*/ f124 1 561"/>
                              <a:gd name="f222" fmla="*/ f125 1 561"/>
                              <a:gd name="f223" fmla="*/ f126 1 561"/>
                              <a:gd name="f224" fmla="*/ f127 1 652"/>
                              <a:gd name="f225" fmla="*/ f128 1 561"/>
                              <a:gd name="f226" fmla="*/ f129 1 561"/>
                              <a:gd name="f227" fmla="*/ f130 1 652"/>
                              <a:gd name="f228" fmla="*/ f131 1 561"/>
                              <a:gd name="f229" fmla="*/ f132 1 652"/>
                              <a:gd name="f230" fmla="*/ f133 1 561"/>
                              <a:gd name="f231" fmla="*/ f134 1 652"/>
                              <a:gd name="f232" fmla="*/ f135 1 561"/>
                              <a:gd name="f233" fmla="*/ f136 1 652"/>
                              <a:gd name="f234" fmla="*/ f137 1 561"/>
                              <a:gd name="f235" fmla="*/ f138 1 652"/>
                              <a:gd name="f236" fmla="*/ f139 1 561"/>
                              <a:gd name="f237" fmla="*/ f140 1 561"/>
                              <a:gd name="f238" fmla="*/ f141 1 561"/>
                              <a:gd name="f239" fmla="*/ f142 1 652"/>
                              <a:gd name="f240" fmla="*/ f143 1 561"/>
                              <a:gd name="f241" fmla="*/ f144 1 561"/>
                              <a:gd name="f242" fmla="*/ f145 1 652"/>
                              <a:gd name="f243" fmla="*/ f146 1 561"/>
                              <a:gd name="f244" fmla="*/ f147 1 652"/>
                              <a:gd name="f245" fmla="*/ f148 1 561"/>
                              <a:gd name="f246" fmla="*/ f149 1 561"/>
                              <a:gd name="f247" fmla="*/ f150 1 652"/>
                              <a:gd name="f248" fmla="*/ f151 1 561"/>
                              <a:gd name="f249" fmla="*/ f152 1 561"/>
                              <a:gd name="f250" fmla="*/ f153 1 652"/>
                              <a:gd name="f251" fmla="*/ f154 1 561"/>
                              <a:gd name="f252" fmla="*/ f155 1 652"/>
                              <a:gd name="f253" fmla="*/ f156 1 561"/>
                              <a:gd name="f254" fmla="*/ f157 1 652"/>
                              <a:gd name="f255" fmla="*/ f158 1 561"/>
                              <a:gd name="f256" fmla="*/ f159 1 652"/>
                              <a:gd name="f257" fmla="*/ f160 1 561"/>
                              <a:gd name="f258" fmla="*/ f161 1 652"/>
                              <a:gd name="f259" fmla="*/ f162 1 561"/>
                              <a:gd name="f260" fmla="*/ f163 1 652"/>
                              <a:gd name="f261" fmla="*/ f164 1 652"/>
                              <a:gd name="f262" fmla="*/ f165 1 652"/>
                              <a:gd name="f263" fmla="*/ f166 1 652"/>
                              <a:gd name="f264" fmla="*/ f167 1 561"/>
                              <a:gd name="f265" fmla="*/ f168 1 652"/>
                              <a:gd name="f266" fmla="*/ f169 1 652"/>
                              <a:gd name="f267" fmla="*/ f170 1 561"/>
                              <a:gd name="f268" fmla="*/ f171 1 652"/>
                              <a:gd name="f269" fmla="*/ f172 1 561"/>
                              <a:gd name="f270" fmla="*/ f173 1 652"/>
                              <a:gd name="f271" fmla="*/ f174 1 561"/>
                              <a:gd name="f272" fmla="*/ f175 1 561"/>
                              <a:gd name="f273" fmla="*/ f176 1 652"/>
                              <a:gd name="f274" fmla="*/ f177 1 561"/>
                              <a:gd name="f275" fmla="*/ f178 1 652"/>
                              <a:gd name="f276" fmla="*/ f179 1 561"/>
                              <a:gd name="f277" fmla="*/ f180 1 561"/>
                              <a:gd name="f278" fmla="*/ f181 1 561"/>
                              <a:gd name="f279" fmla="*/ f182 1 652"/>
                              <a:gd name="f280" fmla="*/ f183 1 561"/>
                              <a:gd name="f281" fmla="*/ f184 1 652"/>
                              <a:gd name="f282" fmla="*/ f185 1 561"/>
                              <a:gd name="f283" fmla="*/ f186 1 652"/>
                              <a:gd name="f284" fmla="*/ f187 1 561"/>
                              <a:gd name="f285" fmla="*/ f188 1 652"/>
                              <a:gd name="f286" fmla="*/ f189 1 561"/>
                              <a:gd name="f287" fmla="*/ f190 1 652"/>
                              <a:gd name="f288" fmla="*/ f191 1 561"/>
                              <a:gd name="f289" fmla="*/ f192 1 652"/>
                              <a:gd name="f290" fmla="*/ f193 1 652"/>
                              <a:gd name="f291" fmla="*/ f194 1 561"/>
                              <a:gd name="f292" fmla="*/ f195 1 652"/>
                              <a:gd name="f293" fmla="*/ 0 1 f98"/>
                              <a:gd name="f294" fmla="*/ f6 1 f98"/>
                              <a:gd name="f295" fmla="*/ 0 1 f99"/>
                              <a:gd name="f296" fmla="*/ f7 1 f99"/>
                              <a:gd name="f297" fmla="+- f196 0 f1"/>
                              <a:gd name="f298" fmla="*/ f197 1 f98"/>
                              <a:gd name="f299" fmla="*/ f198 1 f99"/>
                              <a:gd name="f300" fmla="*/ f199 1 f98"/>
                              <a:gd name="f301" fmla="*/ f200 1 f99"/>
                              <a:gd name="f302" fmla="*/ f201 1 f98"/>
                              <a:gd name="f303" fmla="*/ f202 1 f99"/>
                              <a:gd name="f304" fmla="*/ f203 1 f98"/>
                              <a:gd name="f305" fmla="*/ f204 1 f98"/>
                              <a:gd name="f306" fmla="*/ f205 1 f99"/>
                              <a:gd name="f307" fmla="*/ f206 1 f98"/>
                              <a:gd name="f308" fmla="*/ f207 1 f99"/>
                              <a:gd name="f309" fmla="*/ f208 1 f98"/>
                              <a:gd name="f310" fmla="*/ f209 1 f99"/>
                              <a:gd name="f311" fmla="*/ f210 1 f98"/>
                              <a:gd name="f312" fmla="*/ f211 1 f99"/>
                              <a:gd name="f313" fmla="*/ f212 1 f98"/>
                              <a:gd name="f314" fmla="*/ f213 1 f99"/>
                              <a:gd name="f315" fmla="*/ f214 1 f98"/>
                              <a:gd name="f316" fmla="*/ f215 1 f99"/>
                              <a:gd name="f317" fmla="*/ f216 1 f98"/>
                              <a:gd name="f318" fmla="*/ f217 1 f99"/>
                              <a:gd name="f319" fmla="*/ f218 1 f99"/>
                              <a:gd name="f320" fmla="*/ f219 1 f99"/>
                              <a:gd name="f321" fmla="*/ f220 1 f98"/>
                              <a:gd name="f322" fmla="*/ f221 1 f98"/>
                              <a:gd name="f323" fmla="*/ f222 1 f98"/>
                              <a:gd name="f324" fmla="*/ f223 1 f98"/>
                              <a:gd name="f325" fmla="*/ f224 1 f99"/>
                              <a:gd name="f326" fmla="*/ f225 1 f98"/>
                              <a:gd name="f327" fmla="*/ f226 1 f98"/>
                              <a:gd name="f328" fmla="*/ f227 1 f99"/>
                              <a:gd name="f329" fmla="*/ f228 1 f98"/>
                              <a:gd name="f330" fmla="*/ f229 1 f99"/>
                              <a:gd name="f331" fmla="*/ f230 1 f98"/>
                              <a:gd name="f332" fmla="*/ f231 1 f99"/>
                              <a:gd name="f333" fmla="*/ f232 1 f98"/>
                              <a:gd name="f334" fmla="*/ f233 1 f99"/>
                              <a:gd name="f335" fmla="*/ f234 1 f98"/>
                              <a:gd name="f336" fmla="*/ f235 1 f99"/>
                              <a:gd name="f337" fmla="*/ f236 1 f98"/>
                              <a:gd name="f338" fmla="*/ f237 1 f98"/>
                              <a:gd name="f339" fmla="*/ f238 1 f98"/>
                              <a:gd name="f340" fmla="*/ f239 1 f99"/>
                              <a:gd name="f341" fmla="*/ f240 1 f98"/>
                              <a:gd name="f342" fmla="*/ f241 1 f98"/>
                              <a:gd name="f343" fmla="*/ f242 1 f99"/>
                              <a:gd name="f344" fmla="*/ f243 1 f98"/>
                              <a:gd name="f345" fmla="*/ f244 1 f99"/>
                              <a:gd name="f346" fmla="*/ f245 1 f98"/>
                              <a:gd name="f347" fmla="*/ f246 1 f98"/>
                              <a:gd name="f348" fmla="*/ f247 1 f99"/>
                              <a:gd name="f349" fmla="*/ f248 1 f98"/>
                              <a:gd name="f350" fmla="*/ f249 1 f98"/>
                              <a:gd name="f351" fmla="*/ f250 1 f99"/>
                              <a:gd name="f352" fmla="*/ f251 1 f98"/>
                              <a:gd name="f353" fmla="*/ f252 1 f99"/>
                              <a:gd name="f354" fmla="*/ f253 1 f98"/>
                              <a:gd name="f355" fmla="*/ f254 1 f99"/>
                              <a:gd name="f356" fmla="*/ f255 1 f98"/>
                              <a:gd name="f357" fmla="*/ f256 1 f99"/>
                              <a:gd name="f358" fmla="*/ f257 1 f98"/>
                              <a:gd name="f359" fmla="*/ f258 1 f99"/>
                              <a:gd name="f360" fmla="*/ f259 1 f98"/>
                              <a:gd name="f361" fmla="*/ f260 1 f99"/>
                              <a:gd name="f362" fmla="*/ f261 1 f99"/>
                              <a:gd name="f363" fmla="*/ f262 1 f99"/>
                              <a:gd name="f364" fmla="*/ f263 1 f99"/>
                              <a:gd name="f365" fmla="*/ f264 1 f98"/>
                              <a:gd name="f366" fmla="*/ f265 1 f99"/>
                              <a:gd name="f367" fmla="*/ f266 1 f99"/>
                              <a:gd name="f368" fmla="*/ f267 1 f98"/>
                              <a:gd name="f369" fmla="*/ f268 1 f99"/>
                              <a:gd name="f370" fmla="*/ f269 1 f98"/>
                              <a:gd name="f371" fmla="*/ f270 1 f99"/>
                              <a:gd name="f372" fmla="*/ f271 1 f98"/>
                              <a:gd name="f373" fmla="*/ f272 1 f98"/>
                              <a:gd name="f374" fmla="*/ f273 1 f99"/>
                              <a:gd name="f375" fmla="*/ f274 1 f98"/>
                              <a:gd name="f376" fmla="*/ f275 1 f99"/>
                              <a:gd name="f377" fmla="*/ f276 1 f98"/>
                              <a:gd name="f378" fmla="*/ f277 1 f98"/>
                              <a:gd name="f379" fmla="*/ f278 1 f98"/>
                              <a:gd name="f380" fmla="*/ f279 1 f99"/>
                              <a:gd name="f381" fmla="*/ f280 1 f98"/>
                              <a:gd name="f382" fmla="*/ f281 1 f99"/>
                              <a:gd name="f383" fmla="*/ f282 1 f98"/>
                              <a:gd name="f384" fmla="*/ f283 1 f99"/>
                              <a:gd name="f385" fmla="*/ f284 1 f98"/>
                              <a:gd name="f386" fmla="*/ f285 1 f99"/>
                              <a:gd name="f387" fmla="*/ f286 1 f98"/>
                              <a:gd name="f388" fmla="*/ f287 1 f99"/>
                              <a:gd name="f389" fmla="*/ f288 1 f98"/>
                              <a:gd name="f390" fmla="*/ f289 1 f99"/>
                              <a:gd name="f391" fmla="*/ f290 1 f99"/>
                              <a:gd name="f392" fmla="*/ f291 1 f98"/>
                              <a:gd name="f393" fmla="*/ f292 1 f99"/>
                              <a:gd name="f394" fmla="*/ f293 f93 1"/>
                              <a:gd name="f395" fmla="*/ f294 f93 1"/>
                              <a:gd name="f396" fmla="*/ f296 f94 1"/>
                              <a:gd name="f397" fmla="*/ f295 f94 1"/>
                              <a:gd name="f398" fmla="*/ f298 f93 1"/>
                              <a:gd name="f399" fmla="*/ f299 f94 1"/>
                              <a:gd name="f400" fmla="*/ f300 f93 1"/>
                              <a:gd name="f401" fmla="*/ f301 f94 1"/>
                              <a:gd name="f402" fmla="*/ f302 f93 1"/>
                              <a:gd name="f403" fmla="*/ f303 f94 1"/>
                              <a:gd name="f404" fmla="*/ f304 f93 1"/>
                              <a:gd name="f405" fmla="*/ f305 f93 1"/>
                              <a:gd name="f406" fmla="*/ f306 f94 1"/>
                              <a:gd name="f407" fmla="*/ f307 f93 1"/>
                              <a:gd name="f408" fmla="*/ f308 f94 1"/>
                              <a:gd name="f409" fmla="*/ f309 f93 1"/>
                              <a:gd name="f410" fmla="*/ f310 f94 1"/>
                              <a:gd name="f411" fmla="*/ f311 f93 1"/>
                              <a:gd name="f412" fmla="*/ f312 f94 1"/>
                              <a:gd name="f413" fmla="*/ f313 f93 1"/>
                              <a:gd name="f414" fmla="*/ f314 f94 1"/>
                              <a:gd name="f415" fmla="*/ f315 f93 1"/>
                              <a:gd name="f416" fmla="*/ f316 f94 1"/>
                              <a:gd name="f417" fmla="*/ f317 f93 1"/>
                              <a:gd name="f418" fmla="*/ f318 f94 1"/>
                              <a:gd name="f419" fmla="*/ f319 f94 1"/>
                              <a:gd name="f420" fmla="*/ f320 f94 1"/>
                              <a:gd name="f421" fmla="*/ f321 f93 1"/>
                              <a:gd name="f422" fmla="*/ f322 f93 1"/>
                              <a:gd name="f423" fmla="*/ f323 f93 1"/>
                              <a:gd name="f424" fmla="*/ f324 f93 1"/>
                              <a:gd name="f425" fmla="*/ f325 f94 1"/>
                              <a:gd name="f426" fmla="*/ f326 f93 1"/>
                              <a:gd name="f427" fmla="*/ f327 f93 1"/>
                              <a:gd name="f428" fmla="*/ f328 f94 1"/>
                              <a:gd name="f429" fmla="*/ f329 f93 1"/>
                              <a:gd name="f430" fmla="*/ f330 f94 1"/>
                              <a:gd name="f431" fmla="*/ f331 f93 1"/>
                              <a:gd name="f432" fmla="*/ f332 f94 1"/>
                              <a:gd name="f433" fmla="*/ f333 f93 1"/>
                              <a:gd name="f434" fmla="*/ f334 f94 1"/>
                              <a:gd name="f435" fmla="*/ f335 f93 1"/>
                              <a:gd name="f436" fmla="*/ f336 f94 1"/>
                              <a:gd name="f437" fmla="*/ f337 f93 1"/>
                              <a:gd name="f438" fmla="*/ f338 f93 1"/>
                              <a:gd name="f439" fmla="*/ f339 f93 1"/>
                              <a:gd name="f440" fmla="*/ f340 f94 1"/>
                              <a:gd name="f441" fmla="*/ f341 f93 1"/>
                              <a:gd name="f442" fmla="*/ f342 f93 1"/>
                              <a:gd name="f443" fmla="*/ f343 f94 1"/>
                              <a:gd name="f444" fmla="*/ f344 f93 1"/>
                              <a:gd name="f445" fmla="*/ f345 f94 1"/>
                              <a:gd name="f446" fmla="*/ f346 f93 1"/>
                              <a:gd name="f447" fmla="*/ f347 f93 1"/>
                              <a:gd name="f448" fmla="*/ f348 f94 1"/>
                              <a:gd name="f449" fmla="*/ f349 f93 1"/>
                              <a:gd name="f450" fmla="*/ f350 f93 1"/>
                              <a:gd name="f451" fmla="*/ f351 f94 1"/>
                              <a:gd name="f452" fmla="*/ f352 f93 1"/>
                              <a:gd name="f453" fmla="*/ f353 f94 1"/>
                              <a:gd name="f454" fmla="*/ f354 f93 1"/>
                              <a:gd name="f455" fmla="*/ f355 f94 1"/>
                              <a:gd name="f456" fmla="*/ f356 f93 1"/>
                              <a:gd name="f457" fmla="*/ f357 f94 1"/>
                              <a:gd name="f458" fmla="*/ f358 f93 1"/>
                              <a:gd name="f459" fmla="*/ f359 f94 1"/>
                              <a:gd name="f460" fmla="*/ f360 f93 1"/>
                              <a:gd name="f461" fmla="*/ f361 f94 1"/>
                              <a:gd name="f462" fmla="*/ f362 f94 1"/>
                              <a:gd name="f463" fmla="*/ f363 f94 1"/>
                              <a:gd name="f464" fmla="*/ f364 f94 1"/>
                              <a:gd name="f465" fmla="*/ f365 f93 1"/>
                              <a:gd name="f466" fmla="*/ f366 f94 1"/>
                              <a:gd name="f467" fmla="*/ f367 f94 1"/>
                              <a:gd name="f468" fmla="*/ f368 f93 1"/>
                              <a:gd name="f469" fmla="*/ f369 f94 1"/>
                              <a:gd name="f470" fmla="*/ f370 f93 1"/>
                              <a:gd name="f471" fmla="*/ f371 f94 1"/>
                              <a:gd name="f472" fmla="*/ f372 f93 1"/>
                              <a:gd name="f473" fmla="*/ f373 f93 1"/>
                              <a:gd name="f474" fmla="*/ f374 f94 1"/>
                              <a:gd name="f475" fmla="*/ f375 f93 1"/>
                              <a:gd name="f476" fmla="*/ f376 f94 1"/>
                              <a:gd name="f477" fmla="*/ f377 f93 1"/>
                              <a:gd name="f478" fmla="*/ f378 f93 1"/>
                              <a:gd name="f479" fmla="*/ f379 f93 1"/>
                              <a:gd name="f480" fmla="*/ f380 f94 1"/>
                              <a:gd name="f481" fmla="*/ f381 f93 1"/>
                              <a:gd name="f482" fmla="*/ f382 f94 1"/>
                              <a:gd name="f483" fmla="*/ f383 f93 1"/>
                              <a:gd name="f484" fmla="*/ f384 f94 1"/>
                              <a:gd name="f485" fmla="*/ f385 f93 1"/>
                              <a:gd name="f486" fmla="*/ f386 f94 1"/>
                              <a:gd name="f487" fmla="*/ f387 f93 1"/>
                              <a:gd name="f488" fmla="*/ f388 f94 1"/>
                              <a:gd name="f489" fmla="*/ f389 f93 1"/>
                              <a:gd name="f490" fmla="*/ f390 f94 1"/>
                              <a:gd name="f491" fmla="*/ f391 f94 1"/>
                              <a:gd name="f492" fmla="*/ f392 f93 1"/>
                              <a:gd name="f493" fmla="*/ f393 f9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7">
                                <a:pos x="f398" y="f399"/>
                              </a:cxn>
                              <a:cxn ang="f297">
                                <a:pos x="f400" y="f401"/>
                              </a:cxn>
                              <a:cxn ang="f297">
                                <a:pos x="f402" y="f403"/>
                              </a:cxn>
                              <a:cxn ang="f297">
                                <a:pos x="f404" y="f403"/>
                              </a:cxn>
                              <a:cxn ang="f297">
                                <a:pos x="f405" y="f406"/>
                              </a:cxn>
                              <a:cxn ang="f297">
                                <a:pos x="f407" y="f408"/>
                              </a:cxn>
                              <a:cxn ang="f297">
                                <a:pos x="f409" y="f410"/>
                              </a:cxn>
                              <a:cxn ang="f297">
                                <a:pos x="f411" y="f412"/>
                              </a:cxn>
                              <a:cxn ang="f297">
                                <a:pos x="f413" y="f414"/>
                              </a:cxn>
                              <a:cxn ang="f297">
                                <a:pos x="f415" y="f416"/>
                              </a:cxn>
                              <a:cxn ang="f297">
                                <a:pos x="f417" y="f418"/>
                              </a:cxn>
                              <a:cxn ang="f297">
                                <a:pos x="f417" y="f419"/>
                              </a:cxn>
                              <a:cxn ang="f297">
                                <a:pos x="f417" y="f420"/>
                              </a:cxn>
                              <a:cxn ang="f297">
                                <a:pos x="f421" y="f410"/>
                              </a:cxn>
                              <a:cxn ang="f297">
                                <a:pos x="f422" y="f410"/>
                              </a:cxn>
                              <a:cxn ang="f297">
                                <a:pos x="f423" y="f420"/>
                              </a:cxn>
                              <a:cxn ang="f297">
                                <a:pos x="f424" y="f425"/>
                              </a:cxn>
                              <a:cxn ang="f297">
                                <a:pos x="f426" y="f416"/>
                              </a:cxn>
                              <a:cxn ang="f297">
                                <a:pos x="f427" y="f428"/>
                              </a:cxn>
                              <a:cxn ang="f297">
                                <a:pos x="f429" y="f430"/>
                              </a:cxn>
                              <a:cxn ang="f297">
                                <a:pos x="f431" y="f432"/>
                              </a:cxn>
                              <a:cxn ang="f297">
                                <a:pos x="f433" y="f434"/>
                              </a:cxn>
                              <a:cxn ang="f297">
                                <a:pos x="f435" y="f436"/>
                              </a:cxn>
                              <a:cxn ang="f297">
                                <a:pos x="f437" y="f436"/>
                              </a:cxn>
                              <a:cxn ang="f297">
                                <a:pos x="f438" y="f434"/>
                              </a:cxn>
                              <a:cxn ang="f297">
                                <a:pos x="f439" y="f440"/>
                              </a:cxn>
                              <a:cxn ang="f297">
                                <a:pos x="f441" y="f432"/>
                              </a:cxn>
                              <a:cxn ang="f297">
                                <a:pos x="f442" y="f443"/>
                              </a:cxn>
                              <a:cxn ang="f297">
                                <a:pos x="f444" y="f445"/>
                              </a:cxn>
                              <a:cxn ang="f297">
                                <a:pos x="f446" y="f445"/>
                              </a:cxn>
                              <a:cxn ang="f297">
                                <a:pos x="f447" y="f448"/>
                              </a:cxn>
                              <a:cxn ang="f297">
                                <a:pos x="f449" y="f440"/>
                              </a:cxn>
                              <a:cxn ang="f297">
                                <a:pos x="f450" y="f451"/>
                              </a:cxn>
                              <a:cxn ang="f297">
                                <a:pos x="f452" y="f453"/>
                              </a:cxn>
                              <a:cxn ang="f297">
                                <a:pos x="f454" y="f455"/>
                              </a:cxn>
                              <a:cxn ang="f297">
                                <a:pos x="f456" y="f457"/>
                              </a:cxn>
                              <a:cxn ang="f297">
                                <a:pos x="f458" y="f459"/>
                              </a:cxn>
                              <a:cxn ang="f297">
                                <a:pos x="f460" y="f461"/>
                              </a:cxn>
                              <a:cxn ang="f297">
                                <a:pos x="f460" y="f462"/>
                              </a:cxn>
                              <a:cxn ang="f297">
                                <a:pos x="f458" y="f463"/>
                              </a:cxn>
                              <a:cxn ang="f297">
                                <a:pos x="f454" y="f464"/>
                              </a:cxn>
                              <a:cxn ang="f297">
                                <a:pos x="f465" y="f466"/>
                              </a:cxn>
                              <a:cxn ang="f297">
                                <a:pos x="f458" y="f467"/>
                              </a:cxn>
                              <a:cxn ang="f297">
                                <a:pos x="f468" y="f469"/>
                              </a:cxn>
                              <a:cxn ang="f297">
                                <a:pos x="f470" y="f471"/>
                              </a:cxn>
                              <a:cxn ang="f297">
                                <a:pos x="f472" y="f464"/>
                              </a:cxn>
                              <a:cxn ang="f297">
                                <a:pos x="f473" y="f474"/>
                              </a:cxn>
                              <a:cxn ang="f297">
                                <a:pos x="f475" y="f476"/>
                              </a:cxn>
                              <a:cxn ang="f297">
                                <a:pos x="f477" y="f466"/>
                              </a:cxn>
                              <a:cxn ang="f297">
                                <a:pos x="f478" y="f467"/>
                              </a:cxn>
                              <a:cxn ang="f297">
                                <a:pos x="f479" y="f480"/>
                              </a:cxn>
                              <a:cxn ang="f297">
                                <a:pos x="f481" y="f482"/>
                              </a:cxn>
                              <a:cxn ang="f297">
                                <a:pos x="f483" y="f484"/>
                              </a:cxn>
                              <a:cxn ang="f297">
                                <a:pos x="f485" y="f486"/>
                              </a:cxn>
                              <a:cxn ang="f297">
                                <a:pos x="f487" y="f488"/>
                              </a:cxn>
                              <a:cxn ang="f297">
                                <a:pos x="f489" y="f490"/>
                              </a:cxn>
                              <a:cxn ang="f297">
                                <a:pos x="f489" y="f491"/>
                              </a:cxn>
                              <a:cxn ang="f297">
                                <a:pos x="f492" y="f491"/>
                              </a:cxn>
                              <a:cxn ang="f297">
                                <a:pos x="f487" y="f491"/>
                              </a:cxn>
                              <a:cxn ang="f297">
                                <a:pos x="f478" y="f493"/>
                              </a:cxn>
                              <a:cxn ang="f297">
                                <a:pos x="f398" y="f399"/>
                              </a:cxn>
                            </a:cxnLst>
                            <a:rect l="f394" t="f397" r="f395" b="f396"/>
                            <a:pathLst>
                              <a:path w="561" h="652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5"/>
                                </a:lnTo>
                                <a:lnTo>
                                  <a:pt x="f12" y="f5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5" y="f27"/>
                                </a:lnTo>
                                <a:lnTo>
                                  <a:pt x="f25" y="f28"/>
                                </a:lnTo>
                                <a:lnTo>
                                  <a:pt x="f29" y="f18"/>
                                </a:lnTo>
                                <a:lnTo>
                                  <a:pt x="f30" y="f18"/>
                                </a:lnTo>
                                <a:lnTo>
                                  <a:pt x="f31" y="f28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2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19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31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2"/>
                                </a:lnTo>
                                <a:lnTo>
                                  <a:pt x="f44" y="f31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39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1"/>
                                </a:lnTo>
                                <a:lnTo>
                                  <a:pt x="f53" y="f29"/>
                                </a:lnTo>
                                <a:lnTo>
                                  <a:pt x="f54" y="f46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66"/>
                                </a:lnTo>
                                <a:lnTo>
                                  <a:pt x="f65" y="f67"/>
                                </a:lnTo>
                                <a:lnTo>
                                  <a:pt x="f63" y="f68"/>
                                </a:lnTo>
                                <a:lnTo>
                                  <a:pt x="f59" y="f69"/>
                                </a:lnTo>
                                <a:lnTo>
                                  <a:pt x="f67" y="f70"/>
                                </a:lnTo>
                                <a:lnTo>
                                  <a:pt x="f63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75"/>
                                </a:lnTo>
                                <a:lnTo>
                                  <a:pt x="f76" y="f69"/>
                                </a:lnTo>
                                <a:lnTo>
                                  <a:pt x="f77" y="f78"/>
                                </a:lnTo>
                                <a:lnTo>
                                  <a:pt x="f69" y="f79"/>
                                </a:lnTo>
                                <a:lnTo>
                                  <a:pt x="f75" y="f70"/>
                                </a:lnTo>
                                <a:lnTo>
                                  <a:pt x="f80" y="f71"/>
                                </a:lnTo>
                                <a:lnTo>
                                  <a:pt x="f73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85"/>
                                </a:lnTo>
                                <a:lnTo>
                                  <a:pt x="f81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6" y="f89"/>
                                </a:lnTo>
                                <a:lnTo>
                                  <a:pt x="f6" y="f90"/>
                                </a:lnTo>
                                <a:lnTo>
                                  <a:pt x="f91" y="f90"/>
                                </a:lnTo>
                                <a:lnTo>
                                  <a:pt x="f87" y="f90"/>
                                </a:lnTo>
                                <a:lnTo>
                                  <a:pt x="f80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06511138" name="Freeform 177"/>
                        <wps:cNvSpPr/>
                        <wps:spPr>
                          <a:xfrm>
                            <a:off x="88011" y="114107"/>
                            <a:ext cx="357521" cy="44263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24"/>
                              <a:gd name="f8" fmla="val 706"/>
                              <a:gd name="f9" fmla="val 15"/>
                              <a:gd name="f10" fmla="val 5"/>
                              <a:gd name="f11" fmla="val 34"/>
                              <a:gd name="f12" fmla="val 67"/>
                              <a:gd name="f13" fmla="val 96"/>
                              <a:gd name="f14" fmla="val 10"/>
                              <a:gd name="f15" fmla="val 120"/>
                              <a:gd name="f16" fmla="val 20"/>
                              <a:gd name="f17" fmla="val 139"/>
                              <a:gd name="f18" fmla="val 29"/>
                              <a:gd name="f19" fmla="val 154"/>
                              <a:gd name="f20" fmla="val 39"/>
                              <a:gd name="f21" fmla="val 168"/>
                              <a:gd name="f22" fmla="val 53"/>
                              <a:gd name="f23" fmla="val 173"/>
                              <a:gd name="f24" fmla="val 63"/>
                              <a:gd name="f25" fmla="val 182"/>
                              <a:gd name="f26" fmla="val 68"/>
                              <a:gd name="f27" fmla="val 187"/>
                              <a:gd name="f28" fmla="val 58"/>
                              <a:gd name="f29" fmla="val 197"/>
                              <a:gd name="f30" fmla="val 216"/>
                              <a:gd name="f31" fmla="val 240"/>
                              <a:gd name="f32" fmla="val 48"/>
                              <a:gd name="f33" fmla="val 274"/>
                              <a:gd name="f34" fmla="val 307"/>
                              <a:gd name="f35" fmla="val 87"/>
                              <a:gd name="f36" fmla="val 336"/>
                              <a:gd name="f37" fmla="val 111"/>
                              <a:gd name="f38" fmla="val 135"/>
                              <a:gd name="f39" fmla="val 370"/>
                              <a:gd name="f40" fmla="val 159"/>
                              <a:gd name="f41" fmla="val 374"/>
                              <a:gd name="f42" fmla="val 384"/>
                              <a:gd name="f43" fmla="val 164"/>
                              <a:gd name="f44" fmla="val 389"/>
                              <a:gd name="f45" fmla="val 398"/>
                              <a:gd name="f46" fmla="val 144"/>
                              <a:gd name="f47" fmla="val 403"/>
                              <a:gd name="f48" fmla="val 408"/>
                              <a:gd name="f49" fmla="val 125"/>
                              <a:gd name="f50" fmla="val 418"/>
                              <a:gd name="f51" fmla="val 432"/>
                              <a:gd name="f52" fmla="val 446"/>
                              <a:gd name="f53" fmla="val 130"/>
                              <a:gd name="f54" fmla="val 466"/>
                              <a:gd name="f55" fmla="val 490"/>
                              <a:gd name="f56" fmla="val 518"/>
                              <a:gd name="f57" fmla="val 188"/>
                              <a:gd name="f58" fmla="val 528"/>
                              <a:gd name="f59" fmla="val 212"/>
                              <a:gd name="f60" fmla="val 538"/>
                              <a:gd name="f61" fmla="val 547"/>
                              <a:gd name="f62" fmla="val 279"/>
                              <a:gd name="f63" fmla="val 557"/>
                              <a:gd name="f64" fmla="val 312"/>
                              <a:gd name="f65" fmla="val 562"/>
                              <a:gd name="f66" fmla="val 346"/>
                              <a:gd name="f67" fmla="val 375"/>
                              <a:gd name="f68" fmla="val 552"/>
                              <a:gd name="f69" fmla="val 394"/>
                              <a:gd name="f70" fmla="val 542"/>
                              <a:gd name="f71" fmla="val 413"/>
                              <a:gd name="f72" fmla="val 428"/>
                              <a:gd name="f73" fmla="val 423"/>
                              <a:gd name="f74" fmla="val 566"/>
                              <a:gd name="f75" fmla="val 571"/>
                              <a:gd name="f76" fmla="val 404"/>
                              <a:gd name="f77" fmla="val 576"/>
                              <a:gd name="f78" fmla="val 399"/>
                              <a:gd name="f79" fmla="val 586"/>
                              <a:gd name="f80" fmla="val 590"/>
                              <a:gd name="f81" fmla="val 600"/>
                              <a:gd name="f82" fmla="val 605"/>
                              <a:gd name="f83" fmla="val 614"/>
                              <a:gd name="f84" fmla="val 624"/>
                              <a:gd name="f85" fmla="val 634"/>
                              <a:gd name="f86" fmla="val 442"/>
                              <a:gd name="f87" fmla="val 648"/>
                              <a:gd name="f88" fmla="val 456"/>
                              <a:gd name="f89" fmla="val 658"/>
                              <a:gd name="f90" fmla="val 672"/>
                              <a:gd name="f91" fmla="val 471"/>
                              <a:gd name="f92" fmla="val 682"/>
                              <a:gd name="f93" fmla="val 476"/>
                              <a:gd name="f94" fmla="val 696"/>
                              <a:gd name="f95" fmla="val 480"/>
                              <a:gd name="f96" fmla="val 701"/>
                              <a:gd name="f97" fmla="val 485"/>
                              <a:gd name="f98" fmla="val 638"/>
                              <a:gd name="f99" fmla="+- 0 0 -90"/>
                              <a:gd name="f100" fmla="*/ f4 1 524"/>
                              <a:gd name="f101" fmla="*/ f5 1 706"/>
                              <a:gd name="f102" fmla="+- f8 0 f6"/>
                              <a:gd name="f103" fmla="+- f7 0 f6"/>
                              <a:gd name="f104" fmla="*/ f99 f0 1"/>
                              <a:gd name="f105" fmla="*/ f103 1 524"/>
                              <a:gd name="f106" fmla="*/ f102 1 706"/>
                              <a:gd name="f107" fmla="*/ 5 f103 1"/>
                              <a:gd name="f108" fmla="*/ 34 f102 1"/>
                              <a:gd name="f109" fmla="*/ 96 f102 1"/>
                              <a:gd name="f110" fmla="*/ 20 f103 1"/>
                              <a:gd name="f111" fmla="*/ 139 f102 1"/>
                              <a:gd name="f112" fmla="*/ 39 f103 1"/>
                              <a:gd name="f113" fmla="*/ 168 f102 1"/>
                              <a:gd name="f114" fmla="*/ 63 f103 1"/>
                              <a:gd name="f115" fmla="*/ 182 f102 1"/>
                              <a:gd name="f116" fmla="*/ 58 f103 1"/>
                              <a:gd name="f117" fmla="*/ 187 f102 1"/>
                              <a:gd name="f118" fmla="*/ 29 f103 1"/>
                              <a:gd name="f119" fmla="*/ 197 f102 1"/>
                              <a:gd name="f120" fmla="*/ 34 f103 1"/>
                              <a:gd name="f121" fmla="*/ 240 f102 1"/>
                              <a:gd name="f122" fmla="*/ 307 f102 1"/>
                              <a:gd name="f123" fmla="*/ 111 f103 1"/>
                              <a:gd name="f124" fmla="*/ 360 f102 1"/>
                              <a:gd name="f125" fmla="*/ 159 f103 1"/>
                              <a:gd name="f126" fmla="*/ 374 f102 1"/>
                              <a:gd name="f127" fmla="*/ 164 f103 1"/>
                              <a:gd name="f128" fmla="*/ 389 f102 1"/>
                              <a:gd name="f129" fmla="*/ 144 f103 1"/>
                              <a:gd name="f130" fmla="*/ 403 f102 1"/>
                              <a:gd name="f131" fmla="*/ 125 f103 1"/>
                              <a:gd name="f132" fmla="*/ 418 f102 1"/>
                              <a:gd name="f133" fmla="*/ 120 f103 1"/>
                              <a:gd name="f134" fmla="*/ 446 f102 1"/>
                              <a:gd name="f135" fmla="*/ 490 f102 1"/>
                              <a:gd name="f136" fmla="*/ 188 f103 1"/>
                              <a:gd name="f137" fmla="*/ 528 f102 1"/>
                              <a:gd name="f138" fmla="*/ 240 f103 1"/>
                              <a:gd name="f139" fmla="*/ 547 f102 1"/>
                              <a:gd name="f140" fmla="*/ 312 f103 1"/>
                              <a:gd name="f141" fmla="*/ 562 f102 1"/>
                              <a:gd name="f142" fmla="*/ 375 f103 1"/>
                              <a:gd name="f143" fmla="*/ 552 f102 1"/>
                              <a:gd name="f144" fmla="*/ 413 f103 1"/>
                              <a:gd name="f145" fmla="*/ 538 f102 1"/>
                              <a:gd name="f146" fmla="*/ 423 f103 1"/>
                              <a:gd name="f147" fmla="*/ 408 f103 1"/>
                              <a:gd name="f148" fmla="*/ 571 f102 1"/>
                              <a:gd name="f149" fmla="*/ 399 f103 1"/>
                              <a:gd name="f150" fmla="*/ 586 f102 1"/>
                              <a:gd name="f151" fmla="*/ 389 f103 1"/>
                              <a:gd name="f152" fmla="*/ 600 f102 1"/>
                              <a:gd name="f153" fmla="*/ 614 f102 1"/>
                              <a:gd name="f154" fmla="*/ 428 f103 1"/>
                              <a:gd name="f155" fmla="*/ 634 f102 1"/>
                              <a:gd name="f156" fmla="*/ 456 f103 1"/>
                              <a:gd name="f157" fmla="*/ 658 f102 1"/>
                              <a:gd name="f158" fmla="*/ 471 f103 1"/>
                              <a:gd name="f159" fmla="*/ 682 f102 1"/>
                              <a:gd name="f160" fmla="*/ 480 f103 1"/>
                              <a:gd name="f161" fmla="*/ 706 f102 1"/>
                              <a:gd name="f162" fmla="*/ 485 f103 1"/>
                              <a:gd name="f163" fmla="*/ 696 f102 1"/>
                              <a:gd name="f164" fmla="*/ 524 f103 1"/>
                              <a:gd name="f165" fmla="*/ 638 f102 1"/>
                              <a:gd name="f166" fmla="*/ f104 1 f3"/>
                              <a:gd name="f167" fmla="*/ f107 1 524"/>
                              <a:gd name="f168" fmla="*/ f108 1 706"/>
                              <a:gd name="f169" fmla="*/ f109 1 706"/>
                              <a:gd name="f170" fmla="*/ f110 1 524"/>
                              <a:gd name="f171" fmla="*/ f111 1 706"/>
                              <a:gd name="f172" fmla="*/ f112 1 524"/>
                              <a:gd name="f173" fmla="*/ f113 1 706"/>
                              <a:gd name="f174" fmla="*/ f114 1 524"/>
                              <a:gd name="f175" fmla="*/ f115 1 706"/>
                              <a:gd name="f176" fmla="*/ f116 1 524"/>
                              <a:gd name="f177" fmla="*/ f117 1 706"/>
                              <a:gd name="f178" fmla="*/ f118 1 524"/>
                              <a:gd name="f179" fmla="*/ f119 1 706"/>
                              <a:gd name="f180" fmla="*/ f120 1 524"/>
                              <a:gd name="f181" fmla="*/ f121 1 706"/>
                              <a:gd name="f182" fmla="*/ f122 1 706"/>
                              <a:gd name="f183" fmla="*/ f123 1 524"/>
                              <a:gd name="f184" fmla="*/ f124 1 706"/>
                              <a:gd name="f185" fmla="*/ f125 1 524"/>
                              <a:gd name="f186" fmla="*/ f126 1 706"/>
                              <a:gd name="f187" fmla="*/ f127 1 524"/>
                              <a:gd name="f188" fmla="*/ f128 1 706"/>
                              <a:gd name="f189" fmla="*/ f129 1 524"/>
                              <a:gd name="f190" fmla="*/ f130 1 706"/>
                              <a:gd name="f191" fmla="*/ f131 1 524"/>
                              <a:gd name="f192" fmla="*/ f132 1 706"/>
                              <a:gd name="f193" fmla="*/ f133 1 524"/>
                              <a:gd name="f194" fmla="*/ f134 1 706"/>
                              <a:gd name="f195" fmla="*/ f135 1 706"/>
                              <a:gd name="f196" fmla="*/ f136 1 524"/>
                              <a:gd name="f197" fmla="*/ f137 1 706"/>
                              <a:gd name="f198" fmla="*/ f138 1 524"/>
                              <a:gd name="f199" fmla="*/ f139 1 706"/>
                              <a:gd name="f200" fmla="*/ f140 1 524"/>
                              <a:gd name="f201" fmla="*/ f141 1 706"/>
                              <a:gd name="f202" fmla="*/ f142 1 524"/>
                              <a:gd name="f203" fmla="*/ f143 1 706"/>
                              <a:gd name="f204" fmla="*/ f144 1 524"/>
                              <a:gd name="f205" fmla="*/ f145 1 706"/>
                              <a:gd name="f206" fmla="*/ f146 1 524"/>
                              <a:gd name="f207" fmla="*/ f147 1 524"/>
                              <a:gd name="f208" fmla="*/ f148 1 706"/>
                              <a:gd name="f209" fmla="*/ f149 1 524"/>
                              <a:gd name="f210" fmla="*/ f150 1 706"/>
                              <a:gd name="f211" fmla="*/ f151 1 524"/>
                              <a:gd name="f212" fmla="*/ f152 1 706"/>
                              <a:gd name="f213" fmla="*/ f153 1 706"/>
                              <a:gd name="f214" fmla="*/ f154 1 524"/>
                              <a:gd name="f215" fmla="*/ f155 1 706"/>
                              <a:gd name="f216" fmla="*/ f156 1 524"/>
                              <a:gd name="f217" fmla="*/ f157 1 706"/>
                              <a:gd name="f218" fmla="*/ f158 1 524"/>
                              <a:gd name="f219" fmla="*/ f159 1 706"/>
                              <a:gd name="f220" fmla="*/ f160 1 524"/>
                              <a:gd name="f221" fmla="*/ f161 1 706"/>
                              <a:gd name="f222" fmla="*/ f162 1 524"/>
                              <a:gd name="f223" fmla="*/ f163 1 706"/>
                              <a:gd name="f224" fmla="*/ f164 1 524"/>
                              <a:gd name="f225" fmla="*/ f165 1 706"/>
                              <a:gd name="f226" fmla="*/ 0 1 f105"/>
                              <a:gd name="f227" fmla="*/ f7 1 f105"/>
                              <a:gd name="f228" fmla="*/ 0 1 f106"/>
                              <a:gd name="f229" fmla="*/ f8 1 f106"/>
                              <a:gd name="f230" fmla="+- f166 0 f1"/>
                              <a:gd name="f231" fmla="*/ f167 1 f105"/>
                              <a:gd name="f232" fmla="*/ f168 1 f106"/>
                              <a:gd name="f233" fmla="*/ f169 1 f106"/>
                              <a:gd name="f234" fmla="*/ f170 1 f105"/>
                              <a:gd name="f235" fmla="*/ f171 1 f106"/>
                              <a:gd name="f236" fmla="*/ f172 1 f105"/>
                              <a:gd name="f237" fmla="*/ f173 1 f106"/>
                              <a:gd name="f238" fmla="*/ f174 1 f105"/>
                              <a:gd name="f239" fmla="*/ f175 1 f106"/>
                              <a:gd name="f240" fmla="*/ f176 1 f105"/>
                              <a:gd name="f241" fmla="*/ f177 1 f106"/>
                              <a:gd name="f242" fmla="*/ f178 1 f105"/>
                              <a:gd name="f243" fmla="*/ f179 1 f106"/>
                              <a:gd name="f244" fmla="*/ f180 1 f105"/>
                              <a:gd name="f245" fmla="*/ f181 1 f106"/>
                              <a:gd name="f246" fmla="*/ f182 1 f106"/>
                              <a:gd name="f247" fmla="*/ f183 1 f105"/>
                              <a:gd name="f248" fmla="*/ f184 1 f106"/>
                              <a:gd name="f249" fmla="*/ f185 1 f105"/>
                              <a:gd name="f250" fmla="*/ f186 1 f106"/>
                              <a:gd name="f251" fmla="*/ f187 1 f105"/>
                              <a:gd name="f252" fmla="*/ f188 1 f106"/>
                              <a:gd name="f253" fmla="*/ f189 1 f105"/>
                              <a:gd name="f254" fmla="*/ f190 1 f106"/>
                              <a:gd name="f255" fmla="*/ f191 1 f105"/>
                              <a:gd name="f256" fmla="*/ f192 1 f106"/>
                              <a:gd name="f257" fmla="*/ f193 1 f105"/>
                              <a:gd name="f258" fmla="*/ f194 1 f106"/>
                              <a:gd name="f259" fmla="*/ f195 1 f106"/>
                              <a:gd name="f260" fmla="*/ f196 1 f105"/>
                              <a:gd name="f261" fmla="*/ f197 1 f106"/>
                              <a:gd name="f262" fmla="*/ f198 1 f105"/>
                              <a:gd name="f263" fmla="*/ f199 1 f106"/>
                              <a:gd name="f264" fmla="*/ f200 1 f105"/>
                              <a:gd name="f265" fmla="*/ f201 1 f106"/>
                              <a:gd name="f266" fmla="*/ f202 1 f105"/>
                              <a:gd name="f267" fmla="*/ f203 1 f106"/>
                              <a:gd name="f268" fmla="*/ f204 1 f105"/>
                              <a:gd name="f269" fmla="*/ f205 1 f106"/>
                              <a:gd name="f270" fmla="*/ f206 1 f105"/>
                              <a:gd name="f271" fmla="*/ f207 1 f105"/>
                              <a:gd name="f272" fmla="*/ f208 1 f106"/>
                              <a:gd name="f273" fmla="*/ f209 1 f105"/>
                              <a:gd name="f274" fmla="*/ f210 1 f106"/>
                              <a:gd name="f275" fmla="*/ f211 1 f105"/>
                              <a:gd name="f276" fmla="*/ f212 1 f106"/>
                              <a:gd name="f277" fmla="*/ f213 1 f106"/>
                              <a:gd name="f278" fmla="*/ f214 1 f105"/>
                              <a:gd name="f279" fmla="*/ f215 1 f106"/>
                              <a:gd name="f280" fmla="*/ f216 1 f105"/>
                              <a:gd name="f281" fmla="*/ f217 1 f106"/>
                              <a:gd name="f282" fmla="*/ f218 1 f105"/>
                              <a:gd name="f283" fmla="*/ f219 1 f106"/>
                              <a:gd name="f284" fmla="*/ f220 1 f105"/>
                              <a:gd name="f285" fmla="*/ f221 1 f106"/>
                              <a:gd name="f286" fmla="*/ f222 1 f105"/>
                              <a:gd name="f287" fmla="*/ f223 1 f106"/>
                              <a:gd name="f288" fmla="*/ f224 1 f105"/>
                              <a:gd name="f289" fmla="*/ f225 1 f106"/>
                              <a:gd name="f290" fmla="*/ f226 f100 1"/>
                              <a:gd name="f291" fmla="*/ f227 f100 1"/>
                              <a:gd name="f292" fmla="*/ f229 f101 1"/>
                              <a:gd name="f293" fmla="*/ f228 f101 1"/>
                              <a:gd name="f294" fmla="*/ f231 f100 1"/>
                              <a:gd name="f295" fmla="*/ f232 f101 1"/>
                              <a:gd name="f296" fmla="*/ f233 f101 1"/>
                              <a:gd name="f297" fmla="*/ f234 f100 1"/>
                              <a:gd name="f298" fmla="*/ f235 f101 1"/>
                              <a:gd name="f299" fmla="*/ f236 f100 1"/>
                              <a:gd name="f300" fmla="*/ f237 f101 1"/>
                              <a:gd name="f301" fmla="*/ f238 f100 1"/>
                              <a:gd name="f302" fmla="*/ f239 f101 1"/>
                              <a:gd name="f303" fmla="*/ f240 f100 1"/>
                              <a:gd name="f304" fmla="*/ f241 f101 1"/>
                              <a:gd name="f305" fmla="*/ f242 f100 1"/>
                              <a:gd name="f306" fmla="*/ f243 f101 1"/>
                              <a:gd name="f307" fmla="*/ f244 f100 1"/>
                              <a:gd name="f308" fmla="*/ f245 f101 1"/>
                              <a:gd name="f309" fmla="*/ f246 f101 1"/>
                              <a:gd name="f310" fmla="*/ f247 f100 1"/>
                              <a:gd name="f311" fmla="*/ f248 f101 1"/>
                              <a:gd name="f312" fmla="*/ f249 f100 1"/>
                              <a:gd name="f313" fmla="*/ f250 f101 1"/>
                              <a:gd name="f314" fmla="*/ f251 f100 1"/>
                              <a:gd name="f315" fmla="*/ f252 f101 1"/>
                              <a:gd name="f316" fmla="*/ f253 f100 1"/>
                              <a:gd name="f317" fmla="*/ f254 f101 1"/>
                              <a:gd name="f318" fmla="*/ f255 f100 1"/>
                              <a:gd name="f319" fmla="*/ f256 f101 1"/>
                              <a:gd name="f320" fmla="*/ f257 f100 1"/>
                              <a:gd name="f321" fmla="*/ f258 f101 1"/>
                              <a:gd name="f322" fmla="*/ f259 f101 1"/>
                              <a:gd name="f323" fmla="*/ f260 f100 1"/>
                              <a:gd name="f324" fmla="*/ f261 f101 1"/>
                              <a:gd name="f325" fmla="*/ f262 f100 1"/>
                              <a:gd name="f326" fmla="*/ f263 f101 1"/>
                              <a:gd name="f327" fmla="*/ f264 f100 1"/>
                              <a:gd name="f328" fmla="*/ f265 f101 1"/>
                              <a:gd name="f329" fmla="*/ f266 f100 1"/>
                              <a:gd name="f330" fmla="*/ f267 f101 1"/>
                              <a:gd name="f331" fmla="*/ f268 f100 1"/>
                              <a:gd name="f332" fmla="*/ f269 f101 1"/>
                              <a:gd name="f333" fmla="*/ f270 f100 1"/>
                              <a:gd name="f334" fmla="*/ f271 f100 1"/>
                              <a:gd name="f335" fmla="*/ f272 f101 1"/>
                              <a:gd name="f336" fmla="*/ f273 f100 1"/>
                              <a:gd name="f337" fmla="*/ f274 f101 1"/>
                              <a:gd name="f338" fmla="*/ f275 f100 1"/>
                              <a:gd name="f339" fmla="*/ f276 f101 1"/>
                              <a:gd name="f340" fmla="*/ f277 f101 1"/>
                              <a:gd name="f341" fmla="*/ f278 f100 1"/>
                              <a:gd name="f342" fmla="*/ f279 f101 1"/>
                              <a:gd name="f343" fmla="*/ f280 f100 1"/>
                              <a:gd name="f344" fmla="*/ f281 f101 1"/>
                              <a:gd name="f345" fmla="*/ f282 f100 1"/>
                              <a:gd name="f346" fmla="*/ f283 f101 1"/>
                              <a:gd name="f347" fmla="*/ f284 f100 1"/>
                              <a:gd name="f348" fmla="*/ f285 f101 1"/>
                              <a:gd name="f349" fmla="*/ f286 f100 1"/>
                              <a:gd name="f350" fmla="*/ f287 f101 1"/>
                              <a:gd name="f351" fmla="*/ f288 f100 1"/>
                              <a:gd name="f352" fmla="*/ f289 f10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30">
                                <a:pos x="f294" y="f295"/>
                              </a:cxn>
                              <a:cxn ang="f230">
                                <a:pos x="f294" y="f296"/>
                              </a:cxn>
                              <a:cxn ang="f230">
                                <a:pos x="f297" y="f298"/>
                              </a:cxn>
                              <a:cxn ang="f230">
                                <a:pos x="f299" y="f300"/>
                              </a:cxn>
                              <a:cxn ang="f230">
                                <a:pos x="f301" y="f302"/>
                              </a:cxn>
                              <a:cxn ang="f230">
                                <a:pos x="f303" y="f304"/>
                              </a:cxn>
                              <a:cxn ang="f230">
                                <a:pos x="f305" y="f306"/>
                              </a:cxn>
                              <a:cxn ang="f230">
                                <a:pos x="f307" y="f308"/>
                              </a:cxn>
                              <a:cxn ang="f230">
                                <a:pos x="f301" y="f309"/>
                              </a:cxn>
                              <a:cxn ang="f230">
                                <a:pos x="f310" y="f311"/>
                              </a:cxn>
                              <a:cxn ang="f230">
                                <a:pos x="f312" y="f313"/>
                              </a:cxn>
                              <a:cxn ang="f230">
                                <a:pos x="f314" y="f315"/>
                              </a:cxn>
                              <a:cxn ang="f230">
                                <a:pos x="f316" y="f317"/>
                              </a:cxn>
                              <a:cxn ang="f230">
                                <a:pos x="f318" y="f319"/>
                              </a:cxn>
                              <a:cxn ang="f230">
                                <a:pos x="f320" y="f321"/>
                              </a:cxn>
                              <a:cxn ang="f230">
                                <a:pos x="f316" y="f322"/>
                              </a:cxn>
                              <a:cxn ang="f230">
                                <a:pos x="f323" y="f324"/>
                              </a:cxn>
                              <a:cxn ang="f230">
                                <a:pos x="f325" y="f326"/>
                              </a:cxn>
                              <a:cxn ang="f230">
                                <a:pos x="f327" y="f328"/>
                              </a:cxn>
                              <a:cxn ang="f230">
                                <a:pos x="f329" y="f330"/>
                              </a:cxn>
                              <a:cxn ang="f230">
                                <a:pos x="f331" y="f332"/>
                              </a:cxn>
                              <a:cxn ang="f230">
                                <a:pos x="f333" y="f328"/>
                              </a:cxn>
                              <a:cxn ang="f230">
                                <a:pos x="f334" y="f335"/>
                              </a:cxn>
                              <a:cxn ang="f230">
                                <a:pos x="f336" y="f337"/>
                              </a:cxn>
                              <a:cxn ang="f230">
                                <a:pos x="f338" y="f339"/>
                              </a:cxn>
                              <a:cxn ang="f230">
                                <a:pos x="f336" y="f340"/>
                              </a:cxn>
                              <a:cxn ang="f230">
                                <a:pos x="f341" y="f342"/>
                              </a:cxn>
                              <a:cxn ang="f230">
                                <a:pos x="f343" y="f344"/>
                              </a:cxn>
                              <a:cxn ang="f230">
                                <a:pos x="f345" y="f346"/>
                              </a:cxn>
                              <a:cxn ang="f230">
                                <a:pos x="f347" y="f348"/>
                              </a:cxn>
                              <a:cxn ang="f230">
                                <a:pos x="f349" y="f350"/>
                              </a:cxn>
                              <a:cxn ang="f230">
                                <a:pos x="f351" y="f352"/>
                              </a:cxn>
                            </a:cxnLst>
                            <a:rect l="f290" t="f293" r="f291" b="f292"/>
                            <a:pathLst>
                              <a:path w="524" h="706">
                                <a:moveTo>
                                  <a:pt x="f9" y="f6"/>
                                </a:moveTo>
                                <a:lnTo>
                                  <a:pt x="f10" y="f11"/>
                                </a:lnTo>
                                <a:lnTo>
                                  <a:pt x="f6" y="f12"/>
                                </a:lnTo>
                                <a:lnTo>
                                  <a:pt x="f10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7"/>
                                </a:lnTo>
                                <a:lnTo>
                                  <a:pt x="f20" y="f27"/>
                                </a:lnTo>
                                <a:lnTo>
                                  <a:pt x="f18" y="f29"/>
                                </a:lnTo>
                                <a:lnTo>
                                  <a:pt x="f18" y="f30"/>
                                </a:lnTo>
                                <a:lnTo>
                                  <a:pt x="f11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24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2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2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19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38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15" y="f51"/>
                                </a:lnTo>
                                <a:lnTo>
                                  <a:pt x="f15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46" y="f55"/>
                                </a:lnTo>
                                <a:lnTo>
                                  <a:pt x="f23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31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5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60"/>
                                </a:lnTo>
                                <a:lnTo>
                                  <a:pt x="f72" y="f68"/>
                                </a:lnTo>
                                <a:lnTo>
                                  <a:pt x="f73" y="f65"/>
                                </a:lnTo>
                                <a:lnTo>
                                  <a:pt x="f50" y="f74"/>
                                </a:lnTo>
                                <a:lnTo>
                                  <a:pt x="f48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69" y="f80"/>
                                </a:lnTo>
                                <a:lnTo>
                                  <a:pt x="f44" y="f81"/>
                                </a:lnTo>
                                <a:lnTo>
                                  <a:pt x="f42" y="f82"/>
                                </a:lnTo>
                                <a:lnTo>
                                  <a:pt x="f78" y="f83"/>
                                </a:lnTo>
                                <a:lnTo>
                                  <a:pt x="f71" y="f84"/>
                                </a:lnTo>
                                <a:lnTo>
                                  <a:pt x="f72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54" y="f90"/>
                                </a:lnTo>
                                <a:lnTo>
                                  <a:pt x="f91" y="f92"/>
                                </a:lnTo>
                                <a:lnTo>
                                  <a:pt x="f93" y="f94"/>
                                </a:lnTo>
                                <a:lnTo>
                                  <a:pt x="f95" y="f8"/>
                                </a:lnTo>
                                <a:lnTo>
                                  <a:pt x="f95" y="f96"/>
                                </a:lnTo>
                                <a:lnTo>
                                  <a:pt x="f97" y="f94"/>
                                </a:lnTo>
                                <a:lnTo>
                                  <a:pt x="f97" y="f94"/>
                                </a:lnTo>
                                <a:lnTo>
                                  <a:pt x="f7" y="f98"/>
                                </a:lnTo>
                                <a:lnTo>
                                  <a:pt x="f9" y="f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607782235" name="Freeform 178"/>
                        <wps:cNvSpPr/>
                        <wps:spPr>
                          <a:xfrm>
                            <a:off x="481010" y="526638"/>
                            <a:ext cx="111895" cy="12037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64"/>
                              <a:gd name="f7" fmla="val 192"/>
                              <a:gd name="f8" fmla="val 44"/>
                              <a:gd name="f9" fmla="val 58"/>
                              <a:gd name="f10" fmla="val 14"/>
                              <a:gd name="f11" fmla="val 72"/>
                              <a:gd name="f12" fmla="val 24"/>
                              <a:gd name="f13" fmla="val 87"/>
                              <a:gd name="f14" fmla="val 33"/>
                              <a:gd name="f15" fmla="val 106"/>
                              <a:gd name="f16" fmla="val 43"/>
                              <a:gd name="f17" fmla="val 120"/>
                              <a:gd name="f18" fmla="val 48"/>
                              <a:gd name="f19" fmla="val 135"/>
                              <a:gd name="f20" fmla="val 149"/>
                              <a:gd name="f21" fmla="val 52"/>
                              <a:gd name="f22" fmla="val 154"/>
                              <a:gd name="f23" fmla="val 62"/>
                              <a:gd name="f24" fmla="val 144"/>
                              <a:gd name="f25" fmla="val 81"/>
                              <a:gd name="f26" fmla="val 125"/>
                              <a:gd name="f27" fmla="val 91"/>
                              <a:gd name="f28" fmla="val 116"/>
                              <a:gd name="f29" fmla="val 100"/>
                              <a:gd name="f30" fmla="val 110"/>
                              <a:gd name="f31" fmla="val 101"/>
                              <a:gd name="f32" fmla="val 115"/>
                              <a:gd name="f33" fmla="val 92"/>
                              <a:gd name="f34" fmla="val 111"/>
                              <a:gd name="f35" fmla="val 129"/>
                              <a:gd name="f36" fmla="val 134"/>
                              <a:gd name="f37" fmla="val 130"/>
                              <a:gd name="f38" fmla="val 158"/>
                              <a:gd name="f39" fmla="val 168"/>
                              <a:gd name="f40" fmla="val 182"/>
                              <a:gd name="f41" fmla="+- 0 0 -90"/>
                              <a:gd name="f42" fmla="*/ f3 1 164"/>
                              <a:gd name="f43" fmla="*/ f4 1 192"/>
                              <a:gd name="f44" fmla="+- f7 0 f5"/>
                              <a:gd name="f45" fmla="+- f6 0 f5"/>
                              <a:gd name="f46" fmla="*/ f41 f0 1"/>
                              <a:gd name="f47" fmla="*/ f45 1 164"/>
                              <a:gd name="f48" fmla="*/ f44 1 192"/>
                              <a:gd name="f49" fmla="*/ 44 f45 1"/>
                              <a:gd name="f50" fmla="*/ 0 f44 1"/>
                              <a:gd name="f51" fmla="*/ 58 f45 1"/>
                              <a:gd name="f52" fmla="*/ 14 f44 1"/>
                              <a:gd name="f53" fmla="*/ 72 f45 1"/>
                              <a:gd name="f54" fmla="*/ 24 f44 1"/>
                              <a:gd name="f55" fmla="*/ 87 f45 1"/>
                              <a:gd name="f56" fmla="*/ 33 f44 1"/>
                              <a:gd name="f57" fmla="*/ 106 f45 1"/>
                              <a:gd name="f58" fmla="*/ 43 f44 1"/>
                              <a:gd name="f59" fmla="*/ 120 f45 1"/>
                              <a:gd name="f60" fmla="*/ 48 f44 1"/>
                              <a:gd name="f61" fmla="*/ 135 f45 1"/>
                              <a:gd name="f62" fmla="*/ 149 f45 1"/>
                              <a:gd name="f63" fmla="*/ 52 f44 1"/>
                              <a:gd name="f64" fmla="*/ 164 f45 1"/>
                              <a:gd name="f65" fmla="*/ 154 f45 1"/>
                              <a:gd name="f66" fmla="*/ 62 f44 1"/>
                              <a:gd name="f67" fmla="*/ 144 f45 1"/>
                              <a:gd name="f68" fmla="*/ 72 f44 1"/>
                              <a:gd name="f69" fmla="*/ 81 f44 1"/>
                              <a:gd name="f70" fmla="*/ 125 f45 1"/>
                              <a:gd name="f71" fmla="*/ 91 f44 1"/>
                              <a:gd name="f72" fmla="*/ 116 f45 1"/>
                              <a:gd name="f73" fmla="*/ 100 f44 1"/>
                              <a:gd name="f74" fmla="*/ 110 f44 1"/>
                              <a:gd name="f75" fmla="*/ 101 f45 1"/>
                              <a:gd name="f76" fmla="*/ 115 f44 1"/>
                              <a:gd name="f77" fmla="*/ 92 f45 1"/>
                              <a:gd name="f78" fmla="*/ 120 f44 1"/>
                              <a:gd name="f79" fmla="*/ 111 f45 1"/>
                              <a:gd name="f80" fmla="*/ 129 f44 1"/>
                              <a:gd name="f81" fmla="*/ 134 f44 1"/>
                              <a:gd name="f82" fmla="*/ 144 f44 1"/>
                              <a:gd name="f83" fmla="*/ 130 f45 1"/>
                              <a:gd name="f84" fmla="*/ 158 f44 1"/>
                              <a:gd name="f85" fmla="*/ 168 f44 1"/>
                              <a:gd name="f86" fmla="*/ 182 f44 1"/>
                              <a:gd name="f87" fmla="*/ 192 f44 1"/>
                              <a:gd name="f88" fmla="*/ 0 f45 1"/>
                              <a:gd name="f89" fmla="*/ f46 1 f2"/>
                              <a:gd name="f90" fmla="*/ f49 1 164"/>
                              <a:gd name="f91" fmla="*/ f50 1 192"/>
                              <a:gd name="f92" fmla="*/ f51 1 164"/>
                              <a:gd name="f93" fmla="*/ f52 1 192"/>
                              <a:gd name="f94" fmla="*/ f53 1 164"/>
                              <a:gd name="f95" fmla="*/ f54 1 192"/>
                              <a:gd name="f96" fmla="*/ f55 1 164"/>
                              <a:gd name="f97" fmla="*/ f56 1 192"/>
                              <a:gd name="f98" fmla="*/ f57 1 164"/>
                              <a:gd name="f99" fmla="*/ f58 1 192"/>
                              <a:gd name="f100" fmla="*/ f59 1 164"/>
                              <a:gd name="f101" fmla="*/ f60 1 192"/>
                              <a:gd name="f102" fmla="*/ f61 1 164"/>
                              <a:gd name="f103" fmla="*/ f62 1 164"/>
                              <a:gd name="f104" fmla="*/ f63 1 192"/>
                              <a:gd name="f105" fmla="*/ f64 1 164"/>
                              <a:gd name="f106" fmla="*/ f65 1 164"/>
                              <a:gd name="f107" fmla="*/ f66 1 192"/>
                              <a:gd name="f108" fmla="*/ f67 1 164"/>
                              <a:gd name="f109" fmla="*/ f68 1 192"/>
                              <a:gd name="f110" fmla="*/ f69 1 192"/>
                              <a:gd name="f111" fmla="*/ f70 1 164"/>
                              <a:gd name="f112" fmla="*/ f71 1 192"/>
                              <a:gd name="f113" fmla="*/ f72 1 164"/>
                              <a:gd name="f114" fmla="*/ f73 1 192"/>
                              <a:gd name="f115" fmla="*/ f74 1 192"/>
                              <a:gd name="f116" fmla="*/ f75 1 164"/>
                              <a:gd name="f117" fmla="*/ f76 1 192"/>
                              <a:gd name="f118" fmla="*/ f77 1 164"/>
                              <a:gd name="f119" fmla="*/ f78 1 192"/>
                              <a:gd name="f120" fmla="*/ f79 1 164"/>
                              <a:gd name="f121" fmla="*/ f80 1 192"/>
                              <a:gd name="f122" fmla="*/ f81 1 192"/>
                              <a:gd name="f123" fmla="*/ f82 1 192"/>
                              <a:gd name="f124" fmla="*/ f83 1 164"/>
                              <a:gd name="f125" fmla="*/ f84 1 192"/>
                              <a:gd name="f126" fmla="*/ f85 1 192"/>
                              <a:gd name="f127" fmla="*/ f86 1 192"/>
                              <a:gd name="f128" fmla="*/ f87 1 192"/>
                              <a:gd name="f129" fmla="*/ f88 1 164"/>
                              <a:gd name="f130" fmla="*/ 0 1 f47"/>
                              <a:gd name="f131" fmla="*/ f6 1 f47"/>
                              <a:gd name="f132" fmla="*/ 0 1 f48"/>
                              <a:gd name="f133" fmla="*/ f7 1 f48"/>
                              <a:gd name="f134" fmla="+- f89 0 f1"/>
                              <a:gd name="f135" fmla="*/ f90 1 f47"/>
                              <a:gd name="f136" fmla="*/ f91 1 f48"/>
                              <a:gd name="f137" fmla="*/ f92 1 f47"/>
                              <a:gd name="f138" fmla="*/ f93 1 f48"/>
                              <a:gd name="f139" fmla="*/ f94 1 f47"/>
                              <a:gd name="f140" fmla="*/ f95 1 f48"/>
                              <a:gd name="f141" fmla="*/ f96 1 f47"/>
                              <a:gd name="f142" fmla="*/ f97 1 f48"/>
                              <a:gd name="f143" fmla="*/ f98 1 f47"/>
                              <a:gd name="f144" fmla="*/ f99 1 f48"/>
                              <a:gd name="f145" fmla="*/ f100 1 f47"/>
                              <a:gd name="f146" fmla="*/ f101 1 f48"/>
                              <a:gd name="f147" fmla="*/ f102 1 f47"/>
                              <a:gd name="f148" fmla="*/ f103 1 f47"/>
                              <a:gd name="f149" fmla="*/ f104 1 f48"/>
                              <a:gd name="f150" fmla="*/ f105 1 f47"/>
                              <a:gd name="f151" fmla="*/ f106 1 f47"/>
                              <a:gd name="f152" fmla="*/ f107 1 f48"/>
                              <a:gd name="f153" fmla="*/ f108 1 f47"/>
                              <a:gd name="f154" fmla="*/ f109 1 f48"/>
                              <a:gd name="f155" fmla="*/ f110 1 f48"/>
                              <a:gd name="f156" fmla="*/ f111 1 f47"/>
                              <a:gd name="f157" fmla="*/ f112 1 f48"/>
                              <a:gd name="f158" fmla="*/ f113 1 f47"/>
                              <a:gd name="f159" fmla="*/ f114 1 f48"/>
                              <a:gd name="f160" fmla="*/ f115 1 f48"/>
                              <a:gd name="f161" fmla="*/ f116 1 f47"/>
                              <a:gd name="f162" fmla="*/ f117 1 f48"/>
                              <a:gd name="f163" fmla="*/ f118 1 f47"/>
                              <a:gd name="f164" fmla="*/ f119 1 f48"/>
                              <a:gd name="f165" fmla="*/ f120 1 f47"/>
                              <a:gd name="f166" fmla="*/ f121 1 f48"/>
                              <a:gd name="f167" fmla="*/ f122 1 f48"/>
                              <a:gd name="f168" fmla="*/ f123 1 f48"/>
                              <a:gd name="f169" fmla="*/ f124 1 f47"/>
                              <a:gd name="f170" fmla="*/ f125 1 f48"/>
                              <a:gd name="f171" fmla="*/ f126 1 f48"/>
                              <a:gd name="f172" fmla="*/ f127 1 f48"/>
                              <a:gd name="f173" fmla="*/ f128 1 f48"/>
                              <a:gd name="f174" fmla="*/ f129 1 f47"/>
                              <a:gd name="f175" fmla="*/ f130 f42 1"/>
                              <a:gd name="f176" fmla="*/ f131 f42 1"/>
                              <a:gd name="f177" fmla="*/ f133 f43 1"/>
                              <a:gd name="f178" fmla="*/ f132 f43 1"/>
                              <a:gd name="f179" fmla="*/ f135 f42 1"/>
                              <a:gd name="f180" fmla="*/ f136 f43 1"/>
                              <a:gd name="f181" fmla="*/ f137 f42 1"/>
                              <a:gd name="f182" fmla="*/ f138 f43 1"/>
                              <a:gd name="f183" fmla="*/ f139 f42 1"/>
                              <a:gd name="f184" fmla="*/ f140 f43 1"/>
                              <a:gd name="f185" fmla="*/ f141 f42 1"/>
                              <a:gd name="f186" fmla="*/ f142 f43 1"/>
                              <a:gd name="f187" fmla="*/ f143 f42 1"/>
                              <a:gd name="f188" fmla="*/ f144 f43 1"/>
                              <a:gd name="f189" fmla="*/ f145 f42 1"/>
                              <a:gd name="f190" fmla="*/ f146 f43 1"/>
                              <a:gd name="f191" fmla="*/ f147 f42 1"/>
                              <a:gd name="f192" fmla="*/ f148 f42 1"/>
                              <a:gd name="f193" fmla="*/ f149 f43 1"/>
                              <a:gd name="f194" fmla="*/ f150 f42 1"/>
                              <a:gd name="f195" fmla="*/ f151 f42 1"/>
                              <a:gd name="f196" fmla="*/ f152 f43 1"/>
                              <a:gd name="f197" fmla="*/ f153 f42 1"/>
                              <a:gd name="f198" fmla="*/ f154 f43 1"/>
                              <a:gd name="f199" fmla="*/ f155 f43 1"/>
                              <a:gd name="f200" fmla="*/ f156 f42 1"/>
                              <a:gd name="f201" fmla="*/ f157 f43 1"/>
                              <a:gd name="f202" fmla="*/ f158 f42 1"/>
                              <a:gd name="f203" fmla="*/ f159 f43 1"/>
                              <a:gd name="f204" fmla="*/ f160 f43 1"/>
                              <a:gd name="f205" fmla="*/ f161 f42 1"/>
                              <a:gd name="f206" fmla="*/ f162 f43 1"/>
                              <a:gd name="f207" fmla="*/ f163 f42 1"/>
                              <a:gd name="f208" fmla="*/ f164 f43 1"/>
                              <a:gd name="f209" fmla="*/ f165 f42 1"/>
                              <a:gd name="f210" fmla="*/ f166 f43 1"/>
                              <a:gd name="f211" fmla="*/ f167 f43 1"/>
                              <a:gd name="f212" fmla="*/ f168 f43 1"/>
                              <a:gd name="f213" fmla="*/ f169 f42 1"/>
                              <a:gd name="f214" fmla="*/ f170 f43 1"/>
                              <a:gd name="f215" fmla="*/ f171 f43 1"/>
                              <a:gd name="f216" fmla="*/ f172 f43 1"/>
                              <a:gd name="f217" fmla="*/ f173 f43 1"/>
                              <a:gd name="f218" fmla="*/ f174 f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4">
                                <a:pos x="f179" y="f180"/>
                              </a:cxn>
                              <a:cxn ang="f134">
                                <a:pos x="f181" y="f182"/>
                              </a:cxn>
                              <a:cxn ang="f134">
                                <a:pos x="f183" y="f184"/>
                              </a:cxn>
                              <a:cxn ang="f134">
                                <a:pos x="f185" y="f186"/>
                              </a:cxn>
                              <a:cxn ang="f134">
                                <a:pos x="f187" y="f188"/>
                              </a:cxn>
                              <a:cxn ang="f134">
                                <a:pos x="f189" y="f190"/>
                              </a:cxn>
                              <a:cxn ang="f134">
                                <a:pos x="f191" y="f190"/>
                              </a:cxn>
                              <a:cxn ang="f134">
                                <a:pos x="f192" y="f193"/>
                              </a:cxn>
                              <a:cxn ang="f134">
                                <a:pos x="f194" y="f190"/>
                              </a:cxn>
                              <a:cxn ang="f134">
                                <a:pos x="f195" y="f196"/>
                              </a:cxn>
                              <a:cxn ang="f134">
                                <a:pos x="f197" y="f198"/>
                              </a:cxn>
                              <a:cxn ang="f134">
                                <a:pos x="f191" y="f199"/>
                              </a:cxn>
                              <a:cxn ang="f134">
                                <a:pos x="f200" y="f201"/>
                              </a:cxn>
                              <a:cxn ang="f134">
                                <a:pos x="f202" y="f203"/>
                              </a:cxn>
                              <a:cxn ang="f134">
                                <a:pos x="f187" y="f204"/>
                              </a:cxn>
                              <a:cxn ang="f134">
                                <a:pos x="f205" y="f206"/>
                              </a:cxn>
                              <a:cxn ang="f134">
                                <a:pos x="f207" y="f206"/>
                              </a:cxn>
                              <a:cxn ang="f134">
                                <a:pos x="f205" y="f208"/>
                              </a:cxn>
                              <a:cxn ang="f134">
                                <a:pos x="f209" y="f210"/>
                              </a:cxn>
                              <a:cxn ang="f134">
                                <a:pos x="f189" y="f211"/>
                              </a:cxn>
                              <a:cxn ang="f134">
                                <a:pos x="f200" y="f212"/>
                              </a:cxn>
                              <a:cxn ang="f134">
                                <a:pos x="f213" y="f214"/>
                              </a:cxn>
                              <a:cxn ang="f134">
                                <a:pos x="f213" y="f215"/>
                              </a:cxn>
                              <a:cxn ang="f134">
                                <a:pos x="f200" y="f216"/>
                              </a:cxn>
                              <a:cxn ang="f134">
                                <a:pos x="f189" y="f217"/>
                              </a:cxn>
                              <a:cxn ang="f134">
                                <a:pos x="f218" y="f190"/>
                              </a:cxn>
                              <a:cxn ang="f134">
                                <a:pos x="f179" y="f180"/>
                              </a:cxn>
                            </a:cxnLst>
                            <a:rect l="f175" t="f178" r="f176" b="f177"/>
                            <a:pathLst>
                              <a:path w="164" h="19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18"/>
                                </a:lnTo>
                                <a:lnTo>
                                  <a:pt x="f20" y="f21"/>
                                </a:lnTo>
                                <a:lnTo>
                                  <a:pt x="f6" y="f18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11"/>
                                </a:lnTo>
                                <a:lnTo>
                                  <a:pt x="f19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15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2"/>
                                </a:lnTo>
                                <a:lnTo>
                                  <a:pt x="f31" y="f17"/>
                                </a:lnTo>
                                <a:lnTo>
                                  <a:pt x="f34" y="f35"/>
                                </a:lnTo>
                                <a:lnTo>
                                  <a:pt x="f17" y="f36"/>
                                </a:lnTo>
                                <a:lnTo>
                                  <a:pt x="f26" y="f24"/>
                                </a:lnTo>
                                <a:lnTo>
                                  <a:pt x="f37" y="f38"/>
                                </a:lnTo>
                                <a:lnTo>
                                  <a:pt x="f37" y="f39"/>
                                </a:lnTo>
                                <a:lnTo>
                                  <a:pt x="f26" y="f40"/>
                                </a:lnTo>
                                <a:lnTo>
                                  <a:pt x="f17" y="f7"/>
                                </a:lnTo>
                                <a:lnTo>
                                  <a:pt x="f5" y="f18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25035740" name="Freeform 179"/>
                        <wps:cNvSpPr/>
                        <wps:spPr>
                          <a:xfrm>
                            <a:off x="458498" y="556731"/>
                            <a:ext cx="101662" cy="12288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196"/>
                              <a:gd name="f8" fmla="val 52"/>
                              <a:gd name="f9" fmla="val 9"/>
                              <a:gd name="f10" fmla="val 72"/>
                              <a:gd name="f11" fmla="val 19"/>
                              <a:gd name="f12" fmla="val 86"/>
                              <a:gd name="f13" fmla="val 24"/>
                              <a:gd name="f14" fmla="val 110"/>
                              <a:gd name="f15" fmla="val 29"/>
                              <a:gd name="f16" fmla="val 129"/>
                              <a:gd name="f17" fmla="val 33"/>
                              <a:gd name="f18" fmla="val 144"/>
                              <a:gd name="f19" fmla="val 38"/>
                              <a:gd name="f20" fmla="val 168"/>
                              <a:gd name="f21" fmla="val 182"/>
                              <a:gd name="f22" fmla="val 43"/>
                              <a:gd name="f23" fmla="val 187"/>
                              <a:gd name="f24" fmla="val 53"/>
                              <a:gd name="f25" fmla="val 177"/>
                              <a:gd name="f26" fmla="val 62"/>
                              <a:gd name="f27" fmla="val 153"/>
                              <a:gd name="f28" fmla="val 77"/>
                              <a:gd name="f29" fmla="val 134"/>
                              <a:gd name="f30" fmla="val 91"/>
                              <a:gd name="f31" fmla="val 124"/>
                              <a:gd name="f32" fmla="val 115"/>
                              <a:gd name="f33" fmla="val 101"/>
                              <a:gd name="f34" fmla="val 105"/>
                              <a:gd name="f35" fmla="val 120"/>
                              <a:gd name="f36" fmla="val 158"/>
                              <a:gd name="f37" fmla="val 139"/>
                              <a:gd name="f38" fmla="+- 0 0 -90"/>
                              <a:gd name="f39" fmla="*/ f3 1 149"/>
                              <a:gd name="f40" fmla="*/ f4 1 196"/>
                              <a:gd name="f41" fmla="+- f7 0 f5"/>
                              <a:gd name="f42" fmla="+- f6 0 f5"/>
                              <a:gd name="f43" fmla="*/ f38 f0 1"/>
                              <a:gd name="f44" fmla="*/ f42 1 149"/>
                              <a:gd name="f45" fmla="*/ f41 1 196"/>
                              <a:gd name="f46" fmla="*/ 0 f42 1"/>
                              <a:gd name="f47" fmla="*/ 52 f41 1"/>
                              <a:gd name="f48" fmla="*/ 9 f42 1"/>
                              <a:gd name="f49" fmla="*/ 72 f41 1"/>
                              <a:gd name="f50" fmla="*/ 19 f42 1"/>
                              <a:gd name="f51" fmla="*/ 86 f41 1"/>
                              <a:gd name="f52" fmla="*/ 24 f42 1"/>
                              <a:gd name="f53" fmla="*/ 110 f41 1"/>
                              <a:gd name="f54" fmla="*/ 29 f42 1"/>
                              <a:gd name="f55" fmla="*/ 129 f41 1"/>
                              <a:gd name="f56" fmla="*/ 33 f42 1"/>
                              <a:gd name="f57" fmla="*/ 144 f41 1"/>
                              <a:gd name="f58" fmla="*/ 38 f42 1"/>
                              <a:gd name="f59" fmla="*/ 168 f41 1"/>
                              <a:gd name="f60" fmla="*/ 182 f41 1"/>
                              <a:gd name="f61" fmla="*/ 196 f41 1"/>
                              <a:gd name="f62" fmla="*/ 43 f42 1"/>
                              <a:gd name="f63" fmla="*/ 187 f41 1"/>
                              <a:gd name="f64" fmla="*/ 53 f42 1"/>
                              <a:gd name="f65" fmla="*/ 177 f41 1"/>
                              <a:gd name="f66" fmla="*/ 62 f42 1"/>
                              <a:gd name="f67" fmla="*/ 72 f42 1"/>
                              <a:gd name="f68" fmla="*/ 153 f41 1"/>
                              <a:gd name="f69" fmla="*/ 77 f42 1"/>
                              <a:gd name="f70" fmla="*/ 86 f42 1"/>
                              <a:gd name="f71" fmla="*/ 134 f41 1"/>
                              <a:gd name="f72" fmla="*/ 91 f42 1"/>
                              <a:gd name="f73" fmla="*/ 124 f41 1"/>
                              <a:gd name="f74" fmla="*/ 115 f41 1"/>
                              <a:gd name="f75" fmla="*/ 101 f42 1"/>
                              <a:gd name="f76" fmla="*/ 105 f42 1"/>
                              <a:gd name="f77" fmla="*/ 115 f42 1"/>
                              <a:gd name="f78" fmla="*/ 120 f42 1"/>
                              <a:gd name="f79" fmla="*/ 158 f41 1"/>
                              <a:gd name="f80" fmla="*/ 129 f42 1"/>
                              <a:gd name="f81" fmla="*/ 139 f42 1"/>
                              <a:gd name="f82" fmla="*/ 149 f42 1"/>
                              <a:gd name="f83" fmla="*/ 0 f41 1"/>
                              <a:gd name="f84" fmla="*/ f43 1 f2"/>
                              <a:gd name="f85" fmla="*/ f46 1 149"/>
                              <a:gd name="f86" fmla="*/ f47 1 196"/>
                              <a:gd name="f87" fmla="*/ f48 1 149"/>
                              <a:gd name="f88" fmla="*/ f49 1 196"/>
                              <a:gd name="f89" fmla="*/ f50 1 149"/>
                              <a:gd name="f90" fmla="*/ f51 1 196"/>
                              <a:gd name="f91" fmla="*/ f52 1 149"/>
                              <a:gd name="f92" fmla="*/ f53 1 196"/>
                              <a:gd name="f93" fmla="*/ f54 1 149"/>
                              <a:gd name="f94" fmla="*/ f55 1 196"/>
                              <a:gd name="f95" fmla="*/ f56 1 149"/>
                              <a:gd name="f96" fmla="*/ f57 1 196"/>
                              <a:gd name="f97" fmla="*/ f58 1 149"/>
                              <a:gd name="f98" fmla="*/ f59 1 196"/>
                              <a:gd name="f99" fmla="*/ f60 1 196"/>
                              <a:gd name="f100" fmla="*/ f61 1 196"/>
                              <a:gd name="f101" fmla="*/ f62 1 149"/>
                              <a:gd name="f102" fmla="*/ f63 1 196"/>
                              <a:gd name="f103" fmla="*/ f64 1 149"/>
                              <a:gd name="f104" fmla="*/ f65 1 196"/>
                              <a:gd name="f105" fmla="*/ f66 1 149"/>
                              <a:gd name="f106" fmla="*/ f67 1 149"/>
                              <a:gd name="f107" fmla="*/ f68 1 196"/>
                              <a:gd name="f108" fmla="*/ f69 1 149"/>
                              <a:gd name="f109" fmla="*/ f70 1 149"/>
                              <a:gd name="f110" fmla="*/ f71 1 196"/>
                              <a:gd name="f111" fmla="*/ f72 1 149"/>
                              <a:gd name="f112" fmla="*/ f73 1 196"/>
                              <a:gd name="f113" fmla="*/ f74 1 196"/>
                              <a:gd name="f114" fmla="*/ f75 1 149"/>
                              <a:gd name="f115" fmla="*/ f76 1 149"/>
                              <a:gd name="f116" fmla="*/ f77 1 149"/>
                              <a:gd name="f117" fmla="*/ f78 1 149"/>
                              <a:gd name="f118" fmla="*/ f79 1 196"/>
                              <a:gd name="f119" fmla="*/ f80 1 149"/>
                              <a:gd name="f120" fmla="*/ f81 1 149"/>
                              <a:gd name="f121" fmla="*/ f82 1 149"/>
                              <a:gd name="f122" fmla="*/ f83 1 196"/>
                              <a:gd name="f123" fmla="*/ 0 1 f44"/>
                              <a:gd name="f124" fmla="*/ f6 1 f44"/>
                              <a:gd name="f125" fmla="*/ 0 1 f45"/>
                              <a:gd name="f126" fmla="*/ f7 1 f45"/>
                              <a:gd name="f127" fmla="+- f84 0 f1"/>
                              <a:gd name="f128" fmla="*/ f85 1 f44"/>
                              <a:gd name="f129" fmla="*/ f86 1 f45"/>
                              <a:gd name="f130" fmla="*/ f87 1 f44"/>
                              <a:gd name="f131" fmla="*/ f88 1 f45"/>
                              <a:gd name="f132" fmla="*/ f89 1 f44"/>
                              <a:gd name="f133" fmla="*/ f90 1 f45"/>
                              <a:gd name="f134" fmla="*/ f91 1 f44"/>
                              <a:gd name="f135" fmla="*/ f92 1 f45"/>
                              <a:gd name="f136" fmla="*/ f93 1 f44"/>
                              <a:gd name="f137" fmla="*/ f94 1 f45"/>
                              <a:gd name="f138" fmla="*/ f95 1 f44"/>
                              <a:gd name="f139" fmla="*/ f96 1 f45"/>
                              <a:gd name="f140" fmla="*/ f97 1 f44"/>
                              <a:gd name="f141" fmla="*/ f98 1 f45"/>
                              <a:gd name="f142" fmla="*/ f99 1 f45"/>
                              <a:gd name="f143" fmla="*/ f100 1 f45"/>
                              <a:gd name="f144" fmla="*/ f101 1 f44"/>
                              <a:gd name="f145" fmla="*/ f102 1 f45"/>
                              <a:gd name="f146" fmla="*/ f103 1 f44"/>
                              <a:gd name="f147" fmla="*/ f104 1 f45"/>
                              <a:gd name="f148" fmla="*/ f105 1 f44"/>
                              <a:gd name="f149" fmla="*/ f106 1 f44"/>
                              <a:gd name="f150" fmla="*/ f107 1 f45"/>
                              <a:gd name="f151" fmla="*/ f108 1 f44"/>
                              <a:gd name="f152" fmla="*/ f109 1 f44"/>
                              <a:gd name="f153" fmla="*/ f110 1 f45"/>
                              <a:gd name="f154" fmla="*/ f111 1 f44"/>
                              <a:gd name="f155" fmla="*/ f112 1 f45"/>
                              <a:gd name="f156" fmla="*/ f113 1 f45"/>
                              <a:gd name="f157" fmla="*/ f114 1 f44"/>
                              <a:gd name="f158" fmla="*/ f115 1 f44"/>
                              <a:gd name="f159" fmla="*/ f116 1 f44"/>
                              <a:gd name="f160" fmla="*/ f117 1 f44"/>
                              <a:gd name="f161" fmla="*/ f118 1 f45"/>
                              <a:gd name="f162" fmla="*/ f119 1 f44"/>
                              <a:gd name="f163" fmla="*/ f120 1 f44"/>
                              <a:gd name="f164" fmla="*/ f121 1 f44"/>
                              <a:gd name="f165" fmla="*/ f122 1 f45"/>
                              <a:gd name="f166" fmla="*/ f123 f39 1"/>
                              <a:gd name="f167" fmla="*/ f124 f39 1"/>
                              <a:gd name="f168" fmla="*/ f126 f40 1"/>
                              <a:gd name="f169" fmla="*/ f125 f40 1"/>
                              <a:gd name="f170" fmla="*/ f128 f39 1"/>
                              <a:gd name="f171" fmla="*/ f129 f40 1"/>
                              <a:gd name="f172" fmla="*/ f130 f39 1"/>
                              <a:gd name="f173" fmla="*/ f131 f40 1"/>
                              <a:gd name="f174" fmla="*/ f132 f39 1"/>
                              <a:gd name="f175" fmla="*/ f133 f40 1"/>
                              <a:gd name="f176" fmla="*/ f134 f39 1"/>
                              <a:gd name="f177" fmla="*/ f135 f40 1"/>
                              <a:gd name="f178" fmla="*/ f136 f39 1"/>
                              <a:gd name="f179" fmla="*/ f137 f40 1"/>
                              <a:gd name="f180" fmla="*/ f138 f39 1"/>
                              <a:gd name="f181" fmla="*/ f139 f40 1"/>
                              <a:gd name="f182" fmla="*/ f140 f39 1"/>
                              <a:gd name="f183" fmla="*/ f141 f40 1"/>
                              <a:gd name="f184" fmla="*/ f142 f40 1"/>
                              <a:gd name="f185" fmla="*/ f143 f40 1"/>
                              <a:gd name="f186" fmla="*/ f144 f39 1"/>
                              <a:gd name="f187" fmla="*/ f145 f40 1"/>
                              <a:gd name="f188" fmla="*/ f146 f39 1"/>
                              <a:gd name="f189" fmla="*/ f147 f40 1"/>
                              <a:gd name="f190" fmla="*/ f148 f39 1"/>
                              <a:gd name="f191" fmla="*/ f149 f39 1"/>
                              <a:gd name="f192" fmla="*/ f150 f40 1"/>
                              <a:gd name="f193" fmla="*/ f151 f39 1"/>
                              <a:gd name="f194" fmla="*/ f152 f39 1"/>
                              <a:gd name="f195" fmla="*/ f153 f40 1"/>
                              <a:gd name="f196" fmla="*/ f154 f39 1"/>
                              <a:gd name="f197" fmla="*/ f155 f40 1"/>
                              <a:gd name="f198" fmla="*/ f156 f40 1"/>
                              <a:gd name="f199" fmla="*/ f157 f39 1"/>
                              <a:gd name="f200" fmla="*/ f158 f39 1"/>
                              <a:gd name="f201" fmla="*/ f159 f39 1"/>
                              <a:gd name="f202" fmla="*/ f160 f39 1"/>
                              <a:gd name="f203" fmla="*/ f161 f40 1"/>
                              <a:gd name="f204" fmla="*/ f162 f39 1"/>
                              <a:gd name="f205" fmla="*/ f163 f39 1"/>
                              <a:gd name="f206" fmla="*/ f164 f39 1"/>
                              <a:gd name="f207" fmla="*/ f165 f4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7">
                                <a:pos x="f170" y="f171"/>
                              </a:cxn>
                              <a:cxn ang="f127">
                                <a:pos x="f172" y="f173"/>
                              </a:cxn>
                              <a:cxn ang="f127">
                                <a:pos x="f174" y="f175"/>
                              </a:cxn>
                              <a:cxn ang="f127">
                                <a:pos x="f176" y="f177"/>
                              </a:cxn>
                              <a:cxn ang="f127">
                                <a:pos x="f178" y="f179"/>
                              </a:cxn>
                              <a:cxn ang="f127">
                                <a:pos x="f180" y="f181"/>
                              </a:cxn>
                              <a:cxn ang="f127">
                                <a:pos x="f182" y="f183"/>
                              </a:cxn>
                              <a:cxn ang="f127">
                                <a:pos x="f182" y="f184"/>
                              </a:cxn>
                              <a:cxn ang="f127">
                                <a:pos x="f182" y="f185"/>
                              </a:cxn>
                              <a:cxn ang="f127">
                                <a:pos x="f186" y="f187"/>
                              </a:cxn>
                              <a:cxn ang="f127">
                                <a:pos x="f188" y="f189"/>
                              </a:cxn>
                              <a:cxn ang="f127">
                                <a:pos x="f190" y="f183"/>
                              </a:cxn>
                              <a:cxn ang="f127">
                                <a:pos x="f191" y="f192"/>
                              </a:cxn>
                              <a:cxn ang="f127">
                                <a:pos x="f193" y="f181"/>
                              </a:cxn>
                              <a:cxn ang="f127">
                                <a:pos x="f194" y="f195"/>
                              </a:cxn>
                              <a:cxn ang="f127">
                                <a:pos x="f196" y="f197"/>
                              </a:cxn>
                              <a:cxn ang="f127">
                                <a:pos x="f196" y="f198"/>
                              </a:cxn>
                              <a:cxn ang="f127">
                                <a:pos x="f196" y="f197"/>
                              </a:cxn>
                              <a:cxn ang="f127">
                                <a:pos x="f199" y="f195"/>
                              </a:cxn>
                              <a:cxn ang="f127">
                                <a:pos x="f200" y="f181"/>
                              </a:cxn>
                              <a:cxn ang="f127">
                                <a:pos x="f201" y="f192"/>
                              </a:cxn>
                              <a:cxn ang="f127">
                                <a:pos x="f202" y="f203"/>
                              </a:cxn>
                              <a:cxn ang="f127">
                                <a:pos x="f204" y="f203"/>
                              </a:cxn>
                              <a:cxn ang="f127">
                                <a:pos x="f205" y="f192"/>
                              </a:cxn>
                              <a:cxn ang="f127">
                                <a:pos x="f206" y="f181"/>
                              </a:cxn>
                              <a:cxn ang="f127">
                                <a:pos x="f180" y="f207"/>
                              </a:cxn>
                              <a:cxn ang="f127">
                                <a:pos x="f170" y="f171"/>
                              </a:cxn>
                            </a:cxnLst>
                            <a:rect l="f166" t="f169" r="f167" b="f168"/>
                            <a:pathLst>
                              <a:path w="149" h="196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9" y="f7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0"/>
                                </a:lnTo>
                                <a:lnTo>
                                  <a:pt x="f10" y="f27"/>
                                </a:lnTo>
                                <a:lnTo>
                                  <a:pt x="f28" y="f18"/>
                                </a:lnTo>
                                <a:lnTo>
                                  <a:pt x="f12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0" y="f32"/>
                                </a:lnTo>
                                <a:lnTo>
                                  <a:pt x="f30" y="f31"/>
                                </a:lnTo>
                                <a:lnTo>
                                  <a:pt x="f33" y="f29"/>
                                </a:lnTo>
                                <a:lnTo>
                                  <a:pt x="f34" y="f18"/>
                                </a:lnTo>
                                <a:lnTo>
                                  <a:pt x="f32" y="f27"/>
                                </a:lnTo>
                                <a:lnTo>
                                  <a:pt x="f35" y="f36"/>
                                </a:lnTo>
                                <a:lnTo>
                                  <a:pt x="f16" y="f36"/>
                                </a:lnTo>
                                <a:lnTo>
                                  <a:pt x="f37" y="f27"/>
                                </a:lnTo>
                                <a:lnTo>
                                  <a:pt x="f6" y="f18"/>
                                </a:lnTo>
                                <a:lnTo>
                                  <a:pt x="f17" y="f5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97210369" name="Freeform 180"/>
                        <wps:cNvSpPr/>
                        <wps:spPr>
                          <a:xfrm>
                            <a:off x="380033" y="526638"/>
                            <a:ext cx="94841" cy="1141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39"/>
                              <a:gd name="f7" fmla="val 182"/>
                              <a:gd name="f8" fmla="val 110"/>
                              <a:gd name="f9" fmla="val 96"/>
                              <a:gd name="f10" fmla="val 19"/>
                              <a:gd name="f11" fmla="val 81"/>
                              <a:gd name="f12" fmla="val 43"/>
                              <a:gd name="f13" fmla="val 62"/>
                              <a:gd name="f14" fmla="val 48"/>
                              <a:gd name="f15" fmla="val 33"/>
                              <a:gd name="f16" fmla="val 100"/>
                              <a:gd name="f17" fmla="val 115"/>
                              <a:gd name="f18" fmla="val 9"/>
                              <a:gd name="f19" fmla="val 129"/>
                              <a:gd name="f20" fmla="val 4"/>
                              <a:gd name="f21" fmla="val 134"/>
                              <a:gd name="f22" fmla="val 148"/>
                              <a:gd name="f23" fmla="val 163"/>
                              <a:gd name="f24" fmla="val 172"/>
                              <a:gd name="f25" fmla="val 14"/>
                              <a:gd name="f26" fmla="val 177"/>
                              <a:gd name="f27" fmla="val 28"/>
                              <a:gd name="f28" fmla="val 38"/>
                              <a:gd name="f29" fmla="val 52"/>
                              <a:gd name="f30" fmla="val 158"/>
                              <a:gd name="f31" fmla="val 67"/>
                              <a:gd name="f32" fmla="val 91"/>
                              <a:gd name="f33" fmla="+- 0 0 -90"/>
                              <a:gd name="f34" fmla="*/ f3 1 139"/>
                              <a:gd name="f35" fmla="*/ f4 1 182"/>
                              <a:gd name="f36" fmla="+- f7 0 f5"/>
                              <a:gd name="f37" fmla="+- f6 0 f5"/>
                              <a:gd name="f38" fmla="*/ f33 f0 1"/>
                              <a:gd name="f39" fmla="*/ f37 1 139"/>
                              <a:gd name="f40" fmla="*/ f36 1 182"/>
                              <a:gd name="f41" fmla="*/ 110 f37 1"/>
                              <a:gd name="f42" fmla="*/ 0 f36 1"/>
                              <a:gd name="f43" fmla="*/ 96 f37 1"/>
                              <a:gd name="f44" fmla="*/ 19 f36 1"/>
                              <a:gd name="f45" fmla="*/ 81 f37 1"/>
                              <a:gd name="f46" fmla="*/ 43 f36 1"/>
                              <a:gd name="f47" fmla="*/ 62 f37 1"/>
                              <a:gd name="f48" fmla="*/ 62 f36 1"/>
                              <a:gd name="f49" fmla="*/ 48 f37 1"/>
                              <a:gd name="f50" fmla="*/ 81 f36 1"/>
                              <a:gd name="f51" fmla="*/ 33 f37 1"/>
                              <a:gd name="f52" fmla="*/ 100 f36 1"/>
                              <a:gd name="f53" fmla="*/ 19 f37 1"/>
                              <a:gd name="f54" fmla="*/ 115 f36 1"/>
                              <a:gd name="f55" fmla="*/ 9 f37 1"/>
                              <a:gd name="f56" fmla="*/ 129 f36 1"/>
                              <a:gd name="f57" fmla="*/ 4 f37 1"/>
                              <a:gd name="f58" fmla="*/ 134 f36 1"/>
                              <a:gd name="f59" fmla="*/ 0 f37 1"/>
                              <a:gd name="f60" fmla="*/ 139 f36 1"/>
                              <a:gd name="f61" fmla="*/ 148 f36 1"/>
                              <a:gd name="f62" fmla="*/ 163 f36 1"/>
                              <a:gd name="f63" fmla="*/ 172 f36 1"/>
                              <a:gd name="f64" fmla="*/ 14 f37 1"/>
                              <a:gd name="f65" fmla="*/ 177 f36 1"/>
                              <a:gd name="f66" fmla="*/ 182 f36 1"/>
                              <a:gd name="f67" fmla="*/ 28 f37 1"/>
                              <a:gd name="f68" fmla="*/ 38 f37 1"/>
                              <a:gd name="f69" fmla="*/ 52 f37 1"/>
                              <a:gd name="f70" fmla="*/ 158 f36 1"/>
                              <a:gd name="f71" fmla="*/ 67 f37 1"/>
                              <a:gd name="f72" fmla="*/ 100 f37 1"/>
                              <a:gd name="f73" fmla="*/ 91 f36 1"/>
                              <a:gd name="f74" fmla="*/ 115 f37 1"/>
                              <a:gd name="f75" fmla="*/ 67 f36 1"/>
                              <a:gd name="f76" fmla="*/ 129 f37 1"/>
                              <a:gd name="f77" fmla="*/ 52 f36 1"/>
                              <a:gd name="f78" fmla="*/ 139 f37 1"/>
                              <a:gd name="f79" fmla="*/ 38 f36 1"/>
                              <a:gd name="f80" fmla="*/ 33 f36 1"/>
                              <a:gd name="f81" fmla="*/ f38 1 f2"/>
                              <a:gd name="f82" fmla="*/ f41 1 139"/>
                              <a:gd name="f83" fmla="*/ f42 1 182"/>
                              <a:gd name="f84" fmla="*/ f43 1 139"/>
                              <a:gd name="f85" fmla="*/ f44 1 182"/>
                              <a:gd name="f86" fmla="*/ f45 1 139"/>
                              <a:gd name="f87" fmla="*/ f46 1 182"/>
                              <a:gd name="f88" fmla="*/ f47 1 139"/>
                              <a:gd name="f89" fmla="*/ f48 1 182"/>
                              <a:gd name="f90" fmla="*/ f49 1 139"/>
                              <a:gd name="f91" fmla="*/ f50 1 182"/>
                              <a:gd name="f92" fmla="*/ f51 1 139"/>
                              <a:gd name="f93" fmla="*/ f52 1 182"/>
                              <a:gd name="f94" fmla="*/ f53 1 139"/>
                              <a:gd name="f95" fmla="*/ f54 1 182"/>
                              <a:gd name="f96" fmla="*/ f55 1 139"/>
                              <a:gd name="f97" fmla="*/ f56 1 182"/>
                              <a:gd name="f98" fmla="*/ f57 1 139"/>
                              <a:gd name="f99" fmla="*/ f58 1 182"/>
                              <a:gd name="f100" fmla="*/ f59 1 139"/>
                              <a:gd name="f101" fmla="*/ f60 1 182"/>
                              <a:gd name="f102" fmla="*/ f61 1 182"/>
                              <a:gd name="f103" fmla="*/ f62 1 182"/>
                              <a:gd name="f104" fmla="*/ f63 1 182"/>
                              <a:gd name="f105" fmla="*/ f64 1 139"/>
                              <a:gd name="f106" fmla="*/ f65 1 182"/>
                              <a:gd name="f107" fmla="*/ f66 1 182"/>
                              <a:gd name="f108" fmla="*/ f67 1 139"/>
                              <a:gd name="f109" fmla="*/ f68 1 139"/>
                              <a:gd name="f110" fmla="*/ f69 1 139"/>
                              <a:gd name="f111" fmla="*/ f70 1 182"/>
                              <a:gd name="f112" fmla="*/ f71 1 139"/>
                              <a:gd name="f113" fmla="*/ f72 1 139"/>
                              <a:gd name="f114" fmla="*/ f73 1 182"/>
                              <a:gd name="f115" fmla="*/ f74 1 139"/>
                              <a:gd name="f116" fmla="*/ f75 1 182"/>
                              <a:gd name="f117" fmla="*/ f76 1 139"/>
                              <a:gd name="f118" fmla="*/ f77 1 182"/>
                              <a:gd name="f119" fmla="*/ f78 1 139"/>
                              <a:gd name="f120" fmla="*/ f79 1 182"/>
                              <a:gd name="f121" fmla="*/ f80 1 182"/>
                              <a:gd name="f122" fmla="*/ 0 1 f39"/>
                              <a:gd name="f123" fmla="*/ f6 1 f39"/>
                              <a:gd name="f124" fmla="*/ 0 1 f40"/>
                              <a:gd name="f125" fmla="*/ f7 1 f40"/>
                              <a:gd name="f126" fmla="+- f81 0 f1"/>
                              <a:gd name="f127" fmla="*/ f82 1 f39"/>
                              <a:gd name="f128" fmla="*/ f83 1 f40"/>
                              <a:gd name="f129" fmla="*/ f84 1 f39"/>
                              <a:gd name="f130" fmla="*/ f85 1 f40"/>
                              <a:gd name="f131" fmla="*/ f86 1 f39"/>
                              <a:gd name="f132" fmla="*/ f87 1 f40"/>
                              <a:gd name="f133" fmla="*/ f88 1 f39"/>
                              <a:gd name="f134" fmla="*/ f89 1 f40"/>
                              <a:gd name="f135" fmla="*/ f90 1 f39"/>
                              <a:gd name="f136" fmla="*/ f91 1 f40"/>
                              <a:gd name="f137" fmla="*/ f92 1 f39"/>
                              <a:gd name="f138" fmla="*/ f93 1 f40"/>
                              <a:gd name="f139" fmla="*/ f94 1 f39"/>
                              <a:gd name="f140" fmla="*/ f95 1 f40"/>
                              <a:gd name="f141" fmla="*/ f96 1 f39"/>
                              <a:gd name="f142" fmla="*/ f97 1 f40"/>
                              <a:gd name="f143" fmla="*/ f98 1 f39"/>
                              <a:gd name="f144" fmla="*/ f99 1 f40"/>
                              <a:gd name="f145" fmla="*/ f100 1 f39"/>
                              <a:gd name="f146" fmla="*/ f101 1 f40"/>
                              <a:gd name="f147" fmla="*/ f102 1 f40"/>
                              <a:gd name="f148" fmla="*/ f103 1 f40"/>
                              <a:gd name="f149" fmla="*/ f104 1 f40"/>
                              <a:gd name="f150" fmla="*/ f105 1 f39"/>
                              <a:gd name="f151" fmla="*/ f106 1 f40"/>
                              <a:gd name="f152" fmla="*/ f107 1 f40"/>
                              <a:gd name="f153" fmla="*/ f108 1 f39"/>
                              <a:gd name="f154" fmla="*/ f109 1 f39"/>
                              <a:gd name="f155" fmla="*/ f110 1 f39"/>
                              <a:gd name="f156" fmla="*/ f111 1 f40"/>
                              <a:gd name="f157" fmla="*/ f112 1 f39"/>
                              <a:gd name="f158" fmla="*/ f113 1 f39"/>
                              <a:gd name="f159" fmla="*/ f114 1 f40"/>
                              <a:gd name="f160" fmla="*/ f115 1 f39"/>
                              <a:gd name="f161" fmla="*/ f116 1 f40"/>
                              <a:gd name="f162" fmla="*/ f117 1 f39"/>
                              <a:gd name="f163" fmla="*/ f118 1 f40"/>
                              <a:gd name="f164" fmla="*/ f119 1 f39"/>
                              <a:gd name="f165" fmla="*/ f120 1 f40"/>
                              <a:gd name="f166" fmla="*/ f121 1 f40"/>
                              <a:gd name="f167" fmla="*/ f122 f34 1"/>
                              <a:gd name="f168" fmla="*/ f123 f34 1"/>
                              <a:gd name="f169" fmla="*/ f125 f35 1"/>
                              <a:gd name="f170" fmla="*/ f124 f35 1"/>
                              <a:gd name="f171" fmla="*/ f127 f34 1"/>
                              <a:gd name="f172" fmla="*/ f128 f35 1"/>
                              <a:gd name="f173" fmla="*/ f129 f34 1"/>
                              <a:gd name="f174" fmla="*/ f130 f35 1"/>
                              <a:gd name="f175" fmla="*/ f131 f34 1"/>
                              <a:gd name="f176" fmla="*/ f132 f35 1"/>
                              <a:gd name="f177" fmla="*/ f133 f34 1"/>
                              <a:gd name="f178" fmla="*/ f134 f35 1"/>
                              <a:gd name="f179" fmla="*/ f135 f34 1"/>
                              <a:gd name="f180" fmla="*/ f136 f35 1"/>
                              <a:gd name="f181" fmla="*/ f137 f34 1"/>
                              <a:gd name="f182" fmla="*/ f138 f35 1"/>
                              <a:gd name="f183" fmla="*/ f139 f34 1"/>
                              <a:gd name="f184" fmla="*/ f140 f35 1"/>
                              <a:gd name="f185" fmla="*/ f141 f34 1"/>
                              <a:gd name="f186" fmla="*/ f142 f35 1"/>
                              <a:gd name="f187" fmla="*/ f143 f34 1"/>
                              <a:gd name="f188" fmla="*/ f144 f35 1"/>
                              <a:gd name="f189" fmla="*/ f145 f34 1"/>
                              <a:gd name="f190" fmla="*/ f146 f35 1"/>
                              <a:gd name="f191" fmla="*/ f147 f35 1"/>
                              <a:gd name="f192" fmla="*/ f148 f35 1"/>
                              <a:gd name="f193" fmla="*/ f149 f35 1"/>
                              <a:gd name="f194" fmla="*/ f150 f34 1"/>
                              <a:gd name="f195" fmla="*/ f151 f35 1"/>
                              <a:gd name="f196" fmla="*/ f152 f35 1"/>
                              <a:gd name="f197" fmla="*/ f153 f34 1"/>
                              <a:gd name="f198" fmla="*/ f154 f34 1"/>
                              <a:gd name="f199" fmla="*/ f155 f34 1"/>
                              <a:gd name="f200" fmla="*/ f156 f35 1"/>
                              <a:gd name="f201" fmla="*/ f157 f34 1"/>
                              <a:gd name="f202" fmla="*/ f158 f34 1"/>
                              <a:gd name="f203" fmla="*/ f159 f35 1"/>
                              <a:gd name="f204" fmla="*/ f160 f34 1"/>
                              <a:gd name="f205" fmla="*/ f161 f35 1"/>
                              <a:gd name="f206" fmla="*/ f162 f34 1"/>
                              <a:gd name="f207" fmla="*/ f163 f35 1"/>
                              <a:gd name="f208" fmla="*/ f164 f34 1"/>
                              <a:gd name="f209" fmla="*/ f165 f35 1"/>
                              <a:gd name="f210" fmla="*/ f166 f3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71" y="f172"/>
                              </a:cxn>
                              <a:cxn ang="f126">
                                <a:pos x="f173" y="f174"/>
                              </a:cxn>
                              <a:cxn ang="f126">
                                <a:pos x="f175" y="f176"/>
                              </a:cxn>
                              <a:cxn ang="f126">
                                <a:pos x="f177" y="f178"/>
                              </a:cxn>
                              <a:cxn ang="f126">
                                <a:pos x="f179" y="f180"/>
                              </a:cxn>
                              <a:cxn ang="f126">
                                <a:pos x="f181" y="f182"/>
                              </a:cxn>
                              <a:cxn ang="f126">
                                <a:pos x="f183" y="f184"/>
                              </a:cxn>
                              <a:cxn ang="f126">
                                <a:pos x="f185" y="f186"/>
                              </a:cxn>
                              <a:cxn ang="f126">
                                <a:pos x="f187" y="f188"/>
                              </a:cxn>
                              <a:cxn ang="f126">
                                <a:pos x="f189" y="f190"/>
                              </a:cxn>
                              <a:cxn ang="f126">
                                <a:pos x="f189" y="f191"/>
                              </a:cxn>
                              <a:cxn ang="f126">
                                <a:pos x="f187" y="f192"/>
                              </a:cxn>
                              <a:cxn ang="f126">
                                <a:pos x="f187" y="f193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83" y="f196"/>
                              </a:cxn>
                              <a:cxn ang="f126">
                                <a:pos x="f197" y="f196"/>
                              </a:cxn>
                              <a:cxn ang="f126">
                                <a:pos x="f198" y="f193"/>
                              </a:cxn>
                              <a:cxn ang="f126">
                                <a:pos x="f199" y="f200"/>
                              </a:cxn>
                              <a:cxn ang="f126">
                                <a:pos x="f201" y="f190"/>
                              </a:cxn>
                              <a:cxn ang="f126">
                                <a:pos x="f175" y="f184"/>
                              </a:cxn>
                              <a:cxn ang="f126">
                                <a:pos x="f202" y="f203"/>
                              </a:cxn>
                              <a:cxn ang="f126">
                                <a:pos x="f204" y="f205"/>
                              </a:cxn>
                              <a:cxn ang="f126">
                                <a:pos x="f206" y="f207"/>
                              </a:cxn>
                              <a:cxn ang="f126">
                                <a:pos x="f208" y="f209"/>
                              </a:cxn>
                              <a:cxn ang="f126">
                                <a:pos x="f208" y="f210"/>
                              </a:cxn>
                              <a:cxn ang="f126">
                                <a:pos x="f171" y="f172"/>
                              </a:cxn>
                            </a:cxnLst>
                            <a:rect l="f167" t="f170" r="f168" b="f169"/>
                            <a:pathLst>
                              <a:path w="139" h="182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3"/>
                                </a:lnTo>
                                <a:lnTo>
                                  <a:pt x="f14" y="f11"/>
                                </a:lnTo>
                                <a:lnTo>
                                  <a:pt x="f15" y="f16"/>
                                </a:lnTo>
                                <a:lnTo>
                                  <a:pt x="f10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5" y="f6"/>
                                </a:lnTo>
                                <a:lnTo>
                                  <a:pt x="f5" y="f22"/>
                                </a:lnTo>
                                <a:lnTo>
                                  <a:pt x="f20" y="f23"/>
                                </a:lnTo>
                                <a:lnTo>
                                  <a:pt x="f20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10" y="f7"/>
                                </a:lnTo>
                                <a:lnTo>
                                  <a:pt x="f27" y="f7"/>
                                </a:lnTo>
                                <a:lnTo>
                                  <a:pt x="f28" y="f24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6"/>
                                </a:lnTo>
                                <a:lnTo>
                                  <a:pt x="f11" y="f17"/>
                                </a:lnTo>
                                <a:lnTo>
                                  <a:pt x="f16" y="f32"/>
                                </a:lnTo>
                                <a:lnTo>
                                  <a:pt x="f17" y="f31"/>
                                </a:lnTo>
                                <a:lnTo>
                                  <a:pt x="f19" y="f29"/>
                                </a:lnTo>
                                <a:lnTo>
                                  <a:pt x="f6" y="f28"/>
                                </a:lnTo>
                                <a:lnTo>
                                  <a:pt x="f6" y="f15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99871319" name="Freeform 181"/>
                        <wps:cNvSpPr/>
                        <wps:spPr>
                          <a:xfrm>
                            <a:off x="0" y="493409"/>
                            <a:ext cx="464643" cy="643883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1"/>
                              <a:gd name="f8" fmla="val 1027"/>
                              <a:gd name="f9" fmla="val 86"/>
                              <a:gd name="f10" fmla="val 475"/>
                              <a:gd name="f11" fmla="val 77"/>
                              <a:gd name="f12" fmla="val 499"/>
                              <a:gd name="f13" fmla="val 523"/>
                              <a:gd name="f14" fmla="val 537"/>
                              <a:gd name="f15" fmla="val 81"/>
                              <a:gd name="f16" fmla="val 557"/>
                              <a:gd name="f17" fmla="val 576"/>
                              <a:gd name="f18" fmla="val 91"/>
                              <a:gd name="f19" fmla="val 590"/>
                              <a:gd name="f20" fmla="val 609"/>
                              <a:gd name="f21" fmla="val 629"/>
                              <a:gd name="f22" fmla="val 101"/>
                              <a:gd name="f23" fmla="val 624"/>
                              <a:gd name="f24" fmla="val 115"/>
                              <a:gd name="f25" fmla="val 619"/>
                              <a:gd name="f26" fmla="val 139"/>
                              <a:gd name="f27" fmla="val 605"/>
                              <a:gd name="f28" fmla="val 163"/>
                              <a:gd name="f29" fmla="val 585"/>
                              <a:gd name="f30" fmla="val 182"/>
                              <a:gd name="f31" fmla="val 201"/>
                              <a:gd name="f32" fmla="val 528"/>
                              <a:gd name="f33" fmla="val 216"/>
                              <a:gd name="f34" fmla="val 494"/>
                              <a:gd name="f35" fmla="val 225"/>
                              <a:gd name="f36" fmla="val 456"/>
                              <a:gd name="f37" fmla="val 230"/>
                              <a:gd name="f38" fmla="val 417"/>
                              <a:gd name="f39" fmla="val 240"/>
                              <a:gd name="f40" fmla="val 379"/>
                              <a:gd name="f41" fmla="val 254"/>
                              <a:gd name="f42" fmla="val 345"/>
                              <a:gd name="f43" fmla="val 273"/>
                              <a:gd name="f44" fmla="val 312"/>
                              <a:gd name="f45" fmla="val 293"/>
                              <a:gd name="f46" fmla="val 288"/>
                              <a:gd name="f47" fmla="val 317"/>
                              <a:gd name="f48" fmla="val 259"/>
                              <a:gd name="f49" fmla="val 341"/>
                              <a:gd name="f50" fmla="val 369"/>
                              <a:gd name="f51" fmla="val 398"/>
                              <a:gd name="f52" fmla="val 427"/>
                              <a:gd name="f53" fmla="val 187"/>
                              <a:gd name="f54" fmla="val 177"/>
                              <a:gd name="f55" fmla="val 485"/>
                              <a:gd name="f56" fmla="val 173"/>
                              <a:gd name="f57" fmla="val 513"/>
                              <a:gd name="f58" fmla="val 168"/>
                              <a:gd name="f59" fmla="val 542"/>
                              <a:gd name="f60" fmla="val 571"/>
                              <a:gd name="f61" fmla="val 595"/>
                              <a:gd name="f62" fmla="val 192"/>
                              <a:gd name="f63" fmla="val 633"/>
                              <a:gd name="f64" fmla="val 211"/>
                              <a:gd name="f65" fmla="val 643"/>
                              <a:gd name="f66" fmla="val 653"/>
                              <a:gd name="f67" fmla="val 235"/>
                              <a:gd name="f68" fmla="val 657"/>
                              <a:gd name="f69" fmla="val 245"/>
                              <a:gd name="f70" fmla="val 264"/>
                              <a:gd name="f71" fmla="val 278"/>
                              <a:gd name="f72" fmla="val 297"/>
                              <a:gd name="f73" fmla="val 648"/>
                              <a:gd name="f74" fmla="val 336"/>
                              <a:gd name="f75" fmla="val 638"/>
                              <a:gd name="f76" fmla="val 374"/>
                              <a:gd name="f77" fmla="val 600"/>
                              <a:gd name="f78" fmla="val 389"/>
                              <a:gd name="f79" fmla="val 403"/>
                              <a:gd name="f80" fmla="val 509"/>
                              <a:gd name="f81" fmla="val 480"/>
                              <a:gd name="f82" fmla="val 432"/>
                              <a:gd name="f83" fmla="val 451"/>
                              <a:gd name="f84" fmla="val 413"/>
                              <a:gd name="f85" fmla="val 384"/>
                              <a:gd name="f86" fmla="val 715"/>
                              <a:gd name="f87" fmla="val 744"/>
                              <a:gd name="f88" fmla="val 768"/>
                              <a:gd name="f89" fmla="val 422"/>
                              <a:gd name="f90" fmla="val 797"/>
                              <a:gd name="f91" fmla="val 801"/>
                              <a:gd name="f92" fmla="val 446"/>
                              <a:gd name="f93" fmla="val 811"/>
                              <a:gd name="f94" fmla="val 465"/>
                              <a:gd name="f95" fmla="val 816"/>
                              <a:gd name="f96" fmla="val 470"/>
                              <a:gd name="f97" fmla="val 489"/>
                              <a:gd name="f98" fmla="val 845"/>
                              <a:gd name="f99" fmla="val 873"/>
                              <a:gd name="f100" fmla="val 907"/>
                              <a:gd name="f101" fmla="val 941"/>
                              <a:gd name="f102" fmla="val 969"/>
                              <a:gd name="f103" fmla="val 989"/>
                              <a:gd name="f104" fmla="val 998"/>
                              <a:gd name="f105" fmla="val 1003"/>
                              <a:gd name="f106" fmla="val 365"/>
                              <a:gd name="f107" fmla="val 350"/>
                              <a:gd name="f108" fmla="val 984"/>
                              <a:gd name="f109" fmla="val 331"/>
                              <a:gd name="f110" fmla="val 950"/>
                              <a:gd name="f111" fmla="val 931"/>
                              <a:gd name="f112" fmla="val 912"/>
                              <a:gd name="f113" fmla="val 893"/>
                              <a:gd name="f114" fmla="val 878"/>
                              <a:gd name="f115" fmla="val 864"/>
                              <a:gd name="f116" fmla="val 854"/>
                              <a:gd name="f117" fmla="val 840"/>
                              <a:gd name="f118" fmla="val 393"/>
                              <a:gd name="f119" fmla="val 849"/>
                              <a:gd name="f120" fmla="val 408"/>
                              <a:gd name="f121" fmla="val 859"/>
                              <a:gd name="f122" fmla="val 883"/>
                              <a:gd name="f123" fmla="val 888"/>
                              <a:gd name="f124" fmla="val 897"/>
                              <a:gd name="f125" fmla="val 902"/>
                              <a:gd name="f126" fmla="val 917"/>
                              <a:gd name="f127" fmla="val 437"/>
                              <a:gd name="f128" fmla="val 835"/>
                              <a:gd name="f129" fmla="val 825"/>
                              <a:gd name="f130" fmla="val 821"/>
                              <a:gd name="f131" fmla="val 355"/>
                              <a:gd name="f132" fmla="val 326"/>
                              <a:gd name="f133" fmla="val 869"/>
                              <a:gd name="f134" fmla="val 307"/>
                              <a:gd name="f135" fmla="val 302"/>
                              <a:gd name="f136" fmla="val 926"/>
                              <a:gd name="f137" fmla="val 955"/>
                              <a:gd name="f138" fmla="val 974"/>
                              <a:gd name="f139" fmla="val 321"/>
                              <a:gd name="f140" fmla="val 993"/>
                              <a:gd name="f141" fmla="val 1013"/>
                              <a:gd name="f142" fmla="val 1022"/>
                              <a:gd name="f143" fmla="val 441"/>
                              <a:gd name="f144" fmla="val 1008"/>
                              <a:gd name="f145" fmla="val 518"/>
                              <a:gd name="f146" fmla="val 533"/>
                              <a:gd name="f147" fmla="val 782"/>
                              <a:gd name="f148" fmla="val 552"/>
                              <a:gd name="f149" fmla="val 758"/>
                              <a:gd name="f150" fmla="val 566"/>
                              <a:gd name="f151" fmla="val 729"/>
                              <a:gd name="f152" fmla="val 696"/>
                              <a:gd name="f153" fmla="val 581"/>
                              <a:gd name="f154" fmla="val 667"/>
                              <a:gd name="f155" fmla="val 561"/>
                              <a:gd name="f156" fmla="val 547"/>
                              <a:gd name="f157" fmla="val 504"/>
                              <a:gd name="f158" fmla="val 677"/>
                              <a:gd name="f159" fmla="val 686"/>
                              <a:gd name="f160" fmla="val 672"/>
                              <a:gd name="f161" fmla="val 662"/>
                              <a:gd name="f162" fmla="val 614"/>
                              <a:gd name="f163" fmla="val 705"/>
                              <a:gd name="f164" fmla="val 753"/>
                              <a:gd name="f165" fmla="val 777"/>
                              <a:gd name="f166" fmla="val 773"/>
                              <a:gd name="f167" fmla="val 691"/>
                              <a:gd name="f168" fmla="val 701"/>
                              <a:gd name="f169" fmla="val 221"/>
                              <a:gd name="f170" fmla="val 149"/>
                              <a:gd name="f171" fmla="val 125"/>
                              <a:gd name="f172" fmla="val 105"/>
                              <a:gd name="f173" fmla="val 96"/>
                              <a:gd name="f174" fmla="val 129"/>
                              <a:gd name="f175" fmla="val 144"/>
                              <a:gd name="f176" fmla="val 249"/>
                              <a:gd name="f177" fmla="val 206"/>
                              <a:gd name="f178" fmla="val 158"/>
                              <a:gd name="f179" fmla="val 134"/>
                              <a:gd name="f180" fmla="val 197"/>
                              <a:gd name="f181" fmla="val 269"/>
                              <a:gd name="f182" fmla="val 283"/>
                              <a:gd name="f183" fmla="val 120"/>
                              <a:gd name="f184" fmla="val 72"/>
                              <a:gd name="f185" fmla="val 38"/>
                              <a:gd name="f186" fmla="val 19"/>
                              <a:gd name="f187" fmla="val 5"/>
                              <a:gd name="f188" fmla="val 9"/>
                              <a:gd name="f189" fmla="val 62"/>
                              <a:gd name="f190" fmla="val 67"/>
                              <a:gd name="f191" fmla="val 57"/>
                              <a:gd name="f192" fmla="val 43"/>
                              <a:gd name="f193" fmla="val 29"/>
                              <a:gd name="f194" fmla="val 14"/>
                              <a:gd name="f195" fmla="val 110"/>
                              <a:gd name="f196" fmla="val 24"/>
                              <a:gd name="f197" fmla="val 48"/>
                              <a:gd name="f198" fmla="val 53"/>
                              <a:gd name="f199" fmla="val 33"/>
                              <a:gd name="f200" fmla="val 461"/>
                              <a:gd name="f201" fmla="val 153"/>
                              <a:gd name="f202" fmla="+- 0 0 -90"/>
                              <a:gd name="f203" fmla="*/ f4 1 681"/>
                              <a:gd name="f204" fmla="*/ f5 1 1027"/>
                              <a:gd name="f205" fmla="+- f8 0 f6"/>
                              <a:gd name="f206" fmla="+- f7 0 f6"/>
                              <a:gd name="f207" fmla="*/ f202 f0 1"/>
                              <a:gd name="f208" fmla="*/ f206 1 681"/>
                              <a:gd name="f209" fmla="*/ f205 1 1027"/>
                              <a:gd name="f210" fmla="*/ 86 f206 1"/>
                              <a:gd name="f211" fmla="*/ 576 f205 1"/>
                              <a:gd name="f212" fmla="*/ 139 f206 1"/>
                              <a:gd name="f213" fmla="*/ 605 f205 1"/>
                              <a:gd name="f214" fmla="*/ 230 f206 1"/>
                              <a:gd name="f215" fmla="*/ 417 f205 1"/>
                              <a:gd name="f216" fmla="*/ 341 f206 1"/>
                              <a:gd name="f217" fmla="*/ 240 f205 1"/>
                              <a:gd name="f218" fmla="*/ 513 f206 1"/>
                              <a:gd name="f219" fmla="*/ 168 f205 1"/>
                              <a:gd name="f220" fmla="*/ 633 f206 1"/>
                              <a:gd name="f221" fmla="*/ 211 f205 1"/>
                              <a:gd name="f222" fmla="*/ 657 f206 1"/>
                              <a:gd name="f223" fmla="*/ 278 f205 1"/>
                              <a:gd name="f224" fmla="*/ 600 f206 1"/>
                              <a:gd name="f225" fmla="*/ 389 f205 1"/>
                              <a:gd name="f226" fmla="*/ 432 f206 1"/>
                              <a:gd name="f227" fmla="*/ 475 f205 1"/>
                              <a:gd name="f228" fmla="*/ 369 f206 1"/>
                              <a:gd name="f229" fmla="*/ 653 f205 1"/>
                              <a:gd name="f230" fmla="*/ 801 f205 1"/>
                              <a:gd name="f231" fmla="*/ 489 f206 1"/>
                              <a:gd name="f232" fmla="*/ 811 f205 1"/>
                              <a:gd name="f233" fmla="*/ 470 f206 1"/>
                              <a:gd name="f234" fmla="*/ 969 f205 1"/>
                              <a:gd name="f235" fmla="*/ 864 f205 1"/>
                              <a:gd name="f236" fmla="*/ 393 f206 1"/>
                              <a:gd name="f237" fmla="*/ 845 f205 1"/>
                              <a:gd name="f238" fmla="*/ 878 f205 1"/>
                              <a:gd name="f239" fmla="*/ 403 f206 1"/>
                              <a:gd name="f240" fmla="*/ 917 f205 1"/>
                              <a:gd name="f241" fmla="*/ 427 f206 1"/>
                              <a:gd name="f242" fmla="*/ 835 f205 1"/>
                              <a:gd name="f243" fmla="*/ 825 f205 1"/>
                              <a:gd name="f244" fmla="*/ 312 f206 1"/>
                              <a:gd name="f245" fmla="*/ 974 f205 1"/>
                              <a:gd name="f246" fmla="*/ 441 f206 1"/>
                              <a:gd name="f247" fmla="*/ 1022 f205 1"/>
                              <a:gd name="f248" fmla="*/ 518 f206 1"/>
                              <a:gd name="f249" fmla="*/ 797 f205 1"/>
                              <a:gd name="f250" fmla="*/ 585 f206 1"/>
                              <a:gd name="f251" fmla="*/ 633 f205 1"/>
                              <a:gd name="f252" fmla="*/ 581 f205 1"/>
                              <a:gd name="f253" fmla="*/ 485 f206 1"/>
                              <a:gd name="f254" fmla="*/ 657 f205 1"/>
                              <a:gd name="f255" fmla="*/ 662 f205 1"/>
                              <a:gd name="f256" fmla="*/ 528 f206 1"/>
                              <a:gd name="f257" fmla="*/ 609 f205 1"/>
                              <a:gd name="f258" fmla="*/ 561 f206 1"/>
                              <a:gd name="f259" fmla="*/ 681 f205 1"/>
                              <a:gd name="f260" fmla="*/ 782 f205 1"/>
                              <a:gd name="f261" fmla="*/ 398 f206 1"/>
                              <a:gd name="f262" fmla="*/ 691 f205 1"/>
                              <a:gd name="f263" fmla="*/ 408 f206 1"/>
                              <a:gd name="f264" fmla="*/ 571 f205 1"/>
                              <a:gd name="f265" fmla="*/ 456 f205 1"/>
                              <a:gd name="f266" fmla="*/ 408 f205 1"/>
                              <a:gd name="f267" fmla="*/ 677 f206 1"/>
                              <a:gd name="f268" fmla="*/ 321 f205 1"/>
                              <a:gd name="f269" fmla="*/ 662 f206 1"/>
                              <a:gd name="f270" fmla="*/ 182 f205 1"/>
                              <a:gd name="f271" fmla="*/ 576 f206 1"/>
                              <a:gd name="f272" fmla="*/ 105 f205 1"/>
                              <a:gd name="f273" fmla="*/ 422 f206 1"/>
                              <a:gd name="f274" fmla="*/ 91 f205 1"/>
                              <a:gd name="f275" fmla="*/ 278 f206 1"/>
                              <a:gd name="f276" fmla="*/ 163 f205 1"/>
                              <a:gd name="f277" fmla="*/ 187 f206 1"/>
                              <a:gd name="f278" fmla="*/ 235 f205 1"/>
                              <a:gd name="f279" fmla="*/ 249 f206 1"/>
                              <a:gd name="f280" fmla="*/ 173 f205 1"/>
                              <a:gd name="f281" fmla="*/ 96 f205 1"/>
                              <a:gd name="f282" fmla="*/ 331 f206 1"/>
                              <a:gd name="f283" fmla="*/ 19 f205 1"/>
                              <a:gd name="f284" fmla="*/ 235 f206 1"/>
                              <a:gd name="f285" fmla="*/ 62 f205 1"/>
                              <a:gd name="f286" fmla="*/ 67 f205 1"/>
                              <a:gd name="f287" fmla="*/ 129 f206 1"/>
                              <a:gd name="f288" fmla="*/ 14 f205 1"/>
                              <a:gd name="f289" fmla="*/ 57 f206 1"/>
                              <a:gd name="f290" fmla="*/ 105 f206 1"/>
                              <a:gd name="f291" fmla="*/ 43 f206 1"/>
                              <a:gd name="f292" fmla="*/ 62 f206 1"/>
                              <a:gd name="f293" fmla="*/ 283 f205 1"/>
                              <a:gd name="f294" fmla="*/ 72 f206 1"/>
                              <a:gd name="f295" fmla="*/ 326 f205 1"/>
                              <a:gd name="f296" fmla="*/ 33 f206 1"/>
                              <a:gd name="f297" fmla="*/ 374 f205 1"/>
                              <a:gd name="f298" fmla="*/ 19 f206 1"/>
                              <a:gd name="f299" fmla="*/ 480 f205 1"/>
                              <a:gd name="f300" fmla="*/ 81 f206 1"/>
                              <a:gd name="f301" fmla="*/ 461 f205 1"/>
                              <a:gd name="f302" fmla="*/ 149 f206 1"/>
                              <a:gd name="f303" fmla="*/ 365 f205 1"/>
                              <a:gd name="f304" fmla="*/ 173 f206 1"/>
                              <a:gd name="f305" fmla="*/ 101 f206 1"/>
                              <a:gd name="f306" fmla="*/ 446 f205 1"/>
                              <a:gd name="f307" fmla="*/ f207 1 f3"/>
                              <a:gd name="f308" fmla="*/ f210 1 681"/>
                              <a:gd name="f309" fmla="*/ f211 1 1027"/>
                              <a:gd name="f310" fmla="*/ f212 1 681"/>
                              <a:gd name="f311" fmla="*/ f213 1 1027"/>
                              <a:gd name="f312" fmla="*/ f214 1 681"/>
                              <a:gd name="f313" fmla="*/ f215 1 1027"/>
                              <a:gd name="f314" fmla="*/ f216 1 681"/>
                              <a:gd name="f315" fmla="*/ f217 1 1027"/>
                              <a:gd name="f316" fmla="*/ f218 1 681"/>
                              <a:gd name="f317" fmla="*/ f219 1 1027"/>
                              <a:gd name="f318" fmla="*/ f220 1 681"/>
                              <a:gd name="f319" fmla="*/ f221 1 1027"/>
                              <a:gd name="f320" fmla="*/ f222 1 681"/>
                              <a:gd name="f321" fmla="*/ f223 1 1027"/>
                              <a:gd name="f322" fmla="*/ f224 1 681"/>
                              <a:gd name="f323" fmla="*/ f225 1 1027"/>
                              <a:gd name="f324" fmla="*/ f226 1 681"/>
                              <a:gd name="f325" fmla="*/ f227 1 1027"/>
                              <a:gd name="f326" fmla="*/ f228 1 681"/>
                              <a:gd name="f327" fmla="*/ f229 1 1027"/>
                              <a:gd name="f328" fmla="*/ f230 1 1027"/>
                              <a:gd name="f329" fmla="*/ f231 1 681"/>
                              <a:gd name="f330" fmla="*/ f232 1 1027"/>
                              <a:gd name="f331" fmla="*/ f233 1 681"/>
                              <a:gd name="f332" fmla="*/ f234 1 1027"/>
                              <a:gd name="f333" fmla="*/ f235 1 1027"/>
                              <a:gd name="f334" fmla="*/ f236 1 681"/>
                              <a:gd name="f335" fmla="*/ f237 1 1027"/>
                              <a:gd name="f336" fmla="*/ f238 1 1027"/>
                              <a:gd name="f337" fmla="*/ f239 1 681"/>
                              <a:gd name="f338" fmla="*/ f240 1 1027"/>
                              <a:gd name="f339" fmla="*/ f241 1 681"/>
                              <a:gd name="f340" fmla="*/ f242 1 1027"/>
                              <a:gd name="f341" fmla="*/ f243 1 1027"/>
                              <a:gd name="f342" fmla="*/ f244 1 681"/>
                              <a:gd name="f343" fmla="*/ f245 1 1027"/>
                              <a:gd name="f344" fmla="*/ f246 1 681"/>
                              <a:gd name="f345" fmla="*/ f247 1 1027"/>
                              <a:gd name="f346" fmla="*/ f248 1 681"/>
                              <a:gd name="f347" fmla="*/ f249 1 1027"/>
                              <a:gd name="f348" fmla="*/ f250 1 681"/>
                              <a:gd name="f349" fmla="*/ f251 1 1027"/>
                              <a:gd name="f350" fmla="*/ f252 1 1027"/>
                              <a:gd name="f351" fmla="*/ f253 1 681"/>
                              <a:gd name="f352" fmla="*/ f254 1 1027"/>
                              <a:gd name="f353" fmla="*/ f255 1 1027"/>
                              <a:gd name="f354" fmla="*/ f256 1 681"/>
                              <a:gd name="f355" fmla="*/ f257 1 1027"/>
                              <a:gd name="f356" fmla="*/ f258 1 681"/>
                              <a:gd name="f357" fmla="*/ f259 1 1027"/>
                              <a:gd name="f358" fmla="*/ f260 1 1027"/>
                              <a:gd name="f359" fmla="*/ f261 1 681"/>
                              <a:gd name="f360" fmla="*/ f262 1 1027"/>
                              <a:gd name="f361" fmla="*/ f263 1 681"/>
                              <a:gd name="f362" fmla="*/ f264 1 1027"/>
                              <a:gd name="f363" fmla="*/ f265 1 1027"/>
                              <a:gd name="f364" fmla="*/ f266 1 1027"/>
                              <a:gd name="f365" fmla="*/ f267 1 681"/>
                              <a:gd name="f366" fmla="*/ f268 1 1027"/>
                              <a:gd name="f367" fmla="*/ f269 1 681"/>
                              <a:gd name="f368" fmla="*/ f270 1 1027"/>
                              <a:gd name="f369" fmla="*/ f271 1 681"/>
                              <a:gd name="f370" fmla="*/ f272 1 1027"/>
                              <a:gd name="f371" fmla="*/ f273 1 681"/>
                              <a:gd name="f372" fmla="*/ f274 1 1027"/>
                              <a:gd name="f373" fmla="*/ f275 1 681"/>
                              <a:gd name="f374" fmla="*/ f276 1 1027"/>
                              <a:gd name="f375" fmla="*/ f277 1 681"/>
                              <a:gd name="f376" fmla="*/ f278 1 1027"/>
                              <a:gd name="f377" fmla="*/ f279 1 681"/>
                              <a:gd name="f378" fmla="*/ f280 1 1027"/>
                              <a:gd name="f379" fmla="*/ f281 1 1027"/>
                              <a:gd name="f380" fmla="*/ f282 1 681"/>
                              <a:gd name="f381" fmla="*/ f283 1 1027"/>
                              <a:gd name="f382" fmla="*/ f284 1 681"/>
                              <a:gd name="f383" fmla="*/ f285 1 1027"/>
                              <a:gd name="f384" fmla="*/ f286 1 1027"/>
                              <a:gd name="f385" fmla="*/ f287 1 681"/>
                              <a:gd name="f386" fmla="*/ f288 1 1027"/>
                              <a:gd name="f387" fmla="*/ f289 1 681"/>
                              <a:gd name="f388" fmla="*/ f290 1 681"/>
                              <a:gd name="f389" fmla="*/ f291 1 681"/>
                              <a:gd name="f390" fmla="*/ f292 1 681"/>
                              <a:gd name="f391" fmla="*/ f293 1 1027"/>
                              <a:gd name="f392" fmla="*/ f294 1 681"/>
                              <a:gd name="f393" fmla="*/ f295 1 1027"/>
                              <a:gd name="f394" fmla="*/ f296 1 681"/>
                              <a:gd name="f395" fmla="*/ f297 1 1027"/>
                              <a:gd name="f396" fmla="*/ f298 1 681"/>
                              <a:gd name="f397" fmla="*/ f299 1 1027"/>
                              <a:gd name="f398" fmla="*/ f300 1 681"/>
                              <a:gd name="f399" fmla="*/ f301 1 1027"/>
                              <a:gd name="f400" fmla="*/ f302 1 681"/>
                              <a:gd name="f401" fmla="*/ f303 1 1027"/>
                              <a:gd name="f402" fmla="*/ f304 1 681"/>
                              <a:gd name="f403" fmla="*/ f305 1 681"/>
                              <a:gd name="f404" fmla="*/ f306 1 1027"/>
                              <a:gd name="f405" fmla="*/ 0 1 f208"/>
                              <a:gd name="f406" fmla="*/ f7 1 f208"/>
                              <a:gd name="f407" fmla="*/ 0 1 f209"/>
                              <a:gd name="f408" fmla="*/ f8 1 f209"/>
                              <a:gd name="f409" fmla="+- f307 0 f1"/>
                              <a:gd name="f410" fmla="*/ f308 1 f208"/>
                              <a:gd name="f411" fmla="*/ f309 1 f209"/>
                              <a:gd name="f412" fmla="*/ f310 1 f208"/>
                              <a:gd name="f413" fmla="*/ f311 1 f209"/>
                              <a:gd name="f414" fmla="*/ f312 1 f208"/>
                              <a:gd name="f415" fmla="*/ f313 1 f209"/>
                              <a:gd name="f416" fmla="*/ f314 1 f208"/>
                              <a:gd name="f417" fmla="*/ f315 1 f209"/>
                              <a:gd name="f418" fmla="*/ f316 1 f208"/>
                              <a:gd name="f419" fmla="*/ f317 1 f209"/>
                              <a:gd name="f420" fmla="*/ f318 1 f208"/>
                              <a:gd name="f421" fmla="*/ f319 1 f209"/>
                              <a:gd name="f422" fmla="*/ f320 1 f208"/>
                              <a:gd name="f423" fmla="*/ f321 1 f209"/>
                              <a:gd name="f424" fmla="*/ f322 1 f208"/>
                              <a:gd name="f425" fmla="*/ f323 1 f209"/>
                              <a:gd name="f426" fmla="*/ f324 1 f208"/>
                              <a:gd name="f427" fmla="*/ f325 1 f209"/>
                              <a:gd name="f428" fmla="*/ f326 1 f208"/>
                              <a:gd name="f429" fmla="*/ f327 1 f209"/>
                              <a:gd name="f430" fmla="*/ f328 1 f209"/>
                              <a:gd name="f431" fmla="*/ f329 1 f208"/>
                              <a:gd name="f432" fmla="*/ f330 1 f209"/>
                              <a:gd name="f433" fmla="*/ f331 1 f208"/>
                              <a:gd name="f434" fmla="*/ f332 1 f209"/>
                              <a:gd name="f435" fmla="*/ f333 1 f209"/>
                              <a:gd name="f436" fmla="*/ f334 1 f208"/>
                              <a:gd name="f437" fmla="*/ f335 1 f209"/>
                              <a:gd name="f438" fmla="*/ f336 1 f209"/>
                              <a:gd name="f439" fmla="*/ f337 1 f208"/>
                              <a:gd name="f440" fmla="*/ f338 1 f209"/>
                              <a:gd name="f441" fmla="*/ f339 1 f208"/>
                              <a:gd name="f442" fmla="*/ f340 1 f209"/>
                              <a:gd name="f443" fmla="*/ f341 1 f209"/>
                              <a:gd name="f444" fmla="*/ f342 1 f208"/>
                              <a:gd name="f445" fmla="*/ f343 1 f209"/>
                              <a:gd name="f446" fmla="*/ f344 1 f208"/>
                              <a:gd name="f447" fmla="*/ f345 1 f209"/>
                              <a:gd name="f448" fmla="*/ f346 1 f208"/>
                              <a:gd name="f449" fmla="*/ f347 1 f209"/>
                              <a:gd name="f450" fmla="*/ f348 1 f208"/>
                              <a:gd name="f451" fmla="*/ f349 1 f209"/>
                              <a:gd name="f452" fmla="*/ f350 1 f209"/>
                              <a:gd name="f453" fmla="*/ f351 1 f208"/>
                              <a:gd name="f454" fmla="*/ f352 1 f209"/>
                              <a:gd name="f455" fmla="*/ f353 1 f209"/>
                              <a:gd name="f456" fmla="*/ f354 1 f208"/>
                              <a:gd name="f457" fmla="*/ f355 1 f209"/>
                              <a:gd name="f458" fmla="*/ f356 1 f208"/>
                              <a:gd name="f459" fmla="*/ f357 1 f209"/>
                              <a:gd name="f460" fmla="*/ f358 1 f209"/>
                              <a:gd name="f461" fmla="*/ f359 1 f208"/>
                              <a:gd name="f462" fmla="*/ f360 1 f209"/>
                              <a:gd name="f463" fmla="*/ f361 1 f208"/>
                              <a:gd name="f464" fmla="*/ f362 1 f209"/>
                              <a:gd name="f465" fmla="*/ f363 1 f209"/>
                              <a:gd name="f466" fmla="*/ f364 1 f209"/>
                              <a:gd name="f467" fmla="*/ f365 1 f208"/>
                              <a:gd name="f468" fmla="*/ f366 1 f209"/>
                              <a:gd name="f469" fmla="*/ f367 1 f208"/>
                              <a:gd name="f470" fmla="*/ f368 1 f209"/>
                              <a:gd name="f471" fmla="*/ f369 1 f208"/>
                              <a:gd name="f472" fmla="*/ f370 1 f209"/>
                              <a:gd name="f473" fmla="*/ f371 1 f208"/>
                              <a:gd name="f474" fmla="*/ f372 1 f209"/>
                              <a:gd name="f475" fmla="*/ f373 1 f208"/>
                              <a:gd name="f476" fmla="*/ f374 1 f209"/>
                              <a:gd name="f477" fmla="*/ f375 1 f208"/>
                              <a:gd name="f478" fmla="*/ f376 1 f209"/>
                              <a:gd name="f479" fmla="*/ f377 1 f208"/>
                              <a:gd name="f480" fmla="*/ f378 1 f209"/>
                              <a:gd name="f481" fmla="*/ f379 1 f209"/>
                              <a:gd name="f482" fmla="*/ f380 1 f208"/>
                              <a:gd name="f483" fmla="*/ f381 1 f209"/>
                              <a:gd name="f484" fmla="*/ f382 1 f208"/>
                              <a:gd name="f485" fmla="*/ f383 1 f209"/>
                              <a:gd name="f486" fmla="*/ f384 1 f209"/>
                              <a:gd name="f487" fmla="*/ f385 1 f208"/>
                              <a:gd name="f488" fmla="*/ f386 1 f209"/>
                              <a:gd name="f489" fmla="*/ f387 1 f208"/>
                              <a:gd name="f490" fmla="*/ f388 1 f208"/>
                              <a:gd name="f491" fmla="*/ f389 1 f208"/>
                              <a:gd name="f492" fmla="*/ f390 1 f208"/>
                              <a:gd name="f493" fmla="*/ f391 1 f209"/>
                              <a:gd name="f494" fmla="*/ f392 1 f208"/>
                              <a:gd name="f495" fmla="*/ f393 1 f209"/>
                              <a:gd name="f496" fmla="*/ f394 1 f208"/>
                              <a:gd name="f497" fmla="*/ f395 1 f209"/>
                              <a:gd name="f498" fmla="*/ f396 1 f208"/>
                              <a:gd name="f499" fmla="*/ f397 1 f209"/>
                              <a:gd name="f500" fmla="*/ f398 1 f208"/>
                              <a:gd name="f501" fmla="*/ f399 1 f209"/>
                              <a:gd name="f502" fmla="*/ f400 1 f208"/>
                              <a:gd name="f503" fmla="*/ f401 1 f209"/>
                              <a:gd name="f504" fmla="*/ f402 1 f208"/>
                              <a:gd name="f505" fmla="*/ f403 1 f208"/>
                              <a:gd name="f506" fmla="*/ f404 1 f209"/>
                              <a:gd name="f507" fmla="*/ f405 f203 1"/>
                              <a:gd name="f508" fmla="*/ f406 f203 1"/>
                              <a:gd name="f509" fmla="*/ f408 f204 1"/>
                              <a:gd name="f510" fmla="*/ f407 f204 1"/>
                              <a:gd name="f511" fmla="*/ f410 f203 1"/>
                              <a:gd name="f512" fmla="*/ f411 f204 1"/>
                              <a:gd name="f513" fmla="*/ f412 f203 1"/>
                              <a:gd name="f514" fmla="*/ f413 f204 1"/>
                              <a:gd name="f515" fmla="*/ f414 f203 1"/>
                              <a:gd name="f516" fmla="*/ f415 f204 1"/>
                              <a:gd name="f517" fmla="*/ f416 f203 1"/>
                              <a:gd name="f518" fmla="*/ f417 f204 1"/>
                              <a:gd name="f519" fmla="*/ f418 f203 1"/>
                              <a:gd name="f520" fmla="*/ f419 f204 1"/>
                              <a:gd name="f521" fmla="*/ f420 f203 1"/>
                              <a:gd name="f522" fmla="*/ f421 f204 1"/>
                              <a:gd name="f523" fmla="*/ f422 f203 1"/>
                              <a:gd name="f524" fmla="*/ f423 f204 1"/>
                              <a:gd name="f525" fmla="*/ f424 f203 1"/>
                              <a:gd name="f526" fmla="*/ f425 f204 1"/>
                              <a:gd name="f527" fmla="*/ f426 f203 1"/>
                              <a:gd name="f528" fmla="*/ f427 f204 1"/>
                              <a:gd name="f529" fmla="*/ f428 f203 1"/>
                              <a:gd name="f530" fmla="*/ f429 f204 1"/>
                              <a:gd name="f531" fmla="*/ f430 f204 1"/>
                              <a:gd name="f532" fmla="*/ f431 f203 1"/>
                              <a:gd name="f533" fmla="*/ f432 f204 1"/>
                              <a:gd name="f534" fmla="*/ f433 f203 1"/>
                              <a:gd name="f535" fmla="*/ f434 f204 1"/>
                              <a:gd name="f536" fmla="*/ f435 f204 1"/>
                              <a:gd name="f537" fmla="*/ f436 f203 1"/>
                              <a:gd name="f538" fmla="*/ f437 f204 1"/>
                              <a:gd name="f539" fmla="*/ f438 f204 1"/>
                              <a:gd name="f540" fmla="*/ f439 f203 1"/>
                              <a:gd name="f541" fmla="*/ f440 f204 1"/>
                              <a:gd name="f542" fmla="*/ f441 f203 1"/>
                              <a:gd name="f543" fmla="*/ f442 f204 1"/>
                              <a:gd name="f544" fmla="*/ f443 f204 1"/>
                              <a:gd name="f545" fmla="*/ f444 f203 1"/>
                              <a:gd name="f546" fmla="*/ f445 f204 1"/>
                              <a:gd name="f547" fmla="*/ f446 f203 1"/>
                              <a:gd name="f548" fmla="*/ f447 f204 1"/>
                              <a:gd name="f549" fmla="*/ f448 f203 1"/>
                              <a:gd name="f550" fmla="*/ f449 f204 1"/>
                              <a:gd name="f551" fmla="*/ f450 f203 1"/>
                              <a:gd name="f552" fmla="*/ f451 f204 1"/>
                              <a:gd name="f553" fmla="*/ f452 f204 1"/>
                              <a:gd name="f554" fmla="*/ f453 f203 1"/>
                              <a:gd name="f555" fmla="*/ f454 f204 1"/>
                              <a:gd name="f556" fmla="*/ f455 f204 1"/>
                              <a:gd name="f557" fmla="*/ f456 f203 1"/>
                              <a:gd name="f558" fmla="*/ f457 f204 1"/>
                              <a:gd name="f559" fmla="*/ f458 f203 1"/>
                              <a:gd name="f560" fmla="*/ f459 f204 1"/>
                              <a:gd name="f561" fmla="*/ f460 f204 1"/>
                              <a:gd name="f562" fmla="*/ f461 f203 1"/>
                              <a:gd name="f563" fmla="*/ f462 f204 1"/>
                              <a:gd name="f564" fmla="*/ f463 f203 1"/>
                              <a:gd name="f565" fmla="*/ f464 f204 1"/>
                              <a:gd name="f566" fmla="*/ f465 f204 1"/>
                              <a:gd name="f567" fmla="*/ f466 f204 1"/>
                              <a:gd name="f568" fmla="*/ f467 f203 1"/>
                              <a:gd name="f569" fmla="*/ f468 f204 1"/>
                              <a:gd name="f570" fmla="*/ f469 f203 1"/>
                              <a:gd name="f571" fmla="*/ f470 f204 1"/>
                              <a:gd name="f572" fmla="*/ f471 f203 1"/>
                              <a:gd name="f573" fmla="*/ f472 f204 1"/>
                              <a:gd name="f574" fmla="*/ f473 f203 1"/>
                              <a:gd name="f575" fmla="*/ f474 f204 1"/>
                              <a:gd name="f576" fmla="*/ f475 f203 1"/>
                              <a:gd name="f577" fmla="*/ f476 f204 1"/>
                              <a:gd name="f578" fmla="*/ f477 f203 1"/>
                              <a:gd name="f579" fmla="*/ f478 f204 1"/>
                              <a:gd name="f580" fmla="*/ f479 f203 1"/>
                              <a:gd name="f581" fmla="*/ f480 f204 1"/>
                              <a:gd name="f582" fmla="*/ f481 f204 1"/>
                              <a:gd name="f583" fmla="*/ f482 f203 1"/>
                              <a:gd name="f584" fmla="*/ f483 f204 1"/>
                              <a:gd name="f585" fmla="*/ f484 f203 1"/>
                              <a:gd name="f586" fmla="*/ f485 f204 1"/>
                              <a:gd name="f587" fmla="*/ f486 f204 1"/>
                              <a:gd name="f588" fmla="*/ f487 f203 1"/>
                              <a:gd name="f589" fmla="*/ f488 f204 1"/>
                              <a:gd name="f590" fmla="*/ f489 f203 1"/>
                              <a:gd name="f591" fmla="*/ f490 f203 1"/>
                              <a:gd name="f592" fmla="*/ f491 f203 1"/>
                              <a:gd name="f593" fmla="*/ f492 f203 1"/>
                              <a:gd name="f594" fmla="*/ f493 f204 1"/>
                              <a:gd name="f595" fmla="*/ f494 f203 1"/>
                              <a:gd name="f596" fmla="*/ f495 f204 1"/>
                              <a:gd name="f597" fmla="*/ f496 f203 1"/>
                              <a:gd name="f598" fmla="*/ f497 f204 1"/>
                              <a:gd name="f599" fmla="*/ f498 f203 1"/>
                              <a:gd name="f600" fmla="*/ f499 f204 1"/>
                              <a:gd name="f601" fmla="*/ f500 f203 1"/>
                              <a:gd name="f602" fmla="*/ f501 f204 1"/>
                              <a:gd name="f603" fmla="*/ f502 f203 1"/>
                              <a:gd name="f604" fmla="*/ f503 f204 1"/>
                              <a:gd name="f605" fmla="*/ f504 f203 1"/>
                              <a:gd name="f606" fmla="*/ f505 f203 1"/>
                              <a:gd name="f607" fmla="*/ f506 f204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9">
                                <a:pos x="f511" y="f512"/>
                              </a:cxn>
                              <a:cxn ang="f409">
                                <a:pos x="f513" y="f514"/>
                              </a:cxn>
                              <a:cxn ang="f409">
                                <a:pos x="f515" y="f516"/>
                              </a:cxn>
                              <a:cxn ang="f409">
                                <a:pos x="f517" y="f518"/>
                              </a:cxn>
                              <a:cxn ang="f409">
                                <a:pos x="f519" y="f520"/>
                              </a:cxn>
                              <a:cxn ang="f409">
                                <a:pos x="f521" y="f522"/>
                              </a:cxn>
                              <a:cxn ang="f409">
                                <a:pos x="f523" y="f524"/>
                              </a:cxn>
                              <a:cxn ang="f409">
                                <a:pos x="f525" y="f526"/>
                              </a:cxn>
                              <a:cxn ang="f409">
                                <a:pos x="f527" y="f528"/>
                              </a:cxn>
                              <a:cxn ang="f409">
                                <a:pos x="f529" y="f530"/>
                              </a:cxn>
                              <a:cxn ang="f409">
                                <a:pos x="f527" y="f531"/>
                              </a:cxn>
                              <a:cxn ang="f409">
                                <a:pos x="f532" y="f533"/>
                              </a:cxn>
                              <a:cxn ang="f409">
                                <a:pos x="f534" y="f535"/>
                              </a:cxn>
                              <a:cxn ang="f409">
                                <a:pos x="f517" y="f535"/>
                              </a:cxn>
                              <a:cxn ang="f409">
                                <a:pos x="f517" y="f536"/>
                              </a:cxn>
                              <a:cxn ang="f409">
                                <a:pos x="f537" y="f538"/>
                              </a:cxn>
                              <a:cxn ang="f409">
                                <a:pos x="f529" y="f539"/>
                              </a:cxn>
                              <a:cxn ang="f409">
                                <a:pos x="f540" y="f541"/>
                              </a:cxn>
                              <a:cxn ang="f409">
                                <a:pos x="f542" y="f543"/>
                              </a:cxn>
                              <a:cxn ang="f409">
                                <a:pos x="f517" y="f544"/>
                              </a:cxn>
                              <a:cxn ang="f409">
                                <a:pos x="f545" y="f546"/>
                              </a:cxn>
                              <a:cxn ang="f409">
                                <a:pos x="f547" y="f548"/>
                              </a:cxn>
                              <a:cxn ang="f409">
                                <a:pos x="f549" y="f550"/>
                              </a:cxn>
                              <a:cxn ang="f409">
                                <a:pos x="f551" y="f552"/>
                              </a:cxn>
                              <a:cxn ang="f409">
                                <a:pos x="f519" y="f553"/>
                              </a:cxn>
                              <a:cxn ang="f409">
                                <a:pos x="f554" y="f555"/>
                              </a:cxn>
                              <a:cxn ang="f409">
                                <a:pos x="f519" y="f556"/>
                              </a:cxn>
                              <a:cxn ang="f409">
                                <a:pos x="f557" y="f558"/>
                              </a:cxn>
                              <a:cxn ang="f409">
                                <a:pos x="f559" y="f560"/>
                              </a:cxn>
                              <a:cxn ang="f409">
                                <a:pos x="f554" y="f561"/>
                              </a:cxn>
                              <a:cxn ang="f409">
                                <a:pos x="f562" y="f563"/>
                              </a:cxn>
                              <a:cxn ang="f409">
                                <a:pos x="f527" y="f563"/>
                              </a:cxn>
                              <a:cxn ang="f409">
                                <a:pos x="f564" y="f565"/>
                              </a:cxn>
                              <a:cxn ang="f409">
                                <a:pos x="f554" y="f566"/>
                              </a:cxn>
                              <a:cxn ang="f409">
                                <a:pos x="f525" y="f567"/>
                              </a:cxn>
                              <a:cxn ang="f409">
                                <a:pos x="f568" y="f569"/>
                              </a:cxn>
                              <a:cxn ang="f409">
                                <a:pos x="f570" y="f571"/>
                              </a:cxn>
                              <a:cxn ang="f409">
                                <a:pos x="f572" y="f573"/>
                              </a:cxn>
                              <a:cxn ang="f409">
                                <a:pos x="f574" y="f575"/>
                              </a:cxn>
                              <a:cxn ang="f409">
                                <a:pos x="f576" y="f577"/>
                              </a:cxn>
                              <a:cxn ang="f409">
                                <a:pos x="f578" y="f579"/>
                              </a:cxn>
                              <a:cxn ang="f409">
                                <a:pos x="f513" y="f579"/>
                              </a:cxn>
                              <a:cxn ang="f409">
                                <a:pos x="f580" y="f581"/>
                              </a:cxn>
                              <a:cxn ang="f409">
                                <a:pos x="f517" y="f582"/>
                              </a:cxn>
                              <a:cxn ang="f409">
                                <a:pos x="f583" y="f584"/>
                              </a:cxn>
                              <a:cxn ang="f409">
                                <a:pos x="f585" y="f586"/>
                              </a:cxn>
                              <a:cxn ang="f409">
                                <a:pos x="f578" y="f587"/>
                              </a:cxn>
                              <a:cxn ang="f409">
                                <a:pos x="f588" y="f589"/>
                              </a:cxn>
                              <a:cxn ang="f409">
                                <a:pos x="f590" y="f582"/>
                              </a:cxn>
                              <a:cxn ang="f409">
                                <a:pos x="f591" y="f581"/>
                              </a:cxn>
                              <a:cxn ang="f409">
                                <a:pos x="f592" y="f522"/>
                              </a:cxn>
                              <a:cxn ang="f409">
                                <a:pos x="f593" y="f594"/>
                              </a:cxn>
                              <a:cxn ang="f409">
                                <a:pos x="f595" y="f596"/>
                              </a:cxn>
                              <a:cxn ang="f409">
                                <a:pos x="f597" y="f598"/>
                              </a:cxn>
                              <a:cxn ang="f409">
                                <a:pos x="f599" y="f600"/>
                              </a:cxn>
                              <a:cxn ang="f409">
                                <a:pos x="f601" y="f602"/>
                              </a:cxn>
                              <a:cxn ang="f409">
                                <a:pos x="f603" y="f604"/>
                              </a:cxn>
                              <a:cxn ang="f409">
                                <a:pos x="f605" y="f598"/>
                              </a:cxn>
                              <a:cxn ang="f409">
                                <a:pos x="f606" y="f607"/>
                              </a:cxn>
                            </a:cxnLst>
                            <a:rect l="f507" t="f510" r="f508" b="f509"/>
                            <a:pathLst>
                              <a:path w="681" h="1027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1" y="f13"/>
                                </a:lnTo>
                                <a:lnTo>
                                  <a:pt x="f11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9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9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16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39"/>
                                </a:lnTo>
                                <a:lnTo>
                                  <a:pt x="f50" y="f33"/>
                                </a:lnTo>
                                <a:lnTo>
                                  <a:pt x="f51" y="f31"/>
                                </a:lnTo>
                                <a:lnTo>
                                  <a:pt x="f52" y="f53"/>
                                </a:lnTo>
                                <a:lnTo>
                                  <a:pt x="f36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58"/>
                                </a:lnTo>
                                <a:lnTo>
                                  <a:pt x="f60" y="f56"/>
                                </a:lnTo>
                                <a:lnTo>
                                  <a:pt x="f61" y="f30"/>
                                </a:lnTo>
                                <a:lnTo>
                                  <a:pt x="f20" y="f62"/>
                                </a:lnTo>
                                <a:lnTo>
                                  <a:pt x="f23" y="f31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3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68" y="f41"/>
                                </a:lnTo>
                                <a:lnTo>
                                  <a:pt x="f68" y="f70"/>
                                </a:lnTo>
                                <a:lnTo>
                                  <a:pt x="f68" y="f71"/>
                                </a:lnTo>
                                <a:lnTo>
                                  <a:pt x="f68" y="f72"/>
                                </a:lnTo>
                                <a:lnTo>
                                  <a:pt x="f68" y="f47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2"/>
                                </a:lnTo>
                                <a:lnTo>
                                  <a:pt x="f23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60" y="f51"/>
                                </a:lnTo>
                                <a:lnTo>
                                  <a:pt x="f14" y="f79"/>
                                </a:lnTo>
                                <a:lnTo>
                                  <a:pt x="f80" y="f38"/>
                                </a:lnTo>
                                <a:lnTo>
                                  <a:pt x="f81" y="f82"/>
                                </a:lnTo>
                                <a:lnTo>
                                  <a:pt x="f36" y="f83"/>
                                </a:lnTo>
                                <a:lnTo>
                                  <a:pt x="f82" y="f10"/>
                                </a:lnTo>
                                <a:lnTo>
                                  <a:pt x="f84" y="f12"/>
                                </a:lnTo>
                                <a:lnTo>
                                  <a:pt x="f51" y="f32"/>
                                </a:lnTo>
                                <a:lnTo>
                                  <a:pt x="f85" y="f16"/>
                                </a:lnTo>
                                <a:lnTo>
                                  <a:pt x="f76" y="f19"/>
                                </a:lnTo>
                                <a:lnTo>
                                  <a:pt x="f50" y="f25"/>
                                </a:lnTo>
                                <a:lnTo>
                                  <a:pt x="f50" y="f66"/>
                                </a:lnTo>
                                <a:lnTo>
                                  <a:pt x="f50" y="f7"/>
                                </a:lnTo>
                                <a:lnTo>
                                  <a:pt x="f76" y="f86"/>
                                </a:lnTo>
                                <a:lnTo>
                                  <a:pt x="f78" y="f87"/>
                                </a:lnTo>
                                <a:lnTo>
                                  <a:pt x="f79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82" y="f91"/>
                                </a:lnTo>
                                <a:lnTo>
                                  <a:pt x="f92" y="f93"/>
                                </a:lnTo>
                                <a:lnTo>
                                  <a:pt x="f36" y="f93"/>
                                </a:lnTo>
                                <a:lnTo>
                                  <a:pt x="f94" y="f95"/>
                                </a:lnTo>
                                <a:lnTo>
                                  <a:pt x="f96" y="f95"/>
                                </a:lnTo>
                                <a:lnTo>
                                  <a:pt x="f81" y="f95"/>
                                </a:lnTo>
                                <a:lnTo>
                                  <a:pt x="f97" y="f93"/>
                                </a:lnTo>
                                <a:lnTo>
                                  <a:pt x="f34" y="f93"/>
                                </a:lnTo>
                                <a:lnTo>
                                  <a:pt x="f12" y="f98"/>
                                </a:lnTo>
                                <a:lnTo>
                                  <a:pt x="f12" y="f99"/>
                                </a:lnTo>
                                <a:lnTo>
                                  <a:pt x="f34" y="f100"/>
                                </a:lnTo>
                                <a:lnTo>
                                  <a:pt x="f55" y="f101"/>
                                </a:lnTo>
                                <a:lnTo>
                                  <a:pt x="f96" y="f102"/>
                                </a:lnTo>
                                <a:lnTo>
                                  <a:pt x="f92" y="f103"/>
                                </a:lnTo>
                                <a:lnTo>
                                  <a:pt x="f89" y="f104"/>
                                </a:lnTo>
                                <a:lnTo>
                                  <a:pt x="f78" y="f105"/>
                                </a:lnTo>
                                <a:lnTo>
                                  <a:pt x="f106" y="f104"/>
                                </a:lnTo>
                                <a:lnTo>
                                  <a:pt x="f107" y="f108"/>
                                </a:lnTo>
                                <a:lnTo>
                                  <a:pt x="f49" y="f102"/>
                                </a:lnTo>
                                <a:lnTo>
                                  <a:pt x="f109" y="f110"/>
                                </a:lnTo>
                                <a:lnTo>
                                  <a:pt x="f109" y="f111"/>
                                </a:lnTo>
                                <a:lnTo>
                                  <a:pt x="f109" y="f112"/>
                                </a:lnTo>
                                <a:lnTo>
                                  <a:pt x="f109" y="f113"/>
                                </a:lnTo>
                                <a:lnTo>
                                  <a:pt x="f74" y="f114"/>
                                </a:lnTo>
                                <a:lnTo>
                                  <a:pt x="f49" y="f115"/>
                                </a:lnTo>
                                <a:lnTo>
                                  <a:pt x="f107" y="f116"/>
                                </a:lnTo>
                                <a:lnTo>
                                  <a:pt x="f2" y="f98"/>
                                </a:lnTo>
                                <a:lnTo>
                                  <a:pt x="f50" y="f98"/>
                                </a:lnTo>
                                <a:lnTo>
                                  <a:pt x="f76" y="f117"/>
                                </a:lnTo>
                                <a:lnTo>
                                  <a:pt x="f78" y="f117"/>
                                </a:lnTo>
                                <a:lnTo>
                                  <a:pt x="f118" y="f98"/>
                                </a:lnTo>
                                <a:lnTo>
                                  <a:pt x="f79" y="f119"/>
                                </a:lnTo>
                                <a:lnTo>
                                  <a:pt x="f120" y="f121"/>
                                </a:lnTo>
                                <a:lnTo>
                                  <a:pt x="f120" y="f99"/>
                                </a:lnTo>
                                <a:lnTo>
                                  <a:pt x="f79" y="f122"/>
                                </a:lnTo>
                                <a:lnTo>
                                  <a:pt x="f78" y="f114"/>
                                </a:lnTo>
                                <a:lnTo>
                                  <a:pt x="f50" y="f114"/>
                                </a:lnTo>
                                <a:lnTo>
                                  <a:pt x="f76" y="f123"/>
                                </a:lnTo>
                                <a:lnTo>
                                  <a:pt x="f40" y="f124"/>
                                </a:lnTo>
                                <a:lnTo>
                                  <a:pt x="f85" y="f125"/>
                                </a:lnTo>
                                <a:lnTo>
                                  <a:pt x="f118" y="f100"/>
                                </a:lnTo>
                                <a:lnTo>
                                  <a:pt x="f51" y="f112"/>
                                </a:lnTo>
                                <a:lnTo>
                                  <a:pt x="f79" y="f126"/>
                                </a:lnTo>
                                <a:lnTo>
                                  <a:pt x="f120" y="f126"/>
                                </a:lnTo>
                                <a:lnTo>
                                  <a:pt x="f84" y="f112"/>
                                </a:lnTo>
                                <a:lnTo>
                                  <a:pt x="f52" y="f125"/>
                                </a:lnTo>
                                <a:lnTo>
                                  <a:pt x="f127" y="f114"/>
                                </a:lnTo>
                                <a:lnTo>
                                  <a:pt x="f127" y="f116"/>
                                </a:lnTo>
                                <a:lnTo>
                                  <a:pt x="f52" y="f128"/>
                                </a:lnTo>
                                <a:lnTo>
                                  <a:pt x="f38" y="f129"/>
                                </a:lnTo>
                                <a:lnTo>
                                  <a:pt x="f79" y="f130"/>
                                </a:lnTo>
                                <a:lnTo>
                                  <a:pt x="f78" y="f95"/>
                                </a:lnTo>
                                <a:lnTo>
                                  <a:pt x="f50" y="f93"/>
                                </a:lnTo>
                                <a:lnTo>
                                  <a:pt x="f131" y="f95"/>
                                </a:lnTo>
                                <a:lnTo>
                                  <a:pt x="f49" y="f129"/>
                                </a:lnTo>
                                <a:lnTo>
                                  <a:pt x="f132" y="f98"/>
                                </a:lnTo>
                                <a:lnTo>
                                  <a:pt x="f44" y="f133"/>
                                </a:lnTo>
                                <a:lnTo>
                                  <a:pt x="f134" y="f124"/>
                                </a:lnTo>
                                <a:lnTo>
                                  <a:pt x="f135" y="f136"/>
                                </a:lnTo>
                                <a:lnTo>
                                  <a:pt x="f135" y="f137"/>
                                </a:lnTo>
                                <a:lnTo>
                                  <a:pt x="f44" y="f138"/>
                                </a:lnTo>
                                <a:lnTo>
                                  <a:pt x="f139" y="f140"/>
                                </a:lnTo>
                                <a:lnTo>
                                  <a:pt x="f74" y="f141"/>
                                </a:lnTo>
                                <a:lnTo>
                                  <a:pt x="f131" y="f142"/>
                                </a:lnTo>
                                <a:lnTo>
                                  <a:pt x="f85" y="f8"/>
                                </a:lnTo>
                                <a:lnTo>
                                  <a:pt x="f84" y="f8"/>
                                </a:lnTo>
                                <a:lnTo>
                                  <a:pt x="f143" y="f142"/>
                                </a:lnTo>
                                <a:lnTo>
                                  <a:pt x="f94" y="f144"/>
                                </a:lnTo>
                                <a:lnTo>
                                  <a:pt x="f97" y="f108"/>
                                </a:lnTo>
                                <a:lnTo>
                                  <a:pt x="f80" y="f137"/>
                                </a:lnTo>
                                <a:lnTo>
                                  <a:pt x="f145" y="f112"/>
                                </a:lnTo>
                                <a:lnTo>
                                  <a:pt x="f13" y="f121"/>
                                </a:lnTo>
                                <a:lnTo>
                                  <a:pt x="f145" y="f90"/>
                                </a:lnTo>
                                <a:lnTo>
                                  <a:pt x="f146" y="f147"/>
                                </a:lnTo>
                                <a:lnTo>
                                  <a:pt x="f148" y="f149"/>
                                </a:lnTo>
                                <a:lnTo>
                                  <a:pt x="f150" y="f151"/>
                                </a:lnTo>
                                <a:lnTo>
                                  <a:pt x="f17" y="f152"/>
                                </a:lnTo>
                                <a:lnTo>
                                  <a:pt x="f153" y="f154"/>
                                </a:lnTo>
                                <a:lnTo>
                                  <a:pt x="f29" y="f63"/>
                                </a:lnTo>
                                <a:lnTo>
                                  <a:pt x="f17" y="f20"/>
                                </a:lnTo>
                                <a:lnTo>
                                  <a:pt x="f155" y="f61"/>
                                </a:lnTo>
                                <a:lnTo>
                                  <a:pt x="f156" y="f19"/>
                                </a:lnTo>
                                <a:lnTo>
                                  <a:pt x="f14" y="f153"/>
                                </a:lnTo>
                                <a:lnTo>
                                  <a:pt x="f32" y="f153"/>
                                </a:lnTo>
                                <a:lnTo>
                                  <a:pt x="f57" y="f153"/>
                                </a:lnTo>
                                <a:lnTo>
                                  <a:pt x="f157" y="f29"/>
                                </a:lnTo>
                                <a:lnTo>
                                  <a:pt x="f12" y="f19"/>
                                </a:lnTo>
                                <a:lnTo>
                                  <a:pt x="f97" y="f61"/>
                                </a:lnTo>
                                <a:lnTo>
                                  <a:pt x="f55" y="f27"/>
                                </a:lnTo>
                                <a:lnTo>
                                  <a:pt x="f81" y="f21"/>
                                </a:lnTo>
                                <a:lnTo>
                                  <a:pt x="f55" y="f68"/>
                                </a:lnTo>
                                <a:lnTo>
                                  <a:pt x="f34" y="f158"/>
                                </a:lnTo>
                                <a:lnTo>
                                  <a:pt x="f157" y="f159"/>
                                </a:lnTo>
                                <a:lnTo>
                                  <a:pt x="f57" y="f159"/>
                                </a:lnTo>
                                <a:lnTo>
                                  <a:pt x="f145" y="f7"/>
                                </a:lnTo>
                                <a:lnTo>
                                  <a:pt x="f145" y="f160"/>
                                </a:lnTo>
                                <a:lnTo>
                                  <a:pt x="f57" y="f161"/>
                                </a:lnTo>
                                <a:lnTo>
                                  <a:pt x="f157" y="f68"/>
                                </a:lnTo>
                                <a:lnTo>
                                  <a:pt x="f157" y="f65"/>
                                </a:lnTo>
                                <a:lnTo>
                                  <a:pt x="f157" y="f21"/>
                                </a:lnTo>
                                <a:lnTo>
                                  <a:pt x="f80" y="f25"/>
                                </a:lnTo>
                                <a:lnTo>
                                  <a:pt x="f145" y="f20"/>
                                </a:lnTo>
                                <a:lnTo>
                                  <a:pt x="f32" y="f20"/>
                                </a:lnTo>
                                <a:lnTo>
                                  <a:pt x="f14" y="f20"/>
                                </a:lnTo>
                                <a:lnTo>
                                  <a:pt x="f156" y="f162"/>
                                </a:lnTo>
                                <a:lnTo>
                                  <a:pt x="f16" y="f23"/>
                                </a:lnTo>
                                <a:lnTo>
                                  <a:pt x="f155" y="f75"/>
                                </a:lnTo>
                                <a:lnTo>
                                  <a:pt x="f150" y="f68"/>
                                </a:lnTo>
                                <a:lnTo>
                                  <a:pt x="f155" y="f7"/>
                                </a:lnTo>
                                <a:lnTo>
                                  <a:pt x="f16" y="f163"/>
                                </a:lnTo>
                                <a:lnTo>
                                  <a:pt x="f156" y="f151"/>
                                </a:lnTo>
                                <a:lnTo>
                                  <a:pt x="f32" y="f164"/>
                                </a:lnTo>
                                <a:lnTo>
                                  <a:pt x="f80" y="f88"/>
                                </a:lnTo>
                                <a:lnTo>
                                  <a:pt x="f12" y="f165"/>
                                </a:lnTo>
                                <a:lnTo>
                                  <a:pt x="f55" y="f147"/>
                                </a:lnTo>
                                <a:lnTo>
                                  <a:pt x="f96" y="f147"/>
                                </a:lnTo>
                                <a:lnTo>
                                  <a:pt x="f83" y="f165"/>
                                </a:lnTo>
                                <a:lnTo>
                                  <a:pt x="f127" y="f166"/>
                                </a:lnTo>
                                <a:lnTo>
                                  <a:pt x="f89" y="f164"/>
                                </a:lnTo>
                                <a:lnTo>
                                  <a:pt x="f120" y="f151"/>
                                </a:lnTo>
                                <a:lnTo>
                                  <a:pt x="f51" y="f167"/>
                                </a:lnTo>
                                <a:lnTo>
                                  <a:pt x="f84" y="f152"/>
                                </a:lnTo>
                                <a:lnTo>
                                  <a:pt x="f52" y="f168"/>
                                </a:lnTo>
                                <a:lnTo>
                                  <a:pt x="f82" y="f168"/>
                                </a:lnTo>
                                <a:lnTo>
                                  <a:pt x="f127" y="f168"/>
                                </a:lnTo>
                                <a:lnTo>
                                  <a:pt x="f127" y="f152"/>
                                </a:lnTo>
                                <a:lnTo>
                                  <a:pt x="f82" y="f167"/>
                                </a:lnTo>
                                <a:lnTo>
                                  <a:pt x="f89" y="f7"/>
                                </a:lnTo>
                                <a:lnTo>
                                  <a:pt x="f38" y="f161"/>
                                </a:lnTo>
                                <a:lnTo>
                                  <a:pt x="f84" y="f65"/>
                                </a:lnTo>
                                <a:lnTo>
                                  <a:pt x="f120" y="f25"/>
                                </a:lnTo>
                                <a:lnTo>
                                  <a:pt x="f120" y="f61"/>
                                </a:lnTo>
                                <a:lnTo>
                                  <a:pt x="f120" y="f60"/>
                                </a:lnTo>
                                <a:lnTo>
                                  <a:pt x="f84" y="f156"/>
                                </a:lnTo>
                                <a:lnTo>
                                  <a:pt x="f89" y="f13"/>
                                </a:lnTo>
                                <a:lnTo>
                                  <a:pt x="f127" y="f157"/>
                                </a:lnTo>
                                <a:lnTo>
                                  <a:pt x="f83" y="f55"/>
                                </a:lnTo>
                                <a:lnTo>
                                  <a:pt x="f96" y="f94"/>
                                </a:lnTo>
                                <a:lnTo>
                                  <a:pt x="f55" y="f36"/>
                                </a:lnTo>
                                <a:lnTo>
                                  <a:pt x="f157" y="f92"/>
                                </a:lnTo>
                                <a:lnTo>
                                  <a:pt x="f32" y="f127"/>
                                </a:lnTo>
                                <a:lnTo>
                                  <a:pt x="f156" y="f52"/>
                                </a:lnTo>
                                <a:lnTo>
                                  <a:pt x="f150" y="f89"/>
                                </a:lnTo>
                                <a:lnTo>
                                  <a:pt x="f29" y="f38"/>
                                </a:lnTo>
                                <a:lnTo>
                                  <a:pt x="f77" y="f120"/>
                                </a:lnTo>
                                <a:lnTo>
                                  <a:pt x="f25" y="f79"/>
                                </a:lnTo>
                                <a:lnTo>
                                  <a:pt x="f63" y="f78"/>
                                </a:lnTo>
                                <a:lnTo>
                                  <a:pt x="f73" y="f40"/>
                                </a:lnTo>
                                <a:lnTo>
                                  <a:pt x="f68" y="f106"/>
                                </a:lnTo>
                                <a:lnTo>
                                  <a:pt x="f154" y="f42"/>
                                </a:lnTo>
                                <a:lnTo>
                                  <a:pt x="f158" y="f139"/>
                                </a:lnTo>
                                <a:lnTo>
                                  <a:pt x="f7" y="f72"/>
                                </a:lnTo>
                                <a:lnTo>
                                  <a:pt x="f7" y="f70"/>
                                </a:lnTo>
                                <a:lnTo>
                                  <a:pt x="f7" y="f39"/>
                                </a:lnTo>
                                <a:lnTo>
                                  <a:pt x="f158" y="f169"/>
                                </a:lnTo>
                                <a:lnTo>
                                  <a:pt x="f160" y="f31"/>
                                </a:lnTo>
                                <a:lnTo>
                                  <a:pt x="f161" y="f30"/>
                                </a:lnTo>
                                <a:lnTo>
                                  <a:pt x="f66" y="f58"/>
                                </a:lnTo>
                                <a:lnTo>
                                  <a:pt x="f75" y="f170"/>
                                </a:lnTo>
                                <a:lnTo>
                                  <a:pt x="f21" y="f26"/>
                                </a:lnTo>
                                <a:lnTo>
                                  <a:pt x="f20" y="f171"/>
                                </a:lnTo>
                                <a:lnTo>
                                  <a:pt x="f19" y="f24"/>
                                </a:lnTo>
                                <a:lnTo>
                                  <a:pt x="f17" y="f172"/>
                                </a:lnTo>
                                <a:lnTo>
                                  <a:pt x="f148" y="f22"/>
                                </a:lnTo>
                                <a:lnTo>
                                  <a:pt x="f32" y="f173"/>
                                </a:lnTo>
                                <a:lnTo>
                                  <a:pt x="f157" y="f18"/>
                                </a:lnTo>
                                <a:lnTo>
                                  <a:pt x="f81" y="f18"/>
                                </a:lnTo>
                                <a:lnTo>
                                  <a:pt x="f83" y="f9"/>
                                </a:lnTo>
                                <a:lnTo>
                                  <a:pt x="f89" y="f18"/>
                                </a:lnTo>
                                <a:lnTo>
                                  <a:pt x="f51" y="f18"/>
                                </a:lnTo>
                                <a:lnTo>
                                  <a:pt x="f76" y="f22"/>
                                </a:lnTo>
                                <a:lnTo>
                                  <a:pt x="f107" y="f24"/>
                                </a:lnTo>
                                <a:lnTo>
                                  <a:pt x="f132" y="f174"/>
                                </a:lnTo>
                                <a:lnTo>
                                  <a:pt x="f135" y="f175"/>
                                </a:lnTo>
                                <a:lnTo>
                                  <a:pt x="f71" y="f28"/>
                                </a:lnTo>
                                <a:lnTo>
                                  <a:pt x="f70" y="f54"/>
                                </a:lnTo>
                                <a:lnTo>
                                  <a:pt x="f176" y="f62"/>
                                </a:lnTo>
                                <a:lnTo>
                                  <a:pt x="f67" y="f64"/>
                                </a:lnTo>
                                <a:lnTo>
                                  <a:pt x="f169" y="f169"/>
                                </a:lnTo>
                                <a:lnTo>
                                  <a:pt x="f177" y="f37"/>
                                </a:lnTo>
                                <a:lnTo>
                                  <a:pt x="f53" y="f67"/>
                                </a:lnTo>
                                <a:lnTo>
                                  <a:pt x="f56" y="f39"/>
                                </a:lnTo>
                                <a:lnTo>
                                  <a:pt x="f178" y="f69"/>
                                </a:lnTo>
                                <a:lnTo>
                                  <a:pt x="f175" y="f176"/>
                                </a:lnTo>
                                <a:lnTo>
                                  <a:pt x="f179" y="f176"/>
                                </a:lnTo>
                                <a:lnTo>
                                  <a:pt x="f171" y="f39"/>
                                </a:lnTo>
                                <a:lnTo>
                                  <a:pt x="f26" y="f67"/>
                                </a:lnTo>
                                <a:lnTo>
                                  <a:pt x="f178" y="f35"/>
                                </a:lnTo>
                                <a:lnTo>
                                  <a:pt x="f54" y="f33"/>
                                </a:lnTo>
                                <a:lnTo>
                                  <a:pt x="f180" y="f64"/>
                                </a:lnTo>
                                <a:lnTo>
                                  <a:pt x="f33" y="f180"/>
                                </a:lnTo>
                                <a:lnTo>
                                  <a:pt x="f67" y="f30"/>
                                </a:lnTo>
                                <a:lnTo>
                                  <a:pt x="f176" y="f56"/>
                                </a:lnTo>
                                <a:lnTo>
                                  <a:pt x="f181" y="f178"/>
                                </a:lnTo>
                                <a:lnTo>
                                  <a:pt x="f182" y="f175"/>
                                </a:lnTo>
                                <a:lnTo>
                                  <a:pt x="f72" y="f174"/>
                                </a:lnTo>
                                <a:lnTo>
                                  <a:pt x="f44" y="f183"/>
                                </a:lnTo>
                                <a:lnTo>
                                  <a:pt x="f132" y="f172"/>
                                </a:lnTo>
                                <a:lnTo>
                                  <a:pt x="f49" y="f173"/>
                                </a:lnTo>
                                <a:lnTo>
                                  <a:pt x="f107" y="f18"/>
                                </a:lnTo>
                                <a:lnTo>
                                  <a:pt x="f2" y="f9"/>
                                </a:lnTo>
                                <a:lnTo>
                                  <a:pt x="f50" y="f9"/>
                                </a:lnTo>
                                <a:lnTo>
                                  <a:pt x="f131" y="f184"/>
                                </a:lnTo>
                                <a:lnTo>
                                  <a:pt x="f42" y="f185"/>
                                </a:lnTo>
                                <a:lnTo>
                                  <a:pt x="f109" y="f186"/>
                                </a:lnTo>
                                <a:lnTo>
                                  <a:pt x="f47" y="f187"/>
                                </a:lnTo>
                                <a:lnTo>
                                  <a:pt x="f72" y="f6"/>
                                </a:lnTo>
                                <a:lnTo>
                                  <a:pt x="f182" y="f188"/>
                                </a:lnTo>
                                <a:lnTo>
                                  <a:pt x="f70" y="f186"/>
                                </a:lnTo>
                                <a:lnTo>
                                  <a:pt x="f176" y="f185"/>
                                </a:lnTo>
                                <a:lnTo>
                                  <a:pt x="f67" y="f189"/>
                                </a:lnTo>
                                <a:lnTo>
                                  <a:pt x="f35" y="f15"/>
                                </a:lnTo>
                                <a:lnTo>
                                  <a:pt x="f33" y="f18"/>
                                </a:lnTo>
                                <a:lnTo>
                                  <a:pt x="f177" y="f18"/>
                                </a:lnTo>
                                <a:lnTo>
                                  <a:pt x="f31" y="f9"/>
                                </a:lnTo>
                                <a:lnTo>
                                  <a:pt x="f62" y="f15"/>
                                </a:lnTo>
                                <a:lnTo>
                                  <a:pt x="f53" y="f190"/>
                                </a:lnTo>
                                <a:lnTo>
                                  <a:pt x="f54" y="f191"/>
                                </a:lnTo>
                                <a:lnTo>
                                  <a:pt x="f54" y="f192"/>
                                </a:lnTo>
                                <a:lnTo>
                                  <a:pt x="f58" y="f193"/>
                                </a:lnTo>
                                <a:lnTo>
                                  <a:pt x="f178" y="f186"/>
                                </a:lnTo>
                                <a:lnTo>
                                  <a:pt x="f175" y="f194"/>
                                </a:lnTo>
                                <a:lnTo>
                                  <a:pt x="f174" y="f194"/>
                                </a:lnTo>
                                <a:lnTo>
                                  <a:pt x="f195" y="f194"/>
                                </a:lnTo>
                                <a:lnTo>
                                  <a:pt x="f173" y="f196"/>
                                </a:lnTo>
                                <a:lnTo>
                                  <a:pt x="f15" y="f185"/>
                                </a:lnTo>
                                <a:lnTo>
                                  <a:pt x="f190" y="f191"/>
                                </a:lnTo>
                                <a:lnTo>
                                  <a:pt x="f191" y="f11"/>
                                </a:lnTo>
                                <a:lnTo>
                                  <a:pt x="f191" y="f173"/>
                                </a:lnTo>
                                <a:lnTo>
                                  <a:pt x="f189" y="f24"/>
                                </a:lnTo>
                                <a:lnTo>
                                  <a:pt x="f190" y="f174"/>
                                </a:lnTo>
                                <a:lnTo>
                                  <a:pt x="f11" y="f175"/>
                                </a:lnTo>
                                <a:lnTo>
                                  <a:pt x="f9" y="f178"/>
                                </a:lnTo>
                                <a:lnTo>
                                  <a:pt x="f173" y="f58"/>
                                </a:lnTo>
                                <a:lnTo>
                                  <a:pt x="f172" y="f56"/>
                                </a:lnTo>
                                <a:lnTo>
                                  <a:pt x="f18" y="f54"/>
                                </a:lnTo>
                                <a:lnTo>
                                  <a:pt x="f11" y="f30"/>
                                </a:lnTo>
                                <a:lnTo>
                                  <a:pt x="f190" y="f53"/>
                                </a:lnTo>
                                <a:lnTo>
                                  <a:pt x="f191" y="f62"/>
                                </a:lnTo>
                                <a:lnTo>
                                  <a:pt x="f197" y="f31"/>
                                </a:lnTo>
                                <a:lnTo>
                                  <a:pt x="f192" y="f64"/>
                                </a:lnTo>
                                <a:lnTo>
                                  <a:pt x="f192" y="f33"/>
                                </a:lnTo>
                                <a:lnTo>
                                  <a:pt x="f185" y="f37"/>
                                </a:lnTo>
                                <a:lnTo>
                                  <a:pt x="f192" y="f69"/>
                                </a:lnTo>
                                <a:lnTo>
                                  <a:pt x="f197" y="f48"/>
                                </a:lnTo>
                                <a:lnTo>
                                  <a:pt x="f198" y="f181"/>
                                </a:lnTo>
                                <a:lnTo>
                                  <a:pt x="f189" y="f182"/>
                                </a:lnTo>
                                <a:lnTo>
                                  <a:pt x="f184" y="f45"/>
                                </a:lnTo>
                                <a:lnTo>
                                  <a:pt x="f15" y="f134"/>
                                </a:lnTo>
                                <a:lnTo>
                                  <a:pt x="f22" y="f44"/>
                                </a:lnTo>
                                <a:lnTo>
                                  <a:pt x="f24" y="f47"/>
                                </a:lnTo>
                                <a:lnTo>
                                  <a:pt x="f173" y="f139"/>
                                </a:lnTo>
                                <a:lnTo>
                                  <a:pt x="f184" y="f132"/>
                                </a:lnTo>
                                <a:lnTo>
                                  <a:pt x="f191" y="f109"/>
                                </a:lnTo>
                                <a:lnTo>
                                  <a:pt x="f197" y="f74"/>
                                </a:lnTo>
                                <a:lnTo>
                                  <a:pt x="f185" y="f42"/>
                                </a:lnTo>
                                <a:lnTo>
                                  <a:pt x="f199" y="f131"/>
                                </a:lnTo>
                                <a:lnTo>
                                  <a:pt x="f199" y="f106"/>
                                </a:lnTo>
                                <a:lnTo>
                                  <a:pt x="f199" y="f76"/>
                                </a:lnTo>
                                <a:lnTo>
                                  <a:pt x="f199" y="f79"/>
                                </a:lnTo>
                                <a:lnTo>
                                  <a:pt x="f193" y="f52"/>
                                </a:lnTo>
                                <a:lnTo>
                                  <a:pt x="f186" y="f83"/>
                                </a:lnTo>
                                <a:lnTo>
                                  <a:pt x="f6" y="f96"/>
                                </a:lnTo>
                                <a:lnTo>
                                  <a:pt x="f188" y="f81"/>
                                </a:lnTo>
                                <a:lnTo>
                                  <a:pt x="f186" y="f81"/>
                                </a:lnTo>
                                <a:lnTo>
                                  <a:pt x="f193" y="f55"/>
                                </a:lnTo>
                                <a:lnTo>
                                  <a:pt x="f185" y="f81"/>
                                </a:lnTo>
                                <a:lnTo>
                                  <a:pt x="f197" y="f81"/>
                                </a:lnTo>
                                <a:lnTo>
                                  <a:pt x="f191" y="f96"/>
                                </a:lnTo>
                                <a:lnTo>
                                  <a:pt x="f190" y="f94"/>
                                </a:lnTo>
                                <a:lnTo>
                                  <a:pt x="f15" y="f200"/>
                                </a:lnTo>
                                <a:lnTo>
                                  <a:pt x="f18" y="f92"/>
                                </a:lnTo>
                                <a:lnTo>
                                  <a:pt x="f22" y="f82"/>
                                </a:lnTo>
                                <a:lnTo>
                                  <a:pt x="f195" y="f84"/>
                                </a:lnTo>
                                <a:lnTo>
                                  <a:pt x="f171" y="f51"/>
                                </a:lnTo>
                                <a:lnTo>
                                  <a:pt x="f179" y="f85"/>
                                </a:lnTo>
                                <a:lnTo>
                                  <a:pt x="f170" y="f106"/>
                                </a:lnTo>
                                <a:lnTo>
                                  <a:pt x="f178" y="f131"/>
                                </a:lnTo>
                                <a:lnTo>
                                  <a:pt x="f28" y="f42"/>
                                </a:lnTo>
                                <a:lnTo>
                                  <a:pt x="f54" y="f49"/>
                                </a:lnTo>
                                <a:lnTo>
                                  <a:pt x="f30" y="f42"/>
                                </a:lnTo>
                                <a:lnTo>
                                  <a:pt x="f30" y="f2"/>
                                </a:lnTo>
                                <a:lnTo>
                                  <a:pt x="f56" y="f76"/>
                                </a:lnTo>
                                <a:lnTo>
                                  <a:pt x="f28" y="f85"/>
                                </a:lnTo>
                                <a:lnTo>
                                  <a:pt x="f201" y="f118"/>
                                </a:lnTo>
                                <a:lnTo>
                                  <a:pt x="f26" y="f79"/>
                                </a:lnTo>
                                <a:lnTo>
                                  <a:pt x="f171" y="f38"/>
                                </a:lnTo>
                                <a:lnTo>
                                  <a:pt x="f195" y="f82"/>
                                </a:lnTo>
                                <a:lnTo>
                                  <a:pt x="f22" y="f92"/>
                                </a:lnTo>
                                <a:lnTo>
                                  <a:pt x="f18" y="f200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819406540" name="Freeform 182"/>
                        <wps:cNvSpPr/>
                        <wps:spPr>
                          <a:xfrm>
                            <a:off x="258583" y="722247"/>
                            <a:ext cx="10166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96"/>
                              <a:gd name="f8" fmla="val 52"/>
                              <a:gd name="f9" fmla="val 134"/>
                              <a:gd name="f10" fmla="val 38"/>
                              <a:gd name="f11" fmla="val 120"/>
                              <a:gd name="f12" fmla="val 24"/>
                              <a:gd name="f13" fmla="val 106"/>
                              <a:gd name="f14" fmla="val 14"/>
                              <a:gd name="f15" fmla="val 86"/>
                              <a:gd name="f16" fmla="val 9"/>
                              <a:gd name="f17" fmla="val 62"/>
                              <a:gd name="f18" fmla="val 4"/>
                              <a:gd name="f19" fmla="val 43"/>
                              <a:gd name="f20" fmla="val 19"/>
                              <a:gd name="f21" fmla="val 29"/>
                              <a:gd name="f22" fmla="val 28"/>
                              <a:gd name="f23" fmla="val 58"/>
                              <a:gd name="f24" fmla="val 67"/>
                              <a:gd name="f25" fmla="val 48"/>
                              <a:gd name="f26" fmla="val 72"/>
                              <a:gd name="f27" fmla="val 77"/>
                              <a:gd name="f28" fmla="val 76"/>
                              <a:gd name="f29" fmla="+- 0 0 -90"/>
                              <a:gd name="f30" fmla="*/ f3 1 149"/>
                              <a:gd name="f31" fmla="*/ f4 1 96"/>
                              <a:gd name="f32" fmla="+- f7 0 f5"/>
                              <a:gd name="f33" fmla="+- f6 0 f5"/>
                              <a:gd name="f34" fmla="*/ f29 f0 1"/>
                              <a:gd name="f35" fmla="*/ f33 1 149"/>
                              <a:gd name="f36" fmla="*/ f32 1 96"/>
                              <a:gd name="f37" fmla="*/ 149 f33 1"/>
                              <a:gd name="f38" fmla="*/ 52 f32 1"/>
                              <a:gd name="f39" fmla="*/ 134 f33 1"/>
                              <a:gd name="f40" fmla="*/ 38 f32 1"/>
                              <a:gd name="f41" fmla="*/ 120 f33 1"/>
                              <a:gd name="f42" fmla="*/ 24 f32 1"/>
                              <a:gd name="f43" fmla="*/ 106 f33 1"/>
                              <a:gd name="f44" fmla="*/ 14 f32 1"/>
                              <a:gd name="f45" fmla="*/ 86 f33 1"/>
                              <a:gd name="f46" fmla="*/ 9 f32 1"/>
                              <a:gd name="f47" fmla="*/ 62 f33 1"/>
                              <a:gd name="f48" fmla="*/ 4 f32 1"/>
                              <a:gd name="f49" fmla="*/ 43 f33 1"/>
                              <a:gd name="f50" fmla="*/ 0 f32 1"/>
                              <a:gd name="f51" fmla="*/ 19 f33 1"/>
                              <a:gd name="f52" fmla="*/ 0 f33 1"/>
                              <a:gd name="f53" fmla="*/ 14 f33 1"/>
                              <a:gd name="f54" fmla="*/ 19 f32 1"/>
                              <a:gd name="f55" fmla="*/ 29 f33 1"/>
                              <a:gd name="f56" fmla="*/ 28 f32 1"/>
                              <a:gd name="f57" fmla="*/ 58 f33 1"/>
                              <a:gd name="f58" fmla="*/ 67 f33 1"/>
                              <a:gd name="f59" fmla="*/ 48 f32 1"/>
                              <a:gd name="f60" fmla="*/ 72 f33 1"/>
                              <a:gd name="f61" fmla="*/ 62 f32 1"/>
                              <a:gd name="f62" fmla="*/ 77 f33 1"/>
                              <a:gd name="f63" fmla="*/ 76 f32 1"/>
                              <a:gd name="f64" fmla="*/ 96 f32 1"/>
                              <a:gd name="f65" fmla="*/ f34 1 f2"/>
                              <a:gd name="f66" fmla="*/ f37 1 149"/>
                              <a:gd name="f67" fmla="*/ f38 1 96"/>
                              <a:gd name="f68" fmla="*/ f39 1 149"/>
                              <a:gd name="f69" fmla="*/ f40 1 96"/>
                              <a:gd name="f70" fmla="*/ f41 1 149"/>
                              <a:gd name="f71" fmla="*/ f42 1 96"/>
                              <a:gd name="f72" fmla="*/ f43 1 149"/>
                              <a:gd name="f73" fmla="*/ f44 1 96"/>
                              <a:gd name="f74" fmla="*/ f45 1 149"/>
                              <a:gd name="f75" fmla="*/ f46 1 96"/>
                              <a:gd name="f76" fmla="*/ f47 1 149"/>
                              <a:gd name="f77" fmla="*/ f48 1 96"/>
                              <a:gd name="f78" fmla="*/ f49 1 149"/>
                              <a:gd name="f79" fmla="*/ f50 1 96"/>
                              <a:gd name="f80" fmla="*/ f51 1 149"/>
                              <a:gd name="f81" fmla="*/ f52 1 149"/>
                              <a:gd name="f82" fmla="*/ f53 1 149"/>
                              <a:gd name="f83" fmla="*/ f54 1 96"/>
                              <a:gd name="f84" fmla="*/ f55 1 149"/>
                              <a:gd name="f85" fmla="*/ f56 1 96"/>
                              <a:gd name="f86" fmla="*/ f57 1 149"/>
                              <a:gd name="f87" fmla="*/ f58 1 149"/>
                              <a:gd name="f88" fmla="*/ f59 1 96"/>
                              <a:gd name="f89" fmla="*/ f60 1 149"/>
                              <a:gd name="f90" fmla="*/ f61 1 96"/>
                              <a:gd name="f91" fmla="*/ f62 1 149"/>
                              <a:gd name="f92" fmla="*/ f63 1 96"/>
                              <a:gd name="f93" fmla="*/ f64 1 96"/>
                              <a:gd name="f94" fmla="*/ 0 1 f35"/>
                              <a:gd name="f95" fmla="*/ f6 1 f35"/>
                              <a:gd name="f96" fmla="*/ 0 1 f36"/>
                              <a:gd name="f97" fmla="*/ f7 1 f36"/>
                              <a:gd name="f98" fmla="+- f65 0 f1"/>
                              <a:gd name="f99" fmla="*/ f66 1 f35"/>
                              <a:gd name="f100" fmla="*/ f67 1 f36"/>
                              <a:gd name="f101" fmla="*/ f68 1 f35"/>
                              <a:gd name="f102" fmla="*/ f69 1 f36"/>
                              <a:gd name="f103" fmla="*/ f70 1 f35"/>
                              <a:gd name="f104" fmla="*/ f71 1 f36"/>
                              <a:gd name="f105" fmla="*/ f72 1 f35"/>
                              <a:gd name="f106" fmla="*/ f73 1 f36"/>
                              <a:gd name="f107" fmla="*/ f74 1 f35"/>
                              <a:gd name="f108" fmla="*/ f75 1 f36"/>
                              <a:gd name="f109" fmla="*/ f76 1 f35"/>
                              <a:gd name="f110" fmla="*/ f77 1 f36"/>
                              <a:gd name="f111" fmla="*/ f78 1 f35"/>
                              <a:gd name="f112" fmla="*/ f79 1 f36"/>
                              <a:gd name="f113" fmla="*/ f80 1 f35"/>
                              <a:gd name="f114" fmla="*/ f81 1 f35"/>
                              <a:gd name="f115" fmla="*/ f82 1 f35"/>
                              <a:gd name="f116" fmla="*/ f83 1 f36"/>
                              <a:gd name="f117" fmla="*/ f84 1 f35"/>
                              <a:gd name="f118" fmla="*/ f85 1 f36"/>
                              <a:gd name="f119" fmla="*/ f86 1 f35"/>
                              <a:gd name="f120" fmla="*/ f87 1 f35"/>
                              <a:gd name="f121" fmla="*/ f88 1 f36"/>
                              <a:gd name="f122" fmla="*/ f89 1 f35"/>
                              <a:gd name="f123" fmla="*/ f90 1 f36"/>
                              <a:gd name="f124" fmla="*/ f91 1 f35"/>
                              <a:gd name="f125" fmla="*/ f92 1 f36"/>
                              <a:gd name="f126" fmla="*/ f93 1 f36"/>
                              <a:gd name="f127" fmla="*/ f94 f30 1"/>
                              <a:gd name="f128" fmla="*/ f95 f30 1"/>
                              <a:gd name="f129" fmla="*/ f97 f31 1"/>
                              <a:gd name="f130" fmla="*/ f96 f31 1"/>
                              <a:gd name="f131" fmla="*/ f99 f30 1"/>
                              <a:gd name="f132" fmla="*/ f100 f31 1"/>
                              <a:gd name="f133" fmla="*/ f101 f30 1"/>
                              <a:gd name="f134" fmla="*/ f102 f31 1"/>
                              <a:gd name="f135" fmla="*/ f103 f30 1"/>
                              <a:gd name="f136" fmla="*/ f104 f31 1"/>
                              <a:gd name="f137" fmla="*/ f105 f30 1"/>
                              <a:gd name="f138" fmla="*/ f106 f31 1"/>
                              <a:gd name="f139" fmla="*/ f107 f30 1"/>
                              <a:gd name="f140" fmla="*/ f108 f31 1"/>
                              <a:gd name="f141" fmla="*/ f109 f30 1"/>
                              <a:gd name="f142" fmla="*/ f110 f31 1"/>
                              <a:gd name="f143" fmla="*/ f111 f30 1"/>
                              <a:gd name="f144" fmla="*/ f112 f31 1"/>
                              <a:gd name="f145" fmla="*/ f113 f30 1"/>
                              <a:gd name="f146" fmla="*/ f114 f30 1"/>
                              <a:gd name="f147" fmla="*/ f115 f30 1"/>
                              <a:gd name="f148" fmla="*/ f116 f31 1"/>
                              <a:gd name="f149" fmla="*/ f117 f30 1"/>
                              <a:gd name="f150" fmla="*/ f118 f31 1"/>
                              <a:gd name="f151" fmla="*/ f119 f30 1"/>
                              <a:gd name="f152" fmla="*/ f120 f30 1"/>
                              <a:gd name="f153" fmla="*/ f121 f31 1"/>
                              <a:gd name="f154" fmla="*/ f122 f30 1"/>
                              <a:gd name="f155" fmla="*/ f123 f31 1"/>
                              <a:gd name="f156" fmla="*/ f124 f30 1"/>
                              <a:gd name="f157" fmla="*/ f125 f31 1"/>
                              <a:gd name="f158" fmla="*/ f126 f31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8">
                                <a:pos x="f131" y="f132"/>
                              </a:cxn>
                              <a:cxn ang="f98">
                                <a:pos x="f133" y="f134"/>
                              </a:cxn>
                              <a:cxn ang="f98">
                                <a:pos x="f135" y="f136"/>
                              </a:cxn>
                              <a:cxn ang="f98">
                                <a:pos x="f137" y="f138"/>
                              </a:cxn>
                              <a:cxn ang="f98">
                                <a:pos x="f139" y="f140"/>
                              </a:cxn>
                              <a:cxn ang="f98">
                                <a:pos x="f141" y="f142"/>
                              </a:cxn>
                              <a:cxn ang="f98">
                                <a:pos x="f143" y="f144"/>
                              </a:cxn>
                              <a:cxn ang="f98">
                                <a:pos x="f145" y="f142"/>
                              </a:cxn>
                              <a:cxn ang="f98">
                                <a:pos x="f146" y="f140"/>
                              </a:cxn>
                              <a:cxn ang="f98">
                                <a:pos x="f147" y="f148"/>
                              </a:cxn>
                              <a:cxn ang="f98">
                                <a:pos x="f149" y="f136"/>
                              </a:cxn>
                              <a:cxn ang="f98">
                                <a:pos x="f143" y="f150"/>
                              </a:cxn>
                              <a:cxn ang="f98">
                                <a:pos x="f151" y="f134"/>
                              </a:cxn>
                              <a:cxn ang="f98">
                                <a:pos x="f152" y="f153"/>
                              </a:cxn>
                              <a:cxn ang="f98">
                                <a:pos x="f154" y="f155"/>
                              </a:cxn>
                              <a:cxn ang="f98">
                                <a:pos x="f156" y="f157"/>
                              </a:cxn>
                              <a:cxn ang="f98">
                                <a:pos x="f154" y="f158"/>
                              </a:cxn>
                              <a:cxn ang="f98">
                                <a:pos x="f131" y="f132"/>
                              </a:cxn>
                            </a:cxnLst>
                            <a:rect l="f127" t="f130" r="f128" b="f129"/>
                            <a:pathLst>
                              <a:path w="149" h="9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5"/>
                                </a:lnTo>
                                <a:lnTo>
                                  <a:pt x="f20" y="f18"/>
                                </a:lnTo>
                                <a:lnTo>
                                  <a:pt x="f5" y="f16"/>
                                </a:lnTo>
                                <a:lnTo>
                                  <a:pt x="f14" y="f20"/>
                                </a:lnTo>
                                <a:lnTo>
                                  <a:pt x="f21" y="f12"/>
                                </a:lnTo>
                                <a:lnTo>
                                  <a:pt x="f19" y="f22"/>
                                </a:lnTo>
                                <a:lnTo>
                                  <a:pt x="f23" y="f10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17"/>
                                </a:lnTo>
                                <a:lnTo>
                                  <a:pt x="f27" y="f28"/>
                                </a:lnTo>
                                <a:lnTo>
                                  <a:pt x="f26" y="f7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30727827" name="Freeform 183"/>
                        <wps:cNvSpPr/>
                        <wps:spPr>
                          <a:xfrm>
                            <a:off x="353424" y="677112"/>
                            <a:ext cx="49121" cy="4764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2"/>
                              <a:gd name="f7" fmla="val 76"/>
                              <a:gd name="f8" fmla="val 63"/>
                              <a:gd name="f9" fmla="val 14"/>
                              <a:gd name="f10" fmla="val 53"/>
                              <a:gd name="f11" fmla="val 4"/>
                              <a:gd name="f12" fmla="val 43"/>
                              <a:gd name="f13" fmla="val 39"/>
                              <a:gd name="f14" fmla="val 29"/>
                              <a:gd name="f15" fmla="val 24"/>
                              <a:gd name="f16" fmla="val 19"/>
                              <a:gd name="f17" fmla="val 10"/>
                              <a:gd name="f18" fmla="val 28"/>
                              <a:gd name="f19" fmla="val 5"/>
                              <a:gd name="f20" fmla="val 38"/>
                              <a:gd name="f21" fmla="val 52"/>
                              <a:gd name="f22" fmla="val 67"/>
                              <a:gd name="f23" fmla="val 34"/>
                              <a:gd name="f24" fmla="val 48"/>
                              <a:gd name="f25" fmla="val 58"/>
                              <a:gd name="f26" fmla="val 62"/>
                              <a:gd name="f27" fmla="+- 0 0 -90"/>
                              <a:gd name="f28" fmla="*/ f3 1 72"/>
                              <a:gd name="f29" fmla="*/ f4 1 76"/>
                              <a:gd name="f30" fmla="+- f7 0 f5"/>
                              <a:gd name="f31" fmla="+- f6 0 f5"/>
                              <a:gd name="f32" fmla="*/ f27 f0 1"/>
                              <a:gd name="f33" fmla="*/ f31 1 72"/>
                              <a:gd name="f34" fmla="*/ f30 1 76"/>
                              <a:gd name="f35" fmla="*/ 63 f31 1"/>
                              <a:gd name="f36" fmla="*/ 14 f30 1"/>
                              <a:gd name="f37" fmla="*/ 53 f31 1"/>
                              <a:gd name="f38" fmla="*/ 4 f30 1"/>
                              <a:gd name="f39" fmla="*/ 43 f31 1"/>
                              <a:gd name="f40" fmla="*/ 39 f31 1"/>
                              <a:gd name="f41" fmla="*/ 0 f30 1"/>
                              <a:gd name="f42" fmla="*/ 29 f31 1"/>
                              <a:gd name="f43" fmla="*/ 24 f31 1"/>
                              <a:gd name="f44" fmla="*/ 19 f31 1"/>
                              <a:gd name="f45" fmla="*/ 10 f31 1"/>
                              <a:gd name="f46" fmla="*/ 0 f31 1"/>
                              <a:gd name="f47" fmla="*/ 28 f30 1"/>
                              <a:gd name="f48" fmla="*/ 5 f31 1"/>
                              <a:gd name="f49" fmla="*/ 38 f30 1"/>
                              <a:gd name="f50" fmla="*/ 52 f30 1"/>
                              <a:gd name="f51" fmla="*/ 67 f30 1"/>
                              <a:gd name="f52" fmla="*/ 72 f30 1"/>
                              <a:gd name="f53" fmla="*/ 76 f30 1"/>
                              <a:gd name="f54" fmla="*/ 34 f31 1"/>
                              <a:gd name="f55" fmla="*/ 48 f31 1"/>
                              <a:gd name="f56" fmla="*/ 58 f31 1"/>
                              <a:gd name="f57" fmla="*/ 62 f30 1"/>
                              <a:gd name="f58" fmla="*/ 67 f31 1"/>
                              <a:gd name="f59" fmla="*/ 72 f31 1"/>
                              <a:gd name="f60" fmla="*/ 24 f30 1"/>
                              <a:gd name="f61" fmla="*/ f32 1 f2"/>
                              <a:gd name="f62" fmla="*/ f35 1 72"/>
                              <a:gd name="f63" fmla="*/ f36 1 76"/>
                              <a:gd name="f64" fmla="*/ f37 1 72"/>
                              <a:gd name="f65" fmla="*/ f38 1 76"/>
                              <a:gd name="f66" fmla="*/ f39 1 72"/>
                              <a:gd name="f67" fmla="*/ f40 1 72"/>
                              <a:gd name="f68" fmla="*/ f41 1 76"/>
                              <a:gd name="f69" fmla="*/ f42 1 72"/>
                              <a:gd name="f70" fmla="*/ f43 1 72"/>
                              <a:gd name="f71" fmla="*/ f44 1 72"/>
                              <a:gd name="f72" fmla="*/ f45 1 72"/>
                              <a:gd name="f73" fmla="*/ f46 1 72"/>
                              <a:gd name="f74" fmla="*/ f47 1 76"/>
                              <a:gd name="f75" fmla="*/ f48 1 72"/>
                              <a:gd name="f76" fmla="*/ f49 1 76"/>
                              <a:gd name="f77" fmla="*/ f50 1 76"/>
                              <a:gd name="f78" fmla="*/ f51 1 76"/>
                              <a:gd name="f79" fmla="*/ f52 1 76"/>
                              <a:gd name="f80" fmla="*/ f53 1 76"/>
                              <a:gd name="f81" fmla="*/ f54 1 72"/>
                              <a:gd name="f82" fmla="*/ f55 1 72"/>
                              <a:gd name="f83" fmla="*/ f56 1 72"/>
                              <a:gd name="f84" fmla="*/ f57 1 76"/>
                              <a:gd name="f85" fmla="*/ f58 1 72"/>
                              <a:gd name="f86" fmla="*/ f59 1 72"/>
                              <a:gd name="f87" fmla="*/ f60 1 76"/>
                              <a:gd name="f88" fmla="*/ 0 1 f33"/>
                              <a:gd name="f89" fmla="*/ f6 1 f33"/>
                              <a:gd name="f90" fmla="*/ 0 1 f34"/>
                              <a:gd name="f91" fmla="*/ f7 1 f34"/>
                              <a:gd name="f92" fmla="+- f61 0 f1"/>
                              <a:gd name="f93" fmla="*/ f62 1 f33"/>
                              <a:gd name="f94" fmla="*/ f63 1 f34"/>
                              <a:gd name="f95" fmla="*/ f64 1 f33"/>
                              <a:gd name="f96" fmla="*/ f65 1 f34"/>
                              <a:gd name="f97" fmla="*/ f66 1 f33"/>
                              <a:gd name="f98" fmla="*/ f67 1 f33"/>
                              <a:gd name="f99" fmla="*/ f68 1 f34"/>
                              <a:gd name="f100" fmla="*/ f69 1 f33"/>
                              <a:gd name="f101" fmla="*/ f70 1 f33"/>
                              <a:gd name="f102" fmla="*/ f71 1 f33"/>
                              <a:gd name="f103" fmla="*/ f72 1 f33"/>
                              <a:gd name="f104" fmla="*/ f73 1 f33"/>
                              <a:gd name="f105" fmla="*/ f74 1 f34"/>
                              <a:gd name="f106" fmla="*/ f75 1 f33"/>
                              <a:gd name="f107" fmla="*/ f76 1 f34"/>
                              <a:gd name="f108" fmla="*/ f77 1 f34"/>
                              <a:gd name="f109" fmla="*/ f78 1 f34"/>
                              <a:gd name="f110" fmla="*/ f79 1 f34"/>
                              <a:gd name="f111" fmla="*/ f80 1 f34"/>
                              <a:gd name="f112" fmla="*/ f81 1 f33"/>
                              <a:gd name="f113" fmla="*/ f82 1 f33"/>
                              <a:gd name="f114" fmla="*/ f83 1 f33"/>
                              <a:gd name="f115" fmla="*/ f84 1 f34"/>
                              <a:gd name="f116" fmla="*/ f85 1 f33"/>
                              <a:gd name="f117" fmla="*/ f86 1 f33"/>
                              <a:gd name="f118" fmla="*/ f87 1 f34"/>
                              <a:gd name="f119" fmla="*/ f88 f28 1"/>
                              <a:gd name="f120" fmla="*/ f89 f28 1"/>
                              <a:gd name="f121" fmla="*/ f91 f29 1"/>
                              <a:gd name="f122" fmla="*/ f90 f29 1"/>
                              <a:gd name="f123" fmla="*/ f93 f28 1"/>
                              <a:gd name="f124" fmla="*/ f94 f29 1"/>
                              <a:gd name="f125" fmla="*/ f95 f28 1"/>
                              <a:gd name="f126" fmla="*/ f96 f29 1"/>
                              <a:gd name="f127" fmla="*/ f97 f28 1"/>
                              <a:gd name="f128" fmla="*/ f98 f28 1"/>
                              <a:gd name="f129" fmla="*/ f99 f29 1"/>
                              <a:gd name="f130" fmla="*/ f100 f28 1"/>
                              <a:gd name="f131" fmla="*/ f101 f28 1"/>
                              <a:gd name="f132" fmla="*/ f102 f28 1"/>
                              <a:gd name="f133" fmla="*/ f103 f28 1"/>
                              <a:gd name="f134" fmla="*/ f104 f28 1"/>
                              <a:gd name="f135" fmla="*/ f105 f29 1"/>
                              <a:gd name="f136" fmla="*/ f106 f28 1"/>
                              <a:gd name="f137" fmla="*/ f107 f29 1"/>
                              <a:gd name="f138" fmla="*/ f108 f29 1"/>
                              <a:gd name="f139" fmla="*/ f109 f29 1"/>
                              <a:gd name="f140" fmla="*/ f110 f29 1"/>
                              <a:gd name="f141" fmla="*/ f111 f29 1"/>
                              <a:gd name="f142" fmla="*/ f112 f28 1"/>
                              <a:gd name="f143" fmla="*/ f113 f28 1"/>
                              <a:gd name="f144" fmla="*/ f114 f28 1"/>
                              <a:gd name="f145" fmla="*/ f115 f29 1"/>
                              <a:gd name="f146" fmla="*/ f116 f28 1"/>
                              <a:gd name="f147" fmla="*/ f117 f28 1"/>
                              <a:gd name="f148" fmla="*/ f118 f2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2">
                                <a:pos x="f123" y="f124"/>
                              </a:cxn>
                              <a:cxn ang="f92">
                                <a:pos x="f125" y="f126"/>
                              </a:cxn>
                              <a:cxn ang="f92">
                                <a:pos x="f127" y="f126"/>
                              </a:cxn>
                              <a:cxn ang="f92">
                                <a:pos x="f128" y="f129"/>
                              </a:cxn>
                              <a:cxn ang="f92">
                                <a:pos x="f130" y="f129"/>
                              </a:cxn>
                              <a:cxn ang="f92">
                                <a:pos x="f131" y="f129"/>
                              </a:cxn>
                              <a:cxn ang="f92">
                                <a:pos x="f132" y="f126"/>
                              </a:cxn>
                              <a:cxn ang="f92">
                                <a:pos x="f133" y="f126"/>
                              </a:cxn>
                              <a:cxn ang="f92">
                                <a:pos x="f133" y="f124"/>
                              </a:cxn>
                              <a:cxn ang="f92">
                                <a:pos x="f134" y="f135"/>
                              </a:cxn>
                              <a:cxn ang="f92">
                                <a:pos x="f136" y="f137"/>
                              </a:cxn>
                              <a:cxn ang="f92">
                                <a:pos x="f133" y="f138"/>
                              </a:cxn>
                              <a:cxn ang="f92">
                                <a:pos x="f132" y="f139"/>
                              </a:cxn>
                              <a:cxn ang="f92">
                                <a:pos x="f131" y="f140"/>
                              </a:cxn>
                              <a:cxn ang="f92">
                                <a:pos x="f130" y="f141"/>
                              </a:cxn>
                              <a:cxn ang="f92">
                                <a:pos x="f142" y="f141"/>
                              </a:cxn>
                              <a:cxn ang="f92">
                                <a:pos x="f128" y="f141"/>
                              </a:cxn>
                              <a:cxn ang="f92">
                                <a:pos x="f143" y="f140"/>
                              </a:cxn>
                              <a:cxn ang="f92">
                                <a:pos x="f125" y="f140"/>
                              </a:cxn>
                              <a:cxn ang="f92">
                                <a:pos x="f144" y="f139"/>
                              </a:cxn>
                              <a:cxn ang="f92">
                                <a:pos x="f123" y="f145"/>
                              </a:cxn>
                              <a:cxn ang="f92">
                                <a:pos x="f146" y="f138"/>
                              </a:cxn>
                              <a:cxn ang="f92">
                                <a:pos x="f147" y="f137"/>
                              </a:cxn>
                              <a:cxn ang="f92">
                                <a:pos x="f147" y="f148"/>
                              </a:cxn>
                              <a:cxn ang="f92">
                                <a:pos x="f123" y="f124"/>
                              </a:cxn>
                            </a:cxnLst>
                            <a:rect l="f119" t="f122" r="f120" b="f121"/>
                            <a:pathLst>
                              <a:path w="72" h="76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1"/>
                                </a:lnTo>
                                <a:lnTo>
                                  <a:pt x="f13" y="f5"/>
                                </a:lnTo>
                                <a:lnTo>
                                  <a:pt x="f14" y="f5"/>
                                </a:lnTo>
                                <a:lnTo>
                                  <a:pt x="f15" y="f5"/>
                                </a:lnTo>
                                <a:lnTo>
                                  <a:pt x="f16" y="f11"/>
                                </a:lnTo>
                                <a:lnTo>
                                  <a:pt x="f17" y="f11"/>
                                </a:lnTo>
                                <a:lnTo>
                                  <a:pt x="f17" y="f9"/>
                                </a:lnTo>
                                <a:lnTo>
                                  <a:pt x="f5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7" y="f21"/>
                                </a:lnTo>
                                <a:lnTo>
                                  <a:pt x="f16" y="f22"/>
                                </a:lnTo>
                                <a:lnTo>
                                  <a:pt x="f15" y="f6"/>
                                </a:lnTo>
                                <a:lnTo>
                                  <a:pt x="f14" y="f7"/>
                                </a:lnTo>
                                <a:lnTo>
                                  <a:pt x="f23" y="f7"/>
                                </a:lnTo>
                                <a:lnTo>
                                  <a:pt x="f13" y="f7"/>
                                </a:lnTo>
                                <a:lnTo>
                                  <a:pt x="f24" y="f6"/>
                                </a:lnTo>
                                <a:lnTo>
                                  <a:pt x="f10" y="f6"/>
                                </a:lnTo>
                                <a:lnTo>
                                  <a:pt x="f25" y="f22"/>
                                </a:lnTo>
                                <a:lnTo>
                                  <a:pt x="f8" y="f26"/>
                                </a:lnTo>
                                <a:lnTo>
                                  <a:pt x="f22" y="f21"/>
                                </a:lnTo>
                                <a:lnTo>
                                  <a:pt x="f6" y="f20"/>
                                </a:lnTo>
                                <a:lnTo>
                                  <a:pt x="f6" y="f15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008090127" name="Freeform 184"/>
                        <wps:cNvSpPr/>
                        <wps:spPr>
                          <a:xfrm>
                            <a:off x="19787" y="845133"/>
                            <a:ext cx="337047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4"/>
                              <a:gd name="f8" fmla="val 1488"/>
                              <a:gd name="f9" fmla="val 86"/>
                              <a:gd name="f10" fmla="val 82"/>
                              <a:gd name="f11" fmla="val 81"/>
                              <a:gd name="f12" fmla="val 111"/>
                              <a:gd name="f13" fmla="val 76"/>
                              <a:gd name="f14" fmla="val 149"/>
                              <a:gd name="f15" fmla="val 192"/>
                              <a:gd name="f16" fmla="val 236"/>
                              <a:gd name="f17" fmla="val 279"/>
                              <a:gd name="f18" fmla="val 322"/>
                              <a:gd name="f19" fmla="val 96"/>
                              <a:gd name="f20" fmla="val 370"/>
                              <a:gd name="f21" fmla="val 105"/>
                              <a:gd name="f22" fmla="val 413"/>
                              <a:gd name="f23" fmla="val 120"/>
                              <a:gd name="f24" fmla="val 461"/>
                              <a:gd name="f25" fmla="val 134"/>
                              <a:gd name="f26" fmla="val 500"/>
                              <a:gd name="f27" fmla="val 158"/>
                              <a:gd name="f28" fmla="val 538"/>
                              <a:gd name="f29" fmla="val 182"/>
                              <a:gd name="f30" fmla="val 576"/>
                              <a:gd name="f31" fmla="val 206"/>
                              <a:gd name="f32" fmla="val 605"/>
                              <a:gd name="f33" fmla="val 240"/>
                              <a:gd name="f34" fmla="val 634"/>
                              <a:gd name="f35" fmla="val 273"/>
                              <a:gd name="f36" fmla="val 653"/>
                              <a:gd name="f37" fmla="val 316"/>
                              <a:gd name="f38" fmla="val 668"/>
                              <a:gd name="f39" fmla="val 307"/>
                              <a:gd name="f40" fmla="val 672"/>
                              <a:gd name="f41" fmla="val 297"/>
                              <a:gd name="f42" fmla="val 288"/>
                              <a:gd name="f43" fmla="val 259"/>
                              <a:gd name="f44" fmla="val 244"/>
                              <a:gd name="f45" fmla="val 225"/>
                              <a:gd name="f46" fmla="val 663"/>
                              <a:gd name="f47" fmla="val 211"/>
                              <a:gd name="f48" fmla="val 177"/>
                              <a:gd name="f49" fmla="val 682"/>
                              <a:gd name="f50" fmla="val 144"/>
                              <a:gd name="f51" fmla="val 696"/>
                              <a:gd name="f52" fmla="val 139"/>
                              <a:gd name="f53" fmla="val 711"/>
                              <a:gd name="f54" fmla="val 730"/>
                              <a:gd name="f55" fmla="val 148"/>
                              <a:gd name="f56" fmla="val 749"/>
                              <a:gd name="f57" fmla="val 172"/>
                              <a:gd name="f58" fmla="val 768"/>
                              <a:gd name="f59" fmla="val 187"/>
                              <a:gd name="f60" fmla="val 778"/>
                              <a:gd name="f61" fmla="val 783"/>
                              <a:gd name="f62" fmla="val 129"/>
                              <a:gd name="f63" fmla="val 788"/>
                              <a:gd name="f64" fmla="val 72"/>
                              <a:gd name="f65" fmla="val 807"/>
                              <a:gd name="f66" fmla="val 57"/>
                              <a:gd name="f67" fmla="val 826"/>
                              <a:gd name="f68" fmla="val 48"/>
                              <a:gd name="f69" fmla="val 850"/>
                              <a:gd name="f70" fmla="val 33"/>
                              <a:gd name="f71" fmla="val 874"/>
                              <a:gd name="f72" fmla="val 19"/>
                              <a:gd name="f73" fmla="val 888"/>
                              <a:gd name="f74" fmla="val 893"/>
                              <a:gd name="f75" fmla="val 9"/>
                              <a:gd name="f76" fmla="val 912"/>
                              <a:gd name="f77" fmla="val 24"/>
                              <a:gd name="f78" fmla="val 927"/>
                              <a:gd name="f79" fmla="val 43"/>
                              <a:gd name="f80" fmla="val 936"/>
                              <a:gd name="f81" fmla="val 67"/>
                              <a:gd name="f82" fmla="val 946"/>
                              <a:gd name="f83" fmla="val 951"/>
                              <a:gd name="f84" fmla="val 932"/>
                              <a:gd name="f85" fmla="val 903"/>
                              <a:gd name="f86" fmla="val 201"/>
                              <a:gd name="f87" fmla="val 884"/>
                              <a:gd name="f88" fmla="val 153"/>
                              <a:gd name="f89" fmla="val 941"/>
                              <a:gd name="f90" fmla="val 124"/>
                              <a:gd name="f91" fmla="val 980"/>
                              <a:gd name="f92" fmla="val 1018"/>
                              <a:gd name="f93" fmla="val 1061"/>
                              <a:gd name="f94" fmla="val 1100"/>
                              <a:gd name="f95" fmla="val 1128"/>
                              <a:gd name="f96" fmla="val 1152"/>
                              <a:gd name="f97" fmla="val 62"/>
                              <a:gd name="f98" fmla="val 1157"/>
                              <a:gd name="f99" fmla="val 1162"/>
                              <a:gd name="f100" fmla="val 110"/>
                              <a:gd name="f101" fmla="val 1148"/>
                              <a:gd name="f102" fmla="val 1133"/>
                              <a:gd name="f103" fmla="val 1109"/>
                              <a:gd name="f104" fmla="val 196"/>
                              <a:gd name="f105" fmla="val 1085"/>
                              <a:gd name="f106" fmla="val 1056"/>
                              <a:gd name="f107" fmla="val 220"/>
                              <a:gd name="f108" fmla="val 1028"/>
                              <a:gd name="f109" fmla="val 960"/>
                              <a:gd name="f110" fmla="val 975"/>
                              <a:gd name="f111" fmla="val 235"/>
                              <a:gd name="f112" fmla="val 1023"/>
                              <a:gd name="f113" fmla="val 230"/>
                              <a:gd name="f114" fmla="val 1066"/>
                              <a:gd name="f115" fmla="val 1196"/>
                              <a:gd name="f116" fmla="val 1234"/>
                              <a:gd name="f117" fmla="val 1277"/>
                              <a:gd name="f118" fmla="val 1316"/>
                              <a:gd name="f119" fmla="val 1344"/>
                              <a:gd name="f120" fmla="val 1364"/>
                              <a:gd name="f121" fmla="val 1388"/>
                              <a:gd name="f122" fmla="val 1407"/>
                              <a:gd name="f123" fmla="val 1320"/>
                              <a:gd name="f124" fmla="val 1311"/>
                              <a:gd name="f125" fmla="val 100"/>
                              <a:gd name="f126" fmla="val 1306"/>
                              <a:gd name="f127" fmla="val 1335"/>
                              <a:gd name="f128" fmla="val 28"/>
                              <a:gd name="f129" fmla="val 1349"/>
                              <a:gd name="f130" fmla="val 1368"/>
                              <a:gd name="f131" fmla="val 1412"/>
                              <a:gd name="f132" fmla="val 1431"/>
                              <a:gd name="f133" fmla="val 1450"/>
                              <a:gd name="f134" fmla="val 1469"/>
                              <a:gd name="f135" fmla="val 1479"/>
                              <a:gd name="f136" fmla="val 1474"/>
                              <a:gd name="f137" fmla="val 163"/>
                              <a:gd name="f138" fmla="val 1455"/>
                              <a:gd name="f139" fmla="val 1426"/>
                              <a:gd name="f140" fmla="val 1392"/>
                              <a:gd name="f141" fmla="val 249"/>
                              <a:gd name="f142" fmla="val 1330"/>
                              <a:gd name="f143" fmla="val 1301"/>
                              <a:gd name="f144" fmla="val 268"/>
                              <a:gd name="f145" fmla="val 1229"/>
                              <a:gd name="f146" fmla="val 278"/>
                              <a:gd name="f147" fmla="val 283"/>
                              <a:gd name="f148" fmla="val 1076"/>
                              <a:gd name="f149" fmla="val 1004"/>
                              <a:gd name="f150" fmla="val 292"/>
                              <a:gd name="f151" fmla="val 302"/>
                              <a:gd name="f152" fmla="val 831"/>
                              <a:gd name="f153" fmla="val 340"/>
                              <a:gd name="f154" fmla="val 802"/>
                              <a:gd name="f155" fmla="val 369"/>
                              <a:gd name="f156" fmla="val 393"/>
                              <a:gd name="f157" fmla="val 417"/>
                              <a:gd name="f158" fmla="val 436"/>
                              <a:gd name="f159" fmla="val 446"/>
                              <a:gd name="f160" fmla="val 797"/>
                              <a:gd name="f161" fmla="val 456"/>
                              <a:gd name="f162" fmla="val 812"/>
                              <a:gd name="f163" fmla="val 460"/>
                              <a:gd name="f164" fmla="val 836"/>
                              <a:gd name="f165" fmla="val 860"/>
                              <a:gd name="f166" fmla="val 451"/>
                              <a:gd name="f167" fmla="val 441"/>
                              <a:gd name="f168" fmla="val 432"/>
                              <a:gd name="f169" fmla="val 898"/>
                              <a:gd name="f170" fmla="val 403"/>
                              <a:gd name="f171" fmla="val 384"/>
                              <a:gd name="f172" fmla="val 374"/>
                              <a:gd name="f173" fmla="val 379"/>
                              <a:gd name="f174" fmla="val 388"/>
                              <a:gd name="f175" fmla="val 965"/>
                              <a:gd name="f176" fmla="val 364"/>
                              <a:gd name="f177" fmla="val 1008"/>
                              <a:gd name="f178" fmla="val 398"/>
                              <a:gd name="f179" fmla="val 412"/>
                              <a:gd name="f180" fmla="val 994"/>
                              <a:gd name="f181" fmla="val 427"/>
                              <a:gd name="f182" fmla="val 465"/>
                              <a:gd name="f183" fmla="val 480"/>
                              <a:gd name="f184" fmla="val 489"/>
                              <a:gd name="f185" fmla="val 840"/>
                              <a:gd name="f186" fmla="val 484"/>
                              <a:gd name="f187" fmla="val 735"/>
                              <a:gd name="f188" fmla="val 470"/>
                              <a:gd name="f189" fmla="val 692"/>
                              <a:gd name="f190" fmla="val 629"/>
                              <a:gd name="f191" fmla="val 610"/>
                              <a:gd name="f192" fmla="val 591"/>
                              <a:gd name="f193" fmla="val 350"/>
                              <a:gd name="f194" fmla="val 331"/>
                              <a:gd name="f195" fmla="val 557"/>
                              <a:gd name="f196" fmla="val 312"/>
                              <a:gd name="f197" fmla="val 533"/>
                              <a:gd name="f198" fmla="val 485"/>
                              <a:gd name="f199" fmla="val 437"/>
                              <a:gd name="f200" fmla="val 389"/>
                              <a:gd name="f201" fmla="val 336"/>
                              <a:gd name="f202" fmla="val 274"/>
                              <a:gd name="f203" fmla="val 197"/>
                              <a:gd name="f204" fmla="val 168"/>
                              <a:gd name="f205" fmla="val 15"/>
                              <a:gd name="f206" fmla="val 29"/>
                              <a:gd name="f207" fmla="val 44"/>
                              <a:gd name="f208" fmla="val 58"/>
                              <a:gd name="f209" fmla="val 115"/>
                              <a:gd name="f210" fmla="val 68"/>
                              <a:gd name="f211" fmla="+- 0 0 -90"/>
                              <a:gd name="f212" fmla="*/ f4 1 494"/>
                              <a:gd name="f213" fmla="*/ f5 1 1488"/>
                              <a:gd name="f214" fmla="+- f8 0 f6"/>
                              <a:gd name="f215" fmla="+- f7 0 f6"/>
                              <a:gd name="f216" fmla="*/ f211 f0 1"/>
                              <a:gd name="f217" fmla="*/ f215 1 494"/>
                              <a:gd name="f218" fmla="*/ f214 1 1488"/>
                              <a:gd name="f219" fmla="*/ 76 f215 1"/>
                              <a:gd name="f220" fmla="*/ 149 f214 1"/>
                              <a:gd name="f221" fmla="*/ 81 f215 1"/>
                              <a:gd name="f222" fmla="*/ 279 f214 1"/>
                              <a:gd name="f223" fmla="*/ 105 f215 1"/>
                              <a:gd name="f224" fmla="*/ 413 f214 1"/>
                              <a:gd name="f225" fmla="*/ 158 f215 1"/>
                              <a:gd name="f226" fmla="*/ 538 f214 1"/>
                              <a:gd name="f227" fmla="*/ 240 f215 1"/>
                              <a:gd name="f228" fmla="*/ 634 f214 1"/>
                              <a:gd name="f229" fmla="*/ 307 f215 1"/>
                              <a:gd name="f230" fmla="*/ 672 f214 1"/>
                              <a:gd name="f231" fmla="*/ 273 f215 1"/>
                              <a:gd name="f232" fmla="*/ 225 f215 1"/>
                              <a:gd name="f233" fmla="*/ 663 f214 1"/>
                              <a:gd name="f234" fmla="*/ 177 f215 1"/>
                              <a:gd name="f235" fmla="*/ 139 f215 1"/>
                              <a:gd name="f236" fmla="*/ 711 f214 1"/>
                              <a:gd name="f237" fmla="*/ 172 f215 1"/>
                              <a:gd name="f238" fmla="*/ 768 f214 1"/>
                              <a:gd name="f239" fmla="*/ 129 f215 1"/>
                              <a:gd name="f240" fmla="*/ 778 f214 1"/>
                              <a:gd name="f241" fmla="*/ 57 f215 1"/>
                              <a:gd name="f242" fmla="*/ 826 f214 1"/>
                              <a:gd name="f243" fmla="*/ 19 f215 1"/>
                              <a:gd name="f244" fmla="*/ 888 f214 1"/>
                              <a:gd name="f245" fmla="*/ 24 f215 1"/>
                              <a:gd name="f246" fmla="*/ 927 f214 1"/>
                              <a:gd name="f247" fmla="*/ 96 f215 1"/>
                              <a:gd name="f248" fmla="*/ 951 f214 1"/>
                              <a:gd name="f249" fmla="*/ 182 f215 1"/>
                              <a:gd name="f250" fmla="*/ 903 f214 1"/>
                              <a:gd name="f251" fmla="*/ 153 f215 1"/>
                              <a:gd name="f252" fmla="*/ 941 f214 1"/>
                              <a:gd name="f253" fmla="*/ 1061 f214 1"/>
                              <a:gd name="f254" fmla="*/ 1152 f214 1"/>
                              <a:gd name="f255" fmla="*/ 110 f215 1"/>
                              <a:gd name="f256" fmla="*/ 1157 f214 1"/>
                              <a:gd name="f257" fmla="*/ 1109 f214 1"/>
                              <a:gd name="f258" fmla="*/ 220 f215 1"/>
                              <a:gd name="f259" fmla="*/ 1028 f214 1"/>
                              <a:gd name="f260" fmla="*/ 235 f215 1"/>
                              <a:gd name="f261" fmla="*/ 1023 f214 1"/>
                              <a:gd name="f262" fmla="*/ 1277 f214 1"/>
                              <a:gd name="f263" fmla="*/ 148 f215 1"/>
                              <a:gd name="f264" fmla="*/ 1364 f214 1"/>
                              <a:gd name="f265" fmla="*/ 134 f215 1"/>
                              <a:gd name="f266" fmla="*/ 1388 f214 1"/>
                              <a:gd name="f267" fmla="*/ 1320 f214 1"/>
                              <a:gd name="f268" fmla="*/ 1306 f214 1"/>
                              <a:gd name="f269" fmla="*/ 48 f215 1"/>
                              <a:gd name="f270" fmla="*/ 1368 f214 1"/>
                              <a:gd name="f271" fmla="*/ 1431 f214 1"/>
                              <a:gd name="f272" fmla="*/ 62 f215 1"/>
                              <a:gd name="f273" fmla="*/ 1479 f214 1"/>
                              <a:gd name="f274" fmla="*/ 1474 f214 1"/>
                              <a:gd name="f275" fmla="*/ 211 f215 1"/>
                              <a:gd name="f276" fmla="*/ 1392 f214 1"/>
                              <a:gd name="f277" fmla="*/ 259 f215 1"/>
                              <a:gd name="f278" fmla="*/ 1301 f214 1"/>
                              <a:gd name="f279" fmla="*/ 283 f215 1"/>
                              <a:gd name="f280" fmla="*/ 1076 f214 1"/>
                              <a:gd name="f281" fmla="*/ 302 f215 1"/>
                              <a:gd name="f282" fmla="*/ 874 f214 1"/>
                              <a:gd name="f283" fmla="*/ 369 f215 1"/>
                              <a:gd name="f284" fmla="*/ 788 f214 1"/>
                              <a:gd name="f285" fmla="*/ 436 f215 1"/>
                              <a:gd name="f286" fmla="*/ 783 f214 1"/>
                              <a:gd name="f287" fmla="*/ 460 f215 1"/>
                              <a:gd name="f288" fmla="*/ 836 f214 1"/>
                              <a:gd name="f289" fmla="*/ 441 f215 1"/>
                              <a:gd name="f290" fmla="*/ 893 f214 1"/>
                              <a:gd name="f291" fmla="*/ 403 f215 1"/>
                              <a:gd name="f292" fmla="*/ 898 f214 1"/>
                              <a:gd name="f293" fmla="*/ 374 f215 1"/>
                              <a:gd name="f294" fmla="*/ 860 f214 1"/>
                              <a:gd name="f295" fmla="*/ 379 f215 1"/>
                              <a:gd name="f296" fmla="*/ 360 f215 1"/>
                              <a:gd name="f297" fmla="*/ 965 f214 1"/>
                              <a:gd name="f298" fmla="*/ 1008 f214 1"/>
                              <a:gd name="f299" fmla="*/ 412 f215 1"/>
                              <a:gd name="f300" fmla="*/ 994 f214 1"/>
                              <a:gd name="f301" fmla="*/ 456 f215 1"/>
                              <a:gd name="f302" fmla="*/ 946 f214 1"/>
                              <a:gd name="f303" fmla="*/ 489 f215 1"/>
                              <a:gd name="f304" fmla="*/ 840 f214 1"/>
                              <a:gd name="f305" fmla="*/ 470 f215 1"/>
                              <a:gd name="f306" fmla="*/ 692 f214 1"/>
                              <a:gd name="f307" fmla="*/ 610 f214 1"/>
                              <a:gd name="f308" fmla="*/ 331 f215 1"/>
                              <a:gd name="f309" fmla="*/ 557 f214 1"/>
                              <a:gd name="f310" fmla="*/ 249 f215 1"/>
                              <a:gd name="f311" fmla="*/ 437 f214 1"/>
                              <a:gd name="f312" fmla="*/ 274 f214 1"/>
                              <a:gd name="f313" fmla="*/ 0 f214 1"/>
                              <a:gd name="f314" fmla="*/ 144 f215 1"/>
                              <a:gd name="f315" fmla="*/ 44 f214 1"/>
                              <a:gd name="f316" fmla="*/ 115 f215 1"/>
                              <a:gd name="f317" fmla="*/ 68 f214 1"/>
                              <a:gd name="f318" fmla="*/ f216 1 f3"/>
                              <a:gd name="f319" fmla="*/ f219 1 494"/>
                              <a:gd name="f320" fmla="*/ f220 1 1488"/>
                              <a:gd name="f321" fmla="*/ f221 1 494"/>
                              <a:gd name="f322" fmla="*/ f222 1 1488"/>
                              <a:gd name="f323" fmla="*/ f223 1 494"/>
                              <a:gd name="f324" fmla="*/ f224 1 1488"/>
                              <a:gd name="f325" fmla="*/ f225 1 494"/>
                              <a:gd name="f326" fmla="*/ f226 1 1488"/>
                              <a:gd name="f327" fmla="*/ f227 1 494"/>
                              <a:gd name="f328" fmla="*/ f228 1 1488"/>
                              <a:gd name="f329" fmla="*/ f229 1 494"/>
                              <a:gd name="f330" fmla="*/ f230 1 1488"/>
                              <a:gd name="f331" fmla="*/ f231 1 494"/>
                              <a:gd name="f332" fmla="*/ f232 1 494"/>
                              <a:gd name="f333" fmla="*/ f233 1 1488"/>
                              <a:gd name="f334" fmla="*/ f234 1 494"/>
                              <a:gd name="f335" fmla="*/ f235 1 494"/>
                              <a:gd name="f336" fmla="*/ f236 1 1488"/>
                              <a:gd name="f337" fmla="*/ f237 1 494"/>
                              <a:gd name="f338" fmla="*/ f238 1 1488"/>
                              <a:gd name="f339" fmla="*/ f239 1 494"/>
                              <a:gd name="f340" fmla="*/ f240 1 1488"/>
                              <a:gd name="f341" fmla="*/ f241 1 494"/>
                              <a:gd name="f342" fmla="*/ f242 1 1488"/>
                              <a:gd name="f343" fmla="*/ f243 1 494"/>
                              <a:gd name="f344" fmla="*/ f244 1 1488"/>
                              <a:gd name="f345" fmla="*/ f245 1 494"/>
                              <a:gd name="f346" fmla="*/ f246 1 1488"/>
                              <a:gd name="f347" fmla="*/ f247 1 494"/>
                              <a:gd name="f348" fmla="*/ f248 1 1488"/>
                              <a:gd name="f349" fmla="*/ f249 1 494"/>
                              <a:gd name="f350" fmla="*/ f250 1 1488"/>
                              <a:gd name="f351" fmla="*/ f251 1 494"/>
                              <a:gd name="f352" fmla="*/ f252 1 1488"/>
                              <a:gd name="f353" fmla="*/ f253 1 1488"/>
                              <a:gd name="f354" fmla="*/ f254 1 1488"/>
                              <a:gd name="f355" fmla="*/ f255 1 494"/>
                              <a:gd name="f356" fmla="*/ f256 1 1488"/>
                              <a:gd name="f357" fmla="*/ f257 1 1488"/>
                              <a:gd name="f358" fmla="*/ f258 1 494"/>
                              <a:gd name="f359" fmla="*/ f259 1 1488"/>
                              <a:gd name="f360" fmla="*/ f260 1 494"/>
                              <a:gd name="f361" fmla="*/ f261 1 1488"/>
                              <a:gd name="f362" fmla="*/ f262 1 1488"/>
                              <a:gd name="f363" fmla="*/ f263 1 494"/>
                              <a:gd name="f364" fmla="*/ f264 1 1488"/>
                              <a:gd name="f365" fmla="*/ f265 1 494"/>
                              <a:gd name="f366" fmla="*/ f266 1 1488"/>
                              <a:gd name="f367" fmla="*/ f267 1 1488"/>
                              <a:gd name="f368" fmla="*/ f268 1 1488"/>
                              <a:gd name="f369" fmla="*/ f269 1 494"/>
                              <a:gd name="f370" fmla="*/ f270 1 1488"/>
                              <a:gd name="f371" fmla="*/ f271 1 1488"/>
                              <a:gd name="f372" fmla="*/ f272 1 494"/>
                              <a:gd name="f373" fmla="*/ f273 1 1488"/>
                              <a:gd name="f374" fmla="*/ f274 1 1488"/>
                              <a:gd name="f375" fmla="*/ f275 1 494"/>
                              <a:gd name="f376" fmla="*/ f276 1 1488"/>
                              <a:gd name="f377" fmla="*/ f277 1 494"/>
                              <a:gd name="f378" fmla="*/ f278 1 1488"/>
                              <a:gd name="f379" fmla="*/ f279 1 494"/>
                              <a:gd name="f380" fmla="*/ f280 1 1488"/>
                              <a:gd name="f381" fmla="*/ f281 1 494"/>
                              <a:gd name="f382" fmla="*/ f282 1 1488"/>
                              <a:gd name="f383" fmla="*/ f283 1 494"/>
                              <a:gd name="f384" fmla="*/ f284 1 1488"/>
                              <a:gd name="f385" fmla="*/ f285 1 494"/>
                              <a:gd name="f386" fmla="*/ f286 1 1488"/>
                              <a:gd name="f387" fmla="*/ f287 1 494"/>
                              <a:gd name="f388" fmla="*/ f288 1 1488"/>
                              <a:gd name="f389" fmla="*/ f289 1 494"/>
                              <a:gd name="f390" fmla="*/ f290 1 1488"/>
                              <a:gd name="f391" fmla="*/ f291 1 494"/>
                              <a:gd name="f392" fmla="*/ f292 1 1488"/>
                              <a:gd name="f393" fmla="*/ f293 1 494"/>
                              <a:gd name="f394" fmla="*/ f294 1 1488"/>
                              <a:gd name="f395" fmla="*/ f295 1 494"/>
                              <a:gd name="f396" fmla="*/ f296 1 494"/>
                              <a:gd name="f397" fmla="*/ f297 1 1488"/>
                              <a:gd name="f398" fmla="*/ f298 1 1488"/>
                              <a:gd name="f399" fmla="*/ f299 1 494"/>
                              <a:gd name="f400" fmla="*/ f300 1 1488"/>
                              <a:gd name="f401" fmla="*/ f301 1 494"/>
                              <a:gd name="f402" fmla="*/ f302 1 1488"/>
                              <a:gd name="f403" fmla="*/ f303 1 494"/>
                              <a:gd name="f404" fmla="*/ f304 1 1488"/>
                              <a:gd name="f405" fmla="*/ f305 1 494"/>
                              <a:gd name="f406" fmla="*/ f306 1 1488"/>
                              <a:gd name="f407" fmla="*/ f307 1 1488"/>
                              <a:gd name="f408" fmla="*/ f308 1 494"/>
                              <a:gd name="f409" fmla="*/ f309 1 1488"/>
                              <a:gd name="f410" fmla="*/ f310 1 494"/>
                              <a:gd name="f411" fmla="*/ f311 1 1488"/>
                              <a:gd name="f412" fmla="*/ f312 1 1488"/>
                              <a:gd name="f413" fmla="*/ f313 1 1488"/>
                              <a:gd name="f414" fmla="*/ f314 1 494"/>
                              <a:gd name="f415" fmla="*/ f315 1 1488"/>
                              <a:gd name="f416" fmla="*/ f316 1 494"/>
                              <a:gd name="f417" fmla="*/ f317 1 1488"/>
                              <a:gd name="f418" fmla="*/ 0 1 f217"/>
                              <a:gd name="f419" fmla="*/ f7 1 f217"/>
                              <a:gd name="f420" fmla="*/ 0 1 f218"/>
                              <a:gd name="f421" fmla="*/ f8 1 f218"/>
                              <a:gd name="f422" fmla="+- f318 0 f1"/>
                              <a:gd name="f423" fmla="*/ f319 1 f217"/>
                              <a:gd name="f424" fmla="*/ f320 1 f218"/>
                              <a:gd name="f425" fmla="*/ f321 1 f217"/>
                              <a:gd name="f426" fmla="*/ f322 1 f218"/>
                              <a:gd name="f427" fmla="*/ f323 1 f217"/>
                              <a:gd name="f428" fmla="*/ f324 1 f218"/>
                              <a:gd name="f429" fmla="*/ f325 1 f217"/>
                              <a:gd name="f430" fmla="*/ f326 1 f218"/>
                              <a:gd name="f431" fmla="*/ f327 1 f217"/>
                              <a:gd name="f432" fmla="*/ f328 1 f218"/>
                              <a:gd name="f433" fmla="*/ f329 1 f217"/>
                              <a:gd name="f434" fmla="*/ f330 1 f218"/>
                              <a:gd name="f435" fmla="*/ f331 1 f217"/>
                              <a:gd name="f436" fmla="*/ f332 1 f217"/>
                              <a:gd name="f437" fmla="*/ f333 1 f218"/>
                              <a:gd name="f438" fmla="*/ f334 1 f217"/>
                              <a:gd name="f439" fmla="*/ f335 1 f217"/>
                              <a:gd name="f440" fmla="*/ f336 1 f218"/>
                              <a:gd name="f441" fmla="*/ f337 1 f217"/>
                              <a:gd name="f442" fmla="*/ f338 1 f218"/>
                              <a:gd name="f443" fmla="*/ f339 1 f217"/>
                              <a:gd name="f444" fmla="*/ f340 1 f218"/>
                              <a:gd name="f445" fmla="*/ f341 1 f217"/>
                              <a:gd name="f446" fmla="*/ f342 1 f218"/>
                              <a:gd name="f447" fmla="*/ f343 1 f217"/>
                              <a:gd name="f448" fmla="*/ f344 1 f218"/>
                              <a:gd name="f449" fmla="*/ f345 1 f217"/>
                              <a:gd name="f450" fmla="*/ f346 1 f218"/>
                              <a:gd name="f451" fmla="*/ f347 1 f217"/>
                              <a:gd name="f452" fmla="*/ f348 1 f218"/>
                              <a:gd name="f453" fmla="*/ f349 1 f217"/>
                              <a:gd name="f454" fmla="*/ f350 1 f218"/>
                              <a:gd name="f455" fmla="*/ f351 1 f217"/>
                              <a:gd name="f456" fmla="*/ f352 1 f218"/>
                              <a:gd name="f457" fmla="*/ f353 1 f218"/>
                              <a:gd name="f458" fmla="*/ f354 1 f218"/>
                              <a:gd name="f459" fmla="*/ f355 1 f217"/>
                              <a:gd name="f460" fmla="*/ f356 1 f218"/>
                              <a:gd name="f461" fmla="*/ f357 1 f218"/>
                              <a:gd name="f462" fmla="*/ f358 1 f217"/>
                              <a:gd name="f463" fmla="*/ f359 1 f218"/>
                              <a:gd name="f464" fmla="*/ f360 1 f217"/>
                              <a:gd name="f465" fmla="*/ f361 1 f218"/>
                              <a:gd name="f466" fmla="*/ f362 1 f218"/>
                              <a:gd name="f467" fmla="*/ f363 1 f217"/>
                              <a:gd name="f468" fmla="*/ f364 1 f218"/>
                              <a:gd name="f469" fmla="*/ f365 1 f217"/>
                              <a:gd name="f470" fmla="*/ f366 1 f218"/>
                              <a:gd name="f471" fmla="*/ f367 1 f218"/>
                              <a:gd name="f472" fmla="*/ f368 1 f218"/>
                              <a:gd name="f473" fmla="*/ f369 1 f217"/>
                              <a:gd name="f474" fmla="*/ f370 1 f218"/>
                              <a:gd name="f475" fmla="*/ f371 1 f218"/>
                              <a:gd name="f476" fmla="*/ f372 1 f217"/>
                              <a:gd name="f477" fmla="*/ f373 1 f218"/>
                              <a:gd name="f478" fmla="*/ f374 1 f218"/>
                              <a:gd name="f479" fmla="*/ f375 1 f217"/>
                              <a:gd name="f480" fmla="*/ f376 1 f218"/>
                              <a:gd name="f481" fmla="*/ f377 1 f217"/>
                              <a:gd name="f482" fmla="*/ f378 1 f218"/>
                              <a:gd name="f483" fmla="*/ f379 1 f217"/>
                              <a:gd name="f484" fmla="*/ f380 1 f218"/>
                              <a:gd name="f485" fmla="*/ f381 1 f217"/>
                              <a:gd name="f486" fmla="*/ f382 1 f218"/>
                              <a:gd name="f487" fmla="*/ f383 1 f217"/>
                              <a:gd name="f488" fmla="*/ f384 1 f218"/>
                              <a:gd name="f489" fmla="*/ f385 1 f217"/>
                              <a:gd name="f490" fmla="*/ f386 1 f218"/>
                              <a:gd name="f491" fmla="*/ f387 1 f217"/>
                              <a:gd name="f492" fmla="*/ f388 1 f218"/>
                              <a:gd name="f493" fmla="*/ f389 1 f217"/>
                              <a:gd name="f494" fmla="*/ f390 1 f218"/>
                              <a:gd name="f495" fmla="*/ f391 1 f217"/>
                              <a:gd name="f496" fmla="*/ f392 1 f218"/>
                              <a:gd name="f497" fmla="*/ f393 1 f217"/>
                              <a:gd name="f498" fmla="*/ f394 1 f218"/>
                              <a:gd name="f499" fmla="*/ f395 1 f217"/>
                              <a:gd name="f500" fmla="*/ f396 1 f217"/>
                              <a:gd name="f501" fmla="*/ f397 1 f218"/>
                              <a:gd name="f502" fmla="*/ f398 1 f218"/>
                              <a:gd name="f503" fmla="*/ f399 1 f217"/>
                              <a:gd name="f504" fmla="*/ f400 1 f218"/>
                              <a:gd name="f505" fmla="*/ f401 1 f217"/>
                              <a:gd name="f506" fmla="*/ f402 1 f218"/>
                              <a:gd name="f507" fmla="*/ f403 1 f217"/>
                              <a:gd name="f508" fmla="*/ f404 1 f218"/>
                              <a:gd name="f509" fmla="*/ f405 1 f217"/>
                              <a:gd name="f510" fmla="*/ f406 1 f218"/>
                              <a:gd name="f511" fmla="*/ f407 1 f218"/>
                              <a:gd name="f512" fmla="*/ f408 1 f217"/>
                              <a:gd name="f513" fmla="*/ f409 1 f218"/>
                              <a:gd name="f514" fmla="*/ f410 1 f217"/>
                              <a:gd name="f515" fmla="*/ f411 1 f218"/>
                              <a:gd name="f516" fmla="*/ f412 1 f218"/>
                              <a:gd name="f517" fmla="*/ f413 1 f218"/>
                              <a:gd name="f518" fmla="*/ f414 1 f217"/>
                              <a:gd name="f519" fmla="*/ f415 1 f218"/>
                              <a:gd name="f520" fmla="*/ f416 1 f217"/>
                              <a:gd name="f521" fmla="*/ f417 1 f218"/>
                              <a:gd name="f522" fmla="*/ f418 f212 1"/>
                              <a:gd name="f523" fmla="*/ f419 f212 1"/>
                              <a:gd name="f524" fmla="*/ f421 f213 1"/>
                              <a:gd name="f525" fmla="*/ f420 f213 1"/>
                              <a:gd name="f526" fmla="*/ f423 f212 1"/>
                              <a:gd name="f527" fmla="*/ f424 f213 1"/>
                              <a:gd name="f528" fmla="*/ f425 f212 1"/>
                              <a:gd name="f529" fmla="*/ f426 f213 1"/>
                              <a:gd name="f530" fmla="*/ f427 f212 1"/>
                              <a:gd name="f531" fmla="*/ f428 f213 1"/>
                              <a:gd name="f532" fmla="*/ f429 f212 1"/>
                              <a:gd name="f533" fmla="*/ f430 f213 1"/>
                              <a:gd name="f534" fmla="*/ f431 f212 1"/>
                              <a:gd name="f535" fmla="*/ f432 f213 1"/>
                              <a:gd name="f536" fmla="*/ f433 f212 1"/>
                              <a:gd name="f537" fmla="*/ f434 f213 1"/>
                              <a:gd name="f538" fmla="*/ f435 f212 1"/>
                              <a:gd name="f539" fmla="*/ f436 f212 1"/>
                              <a:gd name="f540" fmla="*/ f437 f213 1"/>
                              <a:gd name="f541" fmla="*/ f438 f212 1"/>
                              <a:gd name="f542" fmla="*/ f439 f212 1"/>
                              <a:gd name="f543" fmla="*/ f440 f213 1"/>
                              <a:gd name="f544" fmla="*/ f441 f212 1"/>
                              <a:gd name="f545" fmla="*/ f442 f213 1"/>
                              <a:gd name="f546" fmla="*/ f443 f212 1"/>
                              <a:gd name="f547" fmla="*/ f444 f213 1"/>
                              <a:gd name="f548" fmla="*/ f445 f212 1"/>
                              <a:gd name="f549" fmla="*/ f446 f213 1"/>
                              <a:gd name="f550" fmla="*/ f447 f212 1"/>
                              <a:gd name="f551" fmla="*/ f448 f213 1"/>
                              <a:gd name="f552" fmla="*/ f449 f212 1"/>
                              <a:gd name="f553" fmla="*/ f450 f213 1"/>
                              <a:gd name="f554" fmla="*/ f451 f212 1"/>
                              <a:gd name="f555" fmla="*/ f452 f213 1"/>
                              <a:gd name="f556" fmla="*/ f453 f212 1"/>
                              <a:gd name="f557" fmla="*/ f454 f213 1"/>
                              <a:gd name="f558" fmla="*/ f455 f212 1"/>
                              <a:gd name="f559" fmla="*/ f456 f213 1"/>
                              <a:gd name="f560" fmla="*/ f457 f213 1"/>
                              <a:gd name="f561" fmla="*/ f458 f213 1"/>
                              <a:gd name="f562" fmla="*/ f459 f212 1"/>
                              <a:gd name="f563" fmla="*/ f460 f213 1"/>
                              <a:gd name="f564" fmla="*/ f461 f213 1"/>
                              <a:gd name="f565" fmla="*/ f462 f212 1"/>
                              <a:gd name="f566" fmla="*/ f463 f213 1"/>
                              <a:gd name="f567" fmla="*/ f464 f212 1"/>
                              <a:gd name="f568" fmla="*/ f465 f213 1"/>
                              <a:gd name="f569" fmla="*/ f466 f213 1"/>
                              <a:gd name="f570" fmla="*/ f467 f212 1"/>
                              <a:gd name="f571" fmla="*/ f468 f213 1"/>
                              <a:gd name="f572" fmla="*/ f469 f212 1"/>
                              <a:gd name="f573" fmla="*/ f470 f213 1"/>
                              <a:gd name="f574" fmla="*/ f471 f213 1"/>
                              <a:gd name="f575" fmla="*/ f472 f213 1"/>
                              <a:gd name="f576" fmla="*/ f473 f212 1"/>
                              <a:gd name="f577" fmla="*/ f474 f213 1"/>
                              <a:gd name="f578" fmla="*/ f475 f213 1"/>
                              <a:gd name="f579" fmla="*/ f476 f212 1"/>
                              <a:gd name="f580" fmla="*/ f477 f213 1"/>
                              <a:gd name="f581" fmla="*/ f478 f213 1"/>
                              <a:gd name="f582" fmla="*/ f479 f212 1"/>
                              <a:gd name="f583" fmla="*/ f480 f213 1"/>
                              <a:gd name="f584" fmla="*/ f481 f212 1"/>
                              <a:gd name="f585" fmla="*/ f482 f213 1"/>
                              <a:gd name="f586" fmla="*/ f483 f212 1"/>
                              <a:gd name="f587" fmla="*/ f484 f213 1"/>
                              <a:gd name="f588" fmla="*/ f485 f212 1"/>
                              <a:gd name="f589" fmla="*/ f486 f213 1"/>
                              <a:gd name="f590" fmla="*/ f487 f212 1"/>
                              <a:gd name="f591" fmla="*/ f488 f213 1"/>
                              <a:gd name="f592" fmla="*/ f489 f212 1"/>
                              <a:gd name="f593" fmla="*/ f490 f213 1"/>
                              <a:gd name="f594" fmla="*/ f491 f212 1"/>
                              <a:gd name="f595" fmla="*/ f492 f213 1"/>
                              <a:gd name="f596" fmla="*/ f493 f212 1"/>
                              <a:gd name="f597" fmla="*/ f494 f213 1"/>
                              <a:gd name="f598" fmla="*/ f495 f212 1"/>
                              <a:gd name="f599" fmla="*/ f496 f213 1"/>
                              <a:gd name="f600" fmla="*/ f497 f212 1"/>
                              <a:gd name="f601" fmla="*/ f498 f213 1"/>
                              <a:gd name="f602" fmla="*/ f499 f212 1"/>
                              <a:gd name="f603" fmla="*/ f500 f212 1"/>
                              <a:gd name="f604" fmla="*/ f501 f213 1"/>
                              <a:gd name="f605" fmla="*/ f502 f213 1"/>
                              <a:gd name="f606" fmla="*/ f503 f212 1"/>
                              <a:gd name="f607" fmla="*/ f504 f213 1"/>
                              <a:gd name="f608" fmla="*/ f505 f212 1"/>
                              <a:gd name="f609" fmla="*/ f506 f213 1"/>
                              <a:gd name="f610" fmla="*/ f507 f212 1"/>
                              <a:gd name="f611" fmla="*/ f508 f213 1"/>
                              <a:gd name="f612" fmla="*/ f509 f212 1"/>
                              <a:gd name="f613" fmla="*/ f510 f213 1"/>
                              <a:gd name="f614" fmla="*/ f511 f213 1"/>
                              <a:gd name="f615" fmla="*/ f512 f212 1"/>
                              <a:gd name="f616" fmla="*/ f513 f213 1"/>
                              <a:gd name="f617" fmla="*/ f514 f212 1"/>
                              <a:gd name="f618" fmla="*/ f515 f213 1"/>
                              <a:gd name="f619" fmla="*/ f516 f213 1"/>
                              <a:gd name="f620" fmla="*/ f517 f213 1"/>
                              <a:gd name="f621" fmla="*/ f518 f212 1"/>
                              <a:gd name="f622" fmla="*/ f519 f213 1"/>
                              <a:gd name="f623" fmla="*/ f520 f212 1"/>
                              <a:gd name="f624" fmla="*/ f521 f21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22">
                                <a:pos x="f526" y="f527"/>
                              </a:cxn>
                              <a:cxn ang="f422">
                                <a:pos x="f528" y="f529"/>
                              </a:cxn>
                              <a:cxn ang="f422">
                                <a:pos x="f530" y="f531"/>
                              </a:cxn>
                              <a:cxn ang="f422">
                                <a:pos x="f532" y="f533"/>
                              </a:cxn>
                              <a:cxn ang="f422">
                                <a:pos x="f534" y="f535"/>
                              </a:cxn>
                              <a:cxn ang="f422">
                                <a:pos x="f536" y="f537"/>
                              </a:cxn>
                              <a:cxn ang="f422">
                                <a:pos x="f538" y="f537"/>
                              </a:cxn>
                              <a:cxn ang="f422">
                                <a:pos x="f539" y="f540"/>
                              </a:cxn>
                              <a:cxn ang="f422">
                                <a:pos x="f541" y="f537"/>
                              </a:cxn>
                              <a:cxn ang="f422">
                                <a:pos x="f542" y="f543"/>
                              </a:cxn>
                              <a:cxn ang="f422">
                                <a:pos x="f544" y="f545"/>
                              </a:cxn>
                              <a:cxn ang="f422">
                                <a:pos x="f546" y="f547"/>
                              </a:cxn>
                              <a:cxn ang="f422">
                                <a:pos x="f548" y="f549"/>
                              </a:cxn>
                              <a:cxn ang="f422">
                                <a:pos x="f550" y="f551"/>
                              </a:cxn>
                              <a:cxn ang="f422">
                                <a:pos x="f552" y="f553"/>
                              </a:cxn>
                              <a:cxn ang="f422">
                                <a:pos x="f554" y="f555"/>
                              </a:cxn>
                              <a:cxn ang="f422">
                                <a:pos x="f556" y="f557"/>
                              </a:cxn>
                              <a:cxn ang="f422">
                                <a:pos x="f558" y="f559"/>
                              </a:cxn>
                              <a:cxn ang="f422">
                                <a:pos x="f554" y="f560"/>
                              </a:cxn>
                              <a:cxn ang="f422">
                                <a:pos x="f526" y="f561"/>
                              </a:cxn>
                              <a:cxn ang="f422">
                                <a:pos x="f562" y="f563"/>
                              </a:cxn>
                              <a:cxn ang="f422">
                                <a:pos x="f541" y="f564"/>
                              </a:cxn>
                              <a:cxn ang="f422">
                                <a:pos x="f565" y="f566"/>
                              </a:cxn>
                              <a:cxn ang="f422">
                                <a:pos x="f567" y="f568"/>
                              </a:cxn>
                              <a:cxn ang="f422">
                                <a:pos x="f539" y="f561"/>
                              </a:cxn>
                              <a:cxn ang="f422">
                                <a:pos x="f556" y="f569"/>
                              </a:cxn>
                              <a:cxn ang="f422">
                                <a:pos x="f570" y="f571"/>
                              </a:cxn>
                              <a:cxn ang="f422">
                                <a:pos x="f572" y="f573"/>
                              </a:cxn>
                              <a:cxn ang="f422">
                                <a:pos x="f546" y="f574"/>
                              </a:cxn>
                              <a:cxn ang="f422">
                                <a:pos x="f528" y="f575"/>
                              </a:cxn>
                              <a:cxn ang="f422">
                                <a:pos x="f576" y="f574"/>
                              </a:cxn>
                              <a:cxn ang="f422">
                                <a:pos x="f550" y="f577"/>
                              </a:cxn>
                              <a:cxn ang="f422">
                                <a:pos x="f552" y="f578"/>
                              </a:cxn>
                              <a:cxn ang="f422">
                                <a:pos x="f579" y="f580"/>
                              </a:cxn>
                              <a:cxn ang="f422">
                                <a:pos x="f572" y="f581"/>
                              </a:cxn>
                              <a:cxn ang="f422">
                                <a:pos x="f582" y="f583"/>
                              </a:cxn>
                              <a:cxn ang="f422">
                                <a:pos x="f584" y="f585"/>
                              </a:cxn>
                              <a:cxn ang="f422">
                                <a:pos x="f586" y="f587"/>
                              </a:cxn>
                              <a:cxn ang="f422">
                                <a:pos x="f588" y="f589"/>
                              </a:cxn>
                              <a:cxn ang="f422">
                                <a:pos x="f590" y="f591"/>
                              </a:cxn>
                              <a:cxn ang="f422">
                                <a:pos x="f592" y="f593"/>
                              </a:cxn>
                              <a:cxn ang="f422">
                                <a:pos x="f594" y="f595"/>
                              </a:cxn>
                              <a:cxn ang="f422">
                                <a:pos x="f596" y="f597"/>
                              </a:cxn>
                              <a:cxn ang="f422">
                                <a:pos x="f598" y="f599"/>
                              </a:cxn>
                              <a:cxn ang="f422">
                                <a:pos x="f600" y="f601"/>
                              </a:cxn>
                              <a:cxn ang="f422">
                                <a:pos x="f602" y="f553"/>
                              </a:cxn>
                              <a:cxn ang="f422">
                                <a:pos x="f603" y="f604"/>
                              </a:cxn>
                              <a:cxn ang="f422">
                                <a:pos x="f600" y="f605"/>
                              </a:cxn>
                              <a:cxn ang="f422">
                                <a:pos x="f606" y="f607"/>
                              </a:cxn>
                              <a:cxn ang="f422">
                                <a:pos x="f608" y="f609"/>
                              </a:cxn>
                              <a:cxn ang="f422">
                                <a:pos x="f610" y="f611"/>
                              </a:cxn>
                              <a:cxn ang="f422">
                                <a:pos x="f612" y="f613"/>
                              </a:cxn>
                              <a:cxn ang="f422">
                                <a:pos x="f598" y="f614"/>
                              </a:cxn>
                              <a:cxn ang="f422">
                                <a:pos x="f615" y="f616"/>
                              </a:cxn>
                              <a:cxn ang="f422">
                                <a:pos x="f617" y="f618"/>
                              </a:cxn>
                              <a:cxn ang="f422">
                                <a:pos x="f556" y="f619"/>
                              </a:cxn>
                              <a:cxn ang="f422">
                                <a:pos x="f541" y="f620"/>
                              </a:cxn>
                              <a:cxn ang="f422">
                                <a:pos x="f621" y="f622"/>
                              </a:cxn>
                              <a:cxn ang="f422">
                                <a:pos x="f623" y="f624"/>
                              </a:cxn>
                            </a:cxnLst>
                            <a:rect l="f522" t="f525" r="f523" b="f524"/>
                            <a:pathLst>
                              <a:path w="494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3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1" y="f17"/>
                                </a:lnTo>
                                <a:lnTo>
                                  <a:pt x="f9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0"/>
                                </a:lnTo>
                                <a:lnTo>
                                  <a:pt x="f42" y="f40"/>
                                </a:lnTo>
                                <a:lnTo>
                                  <a:pt x="f35" y="f40"/>
                                </a:lnTo>
                                <a:lnTo>
                                  <a:pt x="f43" y="f40"/>
                                </a:lnTo>
                                <a:lnTo>
                                  <a:pt x="f44" y="f38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6"/>
                                </a:lnTo>
                                <a:lnTo>
                                  <a:pt x="f15" y="f46"/>
                                </a:lnTo>
                                <a:lnTo>
                                  <a:pt x="f48" y="f40"/>
                                </a:lnTo>
                                <a:lnTo>
                                  <a:pt x="f27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2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48" y="f61"/>
                                </a:lnTo>
                                <a:lnTo>
                                  <a:pt x="f62" y="f60"/>
                                </a:lnTo>
                                <a:lnTo>
                                  <a:pt x="f19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6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7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19" y="f83"/>
                                </a:lnTo>
                                <a:lnTo>
                                  <a:pt x="f23" y="f82"/>
                                </a:lnTo>
                                <a:lnTo>
                                  <a:pt x="f55" y="f84"/>
                                </a:lnTo>
                                <a:lnTo>
                                  <a:pt x="f29" y="f85"/>
                                </a:lnTo>
                                <a:lnTo>
                                  <a:pt x="f86" y="f87"/>
                                </a:lnTo>
                                <a:lnTo>
                                  <a:pt x="f31" y="f85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91"/>
                                </a:lnTo>
                                <a:lnTo>
                                  <a:pt x="f21" y="f92"/>
                                </a:lnTo>
                                <a:lnTo>
                                  <a:pt x="f19" y="f93"/>
                                </a:lnTo>
                                <a:lnTo>
                                  <a:pt x="f9" y="f94"/>
                                </a:lnTo>
                                <a:lnTo>
                                  <a:pt x="f9" y="f95"/>
                                </a:lnTo>
                                <a:lnTo>
                                  <a:pt x="f13" y="f96"/>
                                </a:lnTo>
                                <a:lnTo>
                                  <a:pt x="f97" y="f98"/>
                                </a:lnTo>
                                <a:lnTo>
                                  <a:pt x="f11" y="f99"/>
                                </a:lnTo>
                                <a:lnTo>
                                  <a:pt x="f100" y="f98"/>
                                </a:lnTo>
                                <a:lnTo>
                                  <a:pt x="f62" y="f101"/>
                                </a:lnTo>
                                <a:lnTo>
                                  <a:pt x="f27" y="f102"/>
                                </a:lnTo>
                                <a:lnTo>
                                  <a:pt x="f48" y="f103"/>
                                </a:lnTo>
                                <a:lnTo>
                                  <a:pt x="f104" y="f105"/>
                                </a:lnTo>
                                <a:lnTo>
                                  <a:pt x="f47" y="f106"/>
                                </a:lnTo>
                                <a:lnTo>
                                  <a:pt x="f107" y="f108"/>
                                </a:lnTo>
                                <a:lnTo>
                                  <a:pt x="f45" y="f109"/>
                                </a:lnTo>
                                <a:lnTo>
                                  <a:pt x="f44" y="f110"/>
                                </a:lnTo>
                                <a:lnTo>
                                  <a:pt x="f111" y="f112"/>
                                </a:lnTo>
                                <a:lnTo>
                                  <a:pt x="f113" y="f114"/>
                                </a:lnTo>
                                <a:lnTo>
                                  <a:pt x="f113" y="f103"/>
                                </a:lnTo>
                                <a:lnTo>
                                  <a:pt x="f45" y="f96"/>
                                </a:lnTo>
                                <a:lnTo>
                                  <a:pt x="f107" y="f115"/>
                                </a:lnTo>
                                <a:lnTo>
                                  <a:pt x="f31" y="f116"/>
                                </a:lnTo>
                                <a:lnTo>
                                  <a:pt x="f29" y="f117"/>
                                </a:lnTo>
                                <a:lnTo>
                                  <a:pt x="f55" y="f118"/>
                                </a:lnTo>
                                <a:lnTo>
                                  <a:pt x="f55" y="f119"/>
                                </a:lnTo>
                                <a:lnTo>
                                  <a:pt x="f55" y="f120"/>
                                </a:lnTo>
                                <a:lnTo>
                                  <a:pt x="f55" y="f121"/>
                                </a:lnTo>
                                <a:lnTo>
                                  <a:pt x="f25" y="f122"/>
                                </a:lnTo>
                                <a:lnTo>
                                  <a:pt x="f25" y="f121"/>
                                </a:lnTo>
                                <a:lnTo>
                                  <a:pt x="f52" y="f120"/>
                                </a:lnTo>
                                <a:lnTo>
                                  <a:pt x="f52" y="f119"/>
                                </a:lnTo>
                                <a:lnTo>
                                  <a:pt x="f62" y="f123"/>
                                </a:lnTo>
                                <a:lnTo>
                                  <a:pt x="f100" y="f124"/>
                                </a:lnTo>
                                <a:lnTo>
                                  <a:pt x="f125" y="f126"/>
                                </a:lnTo>
                                <a:lnTo>
                                  <a:pt x="f11" y="f126"/>
                                </a:lnTo>
                                <a:lnTo>
                                  <a:pt x="f64" y="f126"/>
                                </a:lnTo>
                                <a:lnTo>
                                  <a:pt x="f66" y="f124"/>
                                </a:lnTo>
                                <a:lnTo>
                                  <a:pt x="f68" y="f123"/>
                                </a:lnTo>
                                <a:lnTo>
                                  <a:pt x="f70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72" y="f130"/>
                                </a:lnTo>
                                <a:lnTo>
                                  <a:pt x="f72" y="f121"/>
                                </a:lnTo>
                                <a:lnTo>
                                  <a:pt x="f72" y="f131"/>
                                </a:lnTo>
                                <a:lnTo>
                                  <a:pt x="f77" y="f132"/>
                                </a:lnTo>
                                <a:lnTo>
                                  <a:pt x="f70" y="f133"/>
                                </a:lnTo>
                                <a:lnTo>
                                  <a:pt x="f68" y="f134"/>
                                </a:lnTo>
                                <a:lnTo>
                                  <a:pt x="f97" y="f135"/>
                                </a:lnTo>
                                <a:lnTo>
                                  <a:pt x="f11" y="f8"/>
                                </a:lnTo>
                                <a:lnTo>
                                  <a:pt x="f100" y="f8"/>
                                </a:lnTo>
                                <a:lnTo>
                                  <a:pt x="f25" y="f136"/>
                                </a:lnTo>
                                <a:lnTo>
                                  <a:pt x="f137" y="f138"/>
                                </a:lnTo>
                                <a:lnTo>
                                  <a:pt x="f59" y="f139"/>
                                </a:lnTo>
                                <a:lnTo>
                                  <a:pt x="f47" y="f140"/>
                                </a:lnTo>
                                <a:lnTo>
                                  <a:pt x="f111" y="f120"/>
                                </a:lnTo>
                                <a:lnTo>
                                  <a:pt x="f141" y="f142"/>
                                </a:lnTo>
                                <a:lnTo>
                                  <a:pt x="f43" y="f143"/>
                                </a:lnTo>
                                <a:lnTo>
                                  <a:pt x="f144" y="f145"/>
                                </a:lnTo>
                                <a:lnTo>
                                  <a:pt x="f146" y="f96"/>
                                </a:lnTo>
                                <a:lnTo>
                                  <a:pt x="f147" y="f148"/>
                                </a:lnTo>
                                <a:lnTo>
                                  <a:pt x="f42" y="f149"/>
                                </a:lnTo>
                                <a:lnTo>
                                  <a:pt x="f150" y="f80"/>
                                </a:lnTo>
                                <a:lnTo>
                                  <a:pt x="f151" y="f71"/>
                                </a:lnTo>
                                <a:lnTo>
                                  <a:pt x="f37" y="f152"/>
                                </a:lnTo>
                                <a:lnTo>
                                  <a:pt x="f153" y="f154"/>
                                </a:lnTo>
                                <a:lnTo>
                                  <a:pt x="f155" y="f63"/>
                                </a:lnTo>
                                <a:lnTo>
                                  <a:pt x="f156" y="f60"/>
                                </a:lnTo>
                                <a:lnTo>
                                  <a:pt x="f157" y="f60"/>
                                </a:lnTo>
                                <a:lnTo>
                                  <a:pt x="f158" y="f61"/>
                                </a:lnTo>
                                <a:lnTo>
                                  <a:pt x="f159" y="f160"/>
                                </a:lnTo>
                                <a:lnTo>
                                  <a:pt x="f161" y="f162"/>
                                </a:lnTo>
                                <a:lnTo>
                                  <a:pt x="f163" y="f164"/>
                                </a:lnTo>
                                <a:lnTo>
                                  <a:pt x="f163" y="f165"/>
                                </a:lnTo>
                                <a:lnTo>
                                  <a:pt x="f166" y="f87"/>
                                </a:lnTo>
                                <a:lnTo>
                                  <a:pt x="f167" y="f74"/>
                                </a:lnTo>
                                <a:lnTo>
                                  <a:pt x="f168" y="f85"/>
                                </a:lnTo>
                                <a:lnTo>
                                  <a:pt x="f157" y="f169"/>
                                </a:lnTo>
                                <a:lnTo>
                                  <a:pt x="f170" y="f169"/>
                                </a:lnTo>
                                <a:lnTo>
                                  <a:pt x="f156" y="f87"/>
                                </a:lnTo>
                                <a:lnTo>
                                  <a:pt x="f171" y="f71"/>
                                </a:lnTo>
                                <a:lnTo>
                                  <a:pt x="f172" y="f165"/>
                                </a:lnTo>
                                <a:lnTo>
                                  <a:pt x="f155" y="f73"/>
                                </a:lnTo>
                                <a:lnTo>
                                  <a:pt x="f155" y="f76"/>
                                </a:lnTo>
                                <a:lnTo>
                                  <a:pt x="f173" y="f78"/>
                                </a:lnTo>
                                <a:lnTo>
                                  <a:pt x="f174" y="f80"/>
                                </a:lnTo>
                                <a:lnTo>
                                  <a:pt x="f155" y="f83"/>
                                </a:lnTo>
                                <a:lnTo>
                                  <a:pt x="f2" y="f175"/>
                                </a:lnTo>
                                <a:lnTo>
                                  <a:pt x="f2" y="f91"/>
                                </a:lnTo>
                                <a:lnTo>
                                  <a:pt x="f176" y="f149"/>
                                </a:lnTo>
                                <a:lnTo>
                                  <a:pt x="f172" y="f177"/>
                                </a:lnTo>
                                <a:lnTo>
                                  <a:pt x="f171" y="f177"/>
                                </a:lnTo>
                                <a:lnTo>
                                  <a:pt x="f178" y="f149"/>
                                </a:lnTo>
                                <a:lnTo>
                                  <a:pt x="f179" y="f180"/>
                                </a:lnTo>
                                <a:lnTo>
                                  <a:pt x="f181" y="f91"/>
                                </a:lnTo>
                                <a:lnTo>
                                  <a:pt x="f167" y="f175"/>
                                </a:lnTo>
                                <a:lnTo>
                                  <a:pt x="f161" y="f82"/>
                                </a:lnTo>
                                <a:lnTo>
                                  <a:pt x="f182" y="f84"/>
                                </a:lnTo>
                                <a:lnTo>
                                  <a:pt x="f183" y="f74"/>
                                </a:lnTo>
                                <a:lnTo>
                                  <a:pt x="f184" y="f185"/>
                                </a:lnTo>
                                <a:lnTo>
                                  <a:pt x="f7" y="f63"/>
                                </a:lnTo>
                                <a:lnTo>
                                  <a:pt x="f186" y="f187"/>
                                </a:lnTo>
                                <a:lnTo>
                                  <a:pt x="f188" y="f189"/>
                                </a:lnTo>
                                <a:lnTo>
                                  <a:pt x="f166" y="f36"/>
                                </a:lnTo>
                                <a:lnTo>
                                  <a:pt x="f181" y="f190"/>
                                </a:lnTo>
                                <a:lnTo>
                                  <a:pt x="f170" y="f191"/>
                                </a:lnTo>
                                <a:lnTo>
                                  <a:pt x="f172" y="f192"/>
                                </a:lnTo>
                                <a:lnTo>
                                  <a:pt x="f193" y="f30"/>
                                </a:lnTo>
                                <a:lnTo>
                                  <a:pt x="f194" y="f195"/>
                                </a:lnTo>
                                <a:lnTo>
                                  <a:pt x="f196" y="f197"/>
                                </a:lnTo>
                                <a:lnTo>
                                  <a:pt x="f146" y="f198"/>
                                </a:lnTo>
                                <a:lnTo>
                                  <a:pt x="f141" y="f199"/>
                                </a:lnTo>
                                <a:lnTo>
                                  <a:pt x="f107" y="f200"/>
                                </a:lnTo>
                                <a:lnTo>
                                  <a:pt x="f86" y="f201"/>
                                </a:lnTo>
                                <a:lnTo>
                                  <a:pt x="f29" y="f202"/>
                                </a:lnTo>
                                <a:lnTo>
                                  <a:pt x="f57" y="f203"/>
                                </a:lnTo>
                                <a:lnTo>
                                  <a:pt x="f204" y="f12"/>
                                </a:lnTo>
                                <a:lnTo>
                                  <a:pt x="f48" y="f6"/>
                                </a:lnTo>
                                <a:lnTo>
                                  <a:pt x="f137" y="f205"/>
                                </a:lnTo>
                                <a:lnTo>
                                  <a:pt x="f88" y="f206"/>
                                </a:lnTo>
                                <a:lnTo>
                                  <a:pt x="f50" y="f207"/>
                                </a:lnTo>
                                <a:lnTo>
                                  <a:pt x="f25" y="f68"/>
                                </a:lnTo>
                                <a:lnTo>
                                  <a:pt x="f90" y="f208"/>
                                </a:lnTo>
                                <a:lnTo>
                                  <a:pt x="f209" y="f210"/>
                                </a:lnTo>
                                <a:lnTo>
                                  <a:pt x="f125" y="f64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62005509" name="Freeform 185"/>
                        <wps:cNvSpPr/>
                        <wps:spPr>
                          <a:xfrm>
                            <a:off x="3410" y="23820"/>
                            <a:ext cx="173297" cy="50532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4"/>
                              <a:gd name="f7" fmla="val 806"/>
                              <a:gd name="f8" fmla="val 754"/>
                              <a:gd name="f9" fmla="val 211"/>
                              <a:gd name="f10" fmla="val 691"/>
                              <a:gd name="f11" fmla="val 172"/>
                              <a:gd name="f12" fmla="val 619"/>
                              <a:gd name="f13" fmla="val 139"/>
                              <a:gd name="f14" fmla="val 542"/>
                              <a:gd name="f15" fmla="val 115"/>
                              <a:gd name="f16" fmla="val 461"/>
                              <a:gd name="f17" fmla="val 100"/>
                              <a:gd name="f18" fmla="val 370"/>
                              <a:gd name="f19" fmla="val 91"/>
                              <a:gd name="f20" fmla="val 278"/>
                              <a:gd name="f21" fmla="val 187"/>
                              <a:gd name="f22" fmla="val 96"/>
                              <a:gd name="f23" fmla="val 24"/>
                              <a:gd name="f24" fmla="val 9"/>
                              <a:gd name="f25" fmla="val 82"/>
                              <a:gd name="f26" fmla="val 173"/>
                              <a:gd name="f27" fmla="val 269"/>
                              <a:gd name="f28" fmla="val 365"/>
                              <a:gd name="f29" fmla="val 466"/>
                              <a:gd name="f30" fmla="val 43"/>
                              <a:gd name="f31" fmla="val 566"/>
                              <a:gd name="f32" fmla="val 72"/>
                              <a:gd name="f33" fmla="val 658"/>
                              <a:gd name="f34" fmla="val 110"/>
                              <a:gd name="f35" fmla="val 744"/>
                              <a:gd name="f36" fmla="val 120"/>
                              <a:gd name="f37" fmla="val 129"/>
                              <a:gd name="f38" fmla="val 749"/>
                              <a:gd name="f39" fmla="val 148"/>
                              <a:gd name="f40" fmla="val 158"/>
                              <a:gd name="f41" fmla="val 758"/>
                              <a:gd name="f42" fmla="val 768"/>
                              <a:gd name="f43" fmla="val 182"/>
                              <a:gd name="f44" fmla="val 782"/>
                              <a:gd name="f45" fmla="val 192"/>
                              <a:gd name="f46" fmla="val 802"/>
                              <a:gd name="f47" fmla="val 201"/>
                              <a:gd name="f48" fmla="val 206"/>
                              <a:gd name="f49" fmla="val 216"/>
                              <a:gd name="f50" fmla="val 220"/>
                              <a:gd name="f51" fmla="val 792"/>
                              <a:gd name="f52" fmla="val 230"/>
                              <a:gd name="f53" fmla="val 778"/>
                              <a:gd name="f54" fmla="val 235"/>
                              <a:gd name="f55" fmla="val 244"/>
                              <a:gd name="f56" fmla="+- 0 0 -90"/>
                              <a:gd name="f57" fmla="*/ f3 1 254"/>
                              <a:gd name="f58" fmla="*/ f4 1 806"/>
                              <a:gd name="f59" fmla="+- f7 0 f5"/>
                              <a:gd name="f60" fmla="+- f6 0 f5"/>
                              <a:gd name="f61" fmla="*/ f56 f0 1"/>
                              <a:gd name="f62" fmla="*/ f60 1 254"/>
                              <a:gd name="f63" fmla="*/ f59 1 806"/>
                              <a:gd name="f64" fmla="*/ 254 f60 1"/>
                              <a:gd name="f65" fmla="*/ 754 f59 1"/>
                              <a:gd name="f66" fmla="*/ 211 f60 1"/>
                              <a:gd name="f67" fmla="*/ 691 f59 1"/>
                              <a:gd name="f68" fmla="*/ 172 f60 1"/>
                              <a:gd name="f69" fmla="*/ 619 f59 1"/>
                              <a:gd name="f70" fmla="*/ 139 f60 1"/>
                              <a:gd name="f71" fmla="*/ 542 f59 1"/>
                              <a:gd name="f72" fmla="*/ 115 f60 1"/>
                              <a:gd name="f73" fmla="*/ 461 f59 1"/>
                              <a:gd name="f74" fmla="*/ 100 f60 1"/>
                              <a:gd name="f75" fmla="*/ 370 f59 1"/>
                              <a:gd name="f76" fmla="*/ 91 f60 1"/>
                              <a:gd name="f77" fmla="*/ 278 f59 1"/>
                              <a:gd name="f78" fmla="*/ 187 f59 1"/>
                              <a:gd name="f79" fmla="*/ 96 f59 1"/>
                              <a:gd name="f80" fmla="*/ 24 f60 1"/>
                              <a:gd name="f81" fmla="*/ 0 f59 1"/>
                              <a:gd name="f82" fmla="*/ 9 f60 1"/>
                              <a:gd name="f83" fmla="*/ 82 f59 1"/>
                              <a:gd name="f84" fmla="*/ 0 f60 1"/>
                              <a:gd name="f85" fmla="*/ 173 f59 1"/>
                              <a:gd name="f86" fmla="*/ 269 f59 1"/>
                              <a:gd name="f87" fmla="*/ 365 f59 1"/>
                              <a:gd name="f88" fmla="*/ 466 f59 1"/>
                              <a:gd name="f89" fmla="*/ 43 f60 1"/>
                              <a:gd name="f90" fmla="*/ 566 f59 1"/>
                              <a:gd name="f91" fmla="*/ 72 f60 1"/>
                              <a:gd name="f92" fmla="*/ 658 f59 1"/>
                              <a:gd name="f93" fmla="*/ 110 f60 1"/>
                              <a:gd name="f94" fmla="*/ 744 f59 1"/>
                              <a:gd name="f95" fmla="*/ 120 f60 1"/>
                              <a:gd name="f96" fmla="*/ 129 f60 1"/>
                              <a:gd name="f97" fmla="*/ 749 f59 1"/>
                              <a:gd name="f98" fmla="*/ 148 f60 1"/>
                              <a:gd name="f99" fmla="*/ 158 f60 1"/>
                              <a:gd name="f100" fmla="*/ 758 f59 1"/>
                              <a:gd name="f101" fmla="*/ 768 f59 1"/>
                              <a:gd name="f102" fmla="*/ 182 f60 1"/>
                              <a:gd name="f103" fmla="*/ 782 f59 1"/>
                              <a:gd name="f104" fmla="*/ 192 f60 1"/>
                              <a:gd name="f105" fmla="*/ 802 f59 1"/>
                              <a:gd name="f106" fmla="*/ 201 f60 1"/>
                              <a:gd name="f107" fmla="*/ 806 f59 1"/>
                              <a:gd name="f108" fmla="*/ 206 f60 1"/>
                              <a:gd name="f109" fmla="*/ 216 f60 1"/>
                              <a:gd name="f110" fmla="*/ 220 f60 1"/>
                              <a:gd name="f111" fmla="*/ 792 f59 1"/>
                              <a:gd name="f112" fmla="*/ 230 f60 1"/>
                              <a:gd name="f113" fmla="*/ 778 f59 1"/>
                              <a:gd name="f114" fmla="*/ 235 f60 1"/>
                              <a:gd name="f115" fmla="*/ 244 f60 1"/>
                              <a:gd name="f116" fmla="*/ f61 1 f2"/>
                              <a:gd name="f117" fmla="*/ f64 1 254"/>
                              <a:gd name="f118" fmla="*/ f65 1 806"/>
                              <a:gd name="f119" fmla="*/ f66 1 254"/>
                              <a:gd name="f120" fmla="*/ f67 1 806"/>
                              <a:gd name="f121" fmla="*/ f68 1 254"/>
                              <a:gd name="f122" fmla="*/ f69 1 806"/>
                              <a:gd name="f123" fmla="*/ f70 1 254"/>
                              <a:gd name="f124" fmla="*/ f71 1 806"/>
                              <a:gd name="f125" fmla="*/ f72 1 254"/>
                              <a:gd name="f126" fmla="*/ f73 1 806"/>
                              <a:gd name="f127" fmla="*/ f74 1 254"/>
                              <a:gd name="f128" fmla="*/ f75 1 806"/>
                              <a:gd name="f129" fmla="*/ f76 1 254"/>
                              <a:gd name="f130" fmla="*/ f77 1 806"/>
                              <a:gd name="f131" fmla="*/ f78 1 806"/>
                              <a:gd name="f132" fmla="*/ f79 1 806"/>
                              <a:gd name="f133" fmla="*/ f80 1 254"/>
                              <a:gd name="f134" fmla="*/ f81 1 806"/>
                              <a:gd name="f135" fmla="*/ f82 1 254"/>
                              <a:gd name="f136" fmla="*/ f83 1 806"/>
                              <a:gd name="f137" fmla="*/ f84 1 254"/>
                              <a:gd name="f138" fmla="*/ f85 1 806"/>
                              <a:gd name="f139" fmla="*/ f86 1 806"/>
                              <a:gd name="f140" fmla="*/ f87 1 806"/>
                              <a:gd name="f141" fmla="*/ f88 1 806"/>
                              <a:gd name="f142" fmla="*/ f89 1 254"/>
                              <a:gd name="f143" fmla="*/ f90 1 806"/>
                              <a:gd name="f144" fmla="*/ f91 1 254"/>
                              <a:gd name="f145" fmla="*/ f92 1 806"/>
                              <a:gd name="f146" fmla="*/ f93 1 254"/>
                              <a:gd name="f147" fmla="*/ f94 1 806"/>
                              <a:gd name="f148" fmla="*/ f95 1 254"/>
                              <a:gd name="f149" fmla="*/ f96 1 254"/>
                              <a:gd name="f150" fmla="*/ f97 1 806"/>
                              <a:gd name="f151" fmla="*/ f98 1 254"/>
                              <a:gd name="f152" fmla="*/ f99 1 254"/>
                              <a:gd name="f153" fmla="*/ f100 1 806"/>
                              <a:gd name="f154" fmla="*/ f101 1 806"/>
                              <a:gd name="f155" fmla="*/ f102 1 254"/>
                              <a:gd name="f156" fmla="*/ f103 1 806"/>
                              <a:gd name="f157" fmla="*/ f104 1 254"/>
                              <a:gd name="f158" fmla="*/ f105 1 806"/>
                              <a:gd name="f159" fmla="*/ f106 1 254"/>
                              <a:gd name="f160" fmla="*/ f107 1 806"/>
                              <a:gd name="f161" fmla="*/ f108 1 254"/>
                              <a:gd name="f162" fmla="*/ f109 1 254"/>
                              <a:gd name="f163" fmla="*/ f110 1 254"/>
                              <a:gd name="f164" fmla="*/ f111 1 806"/>
                              <a:gd name="f165" fmla="*/ f112 1 254"/>
                              <a:gd name="f166" fmla="*/ f113 1 806"/>
                              <a:gd name="f167" fmla="*/ f114 1 254"/>
                              <a:gd name="f168" fmla="*/ f115 1 254"/>
                              <a:gd name="f169" fmla="*/ 0 1 f62"/>
                              <a:gd name="f170" fmla="*/ f6 1 f62"/>
                              <a:gd name="f171" fmla="*/ 0 1 f63"/>
                              <a:gd name="f172" fmla="*/ f7 1 f63"/>
                              <a:gd name="f173" fmla="+- f116 0 f1"/>
                              <a:gd name="f174" fmla="*/ f117 1 f62"/>
                              <a:gd name="f175" fmla="*/ f118 1 f63"/>
                              <a:gd name="f176" fmla="*/ f119 1 f62"/>
                              <a:gd name="f177" fmla="*/ f120 1 f63"/>
                              <a:gd name="f178" fmla="*/ f121 1 f62"/>
                              <a:gd name="f179" fmla="*/ f122 1 f63"/>
                              <a:gd name="f180" fmla="*/ f123 1 f62"/>
                              <a:gd name="f181" fmla="*/ f124 1 f63"/>
                              <a:gd name="f182" fmla="*/ f125 1 f62"/>
                              <a:gd name="f183" fmla="*/ f126 1 f63"/>
                              <a:gd name="f184" fmla="*/ f127 1 f62"/>
                              <a:gd name="f185" fmla="*/ f128 1 f63"/>
                              <a:gd name="f186" fmla="*/ f129 1 f62"/>
                              <a:gd name="f187" fmla="*/ f130 1 f63"/>
                              <a:gd name="f188" fmla="*/ f131 1 f63"/>
                              <a:gd name="f189" fmla="*/ f132 1 f63"/>
                              <a:gd name="f190" fmla="*/ f133 1 f62"/>
                              <a:gd name="f191" fmla="*/ f134 1 f63"/>
                              <a:gd name="f192" fmla="*/ f135 1 f62"/>
                              <a:gd name="f193" fmla="*/ f136 1 f63"/>
                              <a:gd name="f194" fmla="*/ f137 1 f62"/>
                              <a:gd name="f195" fmla="*/ f138 1 f63"/>
                              <a:gd name="f196" fmla="*/ f139 1 f63"/>
                              <a:gd name="f197" fmla="*/ f140 1 f63"/>
                              <a:gd name="f198" fmla="*/ f141 1 f63"/>
                              <a:gd name="f199" fmla="*/ f142 1 f62"/>
                              <a:gd name="f200" fmla="*/ f143 1 f63"/>
                              <a:gd name="f201" fmla="*/ f144 1 f62"/>
                              <a:gd name="f202" fmla="*/ f145 1 f63"/>
                              <a:gd name="f203" fmla="*/ f146 1 f62"/>
                              <a:gd name="f204" fmla="*/ f147 1 f63"/>
                              <a:gd name="f205" fmla="*/ f148 1 f62"/>
                              <a:gd name="f206" fmla="*/ f149 1 f62"/>
                              <a:gd name="f207" fmla="*/ f150 1 f63"/>
                              <a:gd name="f208" fmla="*/ f151 1 f62"/>
                              <a:gd name="f209" fmla="*/ f152 1 f62"/>
                              <a:gd name="f210" fmla="*/ f153 1 f63"/>
                              <a:gd name="f211" fmla="*/ f154 1 f63"/>
                              <a:gd name="f212" fmla="*/ f155 1 f62"/>
                              <a:gd name="f213" fmla="*/ f156 1 f63"/>
                              <a:gd name="f214" fmla="*/ f157 1 f62"/>
                              <a:gd name="f215" fmla="*/ f158 1 f63"/>
                              <a:gd name="f216" fmla="*/ f159 1 f62"/>
                              <a:gd name="f217" fmla="*/ f160 1 f63"/>
                              <a:gd name="f218" fmla="*/ f161 1 f62"/>
                              <a:gd name="f219" fmla="*/ f162 1 f62"/>
                              <a:gd name="f220" fmla="*/ f163 1 f62"/>
                              <a:gd name="f221" fmla="*/ f164 1 f63"/>
                              <a:gd name="f222" fmla="*/ f165 1 f62"/>
                              <a:gd name="f223" fmla="*/ f166 1 f63"/>
                              <a:gd name="f224" fmla="*/ f167 1 f62"/>
                              <a:gd name="f225" fmla="*/ f168 1 f62"/>
                              <a:gd name="f226" fmla="*/ f169 f57 1"/>
                              <a:gd name="f227" fmla="*/ f170 f57 1"/>
                              <a:gd name="f228" fmla="*/ f172 f58 1"/>
                              <a:gd name="f229" fmla="*/ f171 f58 1"/>
                              <a:gd name="f230" fmla="*/ f174 f57 1"/>
                              <a:gd name="f231" fmla="*/ f175 f58 1"/>
                              <a:gd name="f232" fmla="*/ f176 f57 1"/>
                              <a:gd name="f233" fmla="*/ f177 f58 1"/>
                              <a:gd name="f234" fmla="*/ f178 f57 1"/>
                              <a:gd name="f235" fmla="*/ f179 f58 1"/>
                              <a:gd name="f236" fmla="*/ f180 f57 1"/>
                              <a:gd name="f237" fmla="*/ f181 f58 1"/>
                              <a:gd name="f238" fmla="*/ f182 f57 1"/>
                              <a:gd name="f239" fmla="*/ f183 f58 1"/>
                              <a:gd name="f240" fmla="*/ f184 f57 1"/>
                              <a:gd name="f241" fmla="*/ f185 f58 1"/>
                              <a:gd name="f242" fmla="*/ f186 f57 1"/>
                              <a:gd name="f243" fmla="*/ f187 f58 1"/>
                              <a:gd name="f244" fmla="*/ f188 f58 1"/>
                              <a:gd name="f245" fmla="*/ f189 f58 1"/>
                              <a:gd name="f246" fmla="*/ f190 f57 1"/>
                              <a:gd name="f247" fmla="*/ f191 f58 1"/>
                              <a:gd name="f248" fmla="*/ f192 f57 1"/>
                              <a:gd name="f249" fmla="*/ f193 f58 1"/>
                              <a:gd name="f250" fmla="*/ f194 f57 1"/>
                              <a:gd name="f251" fmla="*/ f195 f58 1"/>
                              <a:gd name="f252" fmla="*/ f196 f58 1"/>
                              <a:gd name="f253" fmla="*/ f197 f58 1"/>
                              <a:gd name="f254" fmla="*/ f198 f58 1"/>
                              <a:gd name="f255" fmla="*/ f199 f57 1"/>
                              <a:gd name="f256" fmla="*/ f200 f58 1"/>
                              <a:gd name="f257" fmla="*/ f201 f57 1"/>
                              <a:gd name="f258" fmla="*/ f202 f58 1"/>
                              <a:gd name="f259" fmla="*/ f203 f57 1"/>
                              <a:gd name="f260" fmla="*/ f204 f58 1"/>
                              <a:gd name="f261" fmla="*/ f205 f57 1"/>
                              <a:gd name="f262" fmla="*/ f206 f57 1"/>
                              <a:gd name="f263" fmla="*/ f207 f58 1"/>
                              <a:gd name="f264" fmla="*/ f208 f57 1"/>
                              <a:gd name="f265" fmla="*/ f209 f57 1"/>
                              <a:gd name="f266" fmla="*/ f210 f58 1"/>
                              <a:gd name="f267" fmla="*/ f211 f58 1"/>
                              <a:gd name="f268" fmla="*/ f212 f57 1"/>
                              <a:gd name="f269" fmla="*/ f213 f58 1"/>
                              <a:gd name="f270" fmla="*/ f214 f57 1"/>
                              <a:gd name="f271" fmla="*/ f215 f58 1"/>
                              <a:gd name="f272" fmla="*/ f216 f57 1"/>
                              <a:gd name="f273" fmla="*/ f217 f58 1"/>
                              <a:gd name="f274" fmla="*/ f218 f57 1"/>
                              <a:gd name="f275" fmla="*/ f219 f57 1"/>
                              <a:gd name="f276" fmla="*/ f220 f57 1"/>
                              <a:gd name="f277" fmla="*/ f221 f58 1"/>
                              <a:gd name="f278" fmla="*/ f222 f57 1"/>
                              <a:gd name="f279" fmla="*/ f223 f58 1"/>
                              <a:gd name="f280" fmla="*/ f224 f57 1"/>
                              <a:gd name="f281" fmla="*/ f225 f5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73">
                                <a:pos x="f230" y="f231"/>
                              </a:cxn>
                              <a:cxn ang="f173">
                                <a:pos x="f232" y="f233"/>
                              </a:cxn>
                              <a:cxn ang="f173">
                                <a:pos x="f234" y="f235"/>
                              </a:cxn>
                              <a:cxn ang="f173">
                                <a:pos x="f236" y="f237"/>
                              </a:cxn>
                              <a:cxn ang="f173">
                                <a:pos x="f238" y="f239"/>
                              </a:cxn>
                              <a:cxn ang="f173">
                                <a:pos x="f240" y="f241"/>
                              </a:cxn>
                              <a:cxn ang="f173">
                                <a:pos x="f242" y="f243"/>
                              </a:cxn>
                              <a:cxn ang="f173">
                                <a:pos x="f242" y="f244"/>
                              </a:cxn>
                              <a:cxn ang="f173">
                                <a:pos x="f240" y="f245"/>
                              </a:cxn>
                              <a:cxn ang="f173">
                                <a:pos x="f246" y="f247"/>
                              </a:cxn>
                              <a:cxn ang="f173">
                                <a:pos x="f248" y="f249"/>
                              </a:cxn>
                              <a:cxn ang="f173">
                                <a:pos x="f250" y="f251"/>
                              </a:cxn>
                              <a:cxn ang="f173">
                                <a:pos x="f250" y="f252"/>
                              </a:cxn>
                              <a:cxn ang="f173">
                                <a:pos x="f248" y="f253"/>
                              </a:cxn>
                              <a:cxn ang="f173">
                                <a:pos x="f246" y="f254"/>
                              </a:cxn>
                              <a:cxn ang="f173">
                                <a:pos x="f255" y="f256"/>
                              </a:cxn>
                              <a:cxn ang="f173">
                                <a:pos x="f257" y="f258"/>
                              </a:cxn>
                              <a:cxn ang="f173">
                                <a:pos x="f259" y="f260"/>
                              </a:cxn>
                              <a:cxn ang="f173">
                                <a:pos x="f261" y="f260"/>
                              </a:cxn>
                              <a:cxn ang="f173">
                                <a:pos x="f262" y="f260"/>
                              </a:cxn>
                              <a:cxn ang="f173">
                                <a:pos x="f236" y="f263"/>
                              </a:cxn>
                              <a:cxn ang="f173">
                                <a:pos x="f264" y="f231"/>
                              </a:cxn>
                              <a:cxn ang="f173">
                                <a:pos x="f265" y="f266"/>
                              </a:cxn>
                              <a:cxn ang="f173">
                                <a:pos x="f234" y="f267"/>
                              </a:cxn>
                              <a:cxn ang="f173">
                                <a:pos x="f268" y="f269"/>
                              </a:cxn>
                              <a:cxn ang="f173">
                                <a:pos x="f270" y="f271"/>
                              </a:cxn>
                              <a:cxn ang="f173">
                                <a:pos x="f272" y="f273"/>
                              </a:cxn>
                              <a:cxn ang="f173">
                                <a:pos x="f274" y="f273"/>
                              </a:cxn>
                              <a:cxn ang="f173">
                                <a:pos x="f275" y="f271"/>
                              </a:cxn>
                              <a:cxn ang="f173">
                                <a:pos x="f276" y="f277"/>
                              </a:cxn>
                              <a:cxn ang="f173">
                                <a:pos x="f278" y="f279"/>
                              </a:cxn>
                              <a:cxn ang="f173">
                                <a:pos x="f280" y="f267"/>
                              </a:cxn>
                              <a:cxn ang="f173">
                                <a:pos x="f281" y="f266"/>
                              </a:cxn>
                              <a:cxn ang="f173">
                                <a:pos x="f230" y="f231"/>
                              </a:cxn>
                            </a:cxnLst>
                            <a:rect l="f226" t="f229" r="f227" b="f228"/>
                            <a:pathLst>
                              <a:path w="254" h="80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7" y="f22"/>
                                </a:lnTo>
                                <a:lnTo>
                                  <a:pt x="f23" y="f5"/>
                                </a:lnTo>
                                <a:lnTo>
                                  <a:pt x="f24" y="f25"/>
                                </a:lnTo>
                                <a:lnTo>
                                  <a:pt x="f5" y="f26"/>
                                </a:lnTo>
                                <a:lnTo>
                                  <a:pt x="f5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3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37" y="f35"/>
                                </a:lnTo>
                                <a:lnTo>
                                  <a:pt x="f13" y="f38"/>
                                </a:lnTo>
                                <a:lnTo>
                                  <a:pt x="f39" y="f8"/>
                                </a:lnTo>
                                <a:lnTo>
                                  <a:pt x="f40" y="f41"/>
                                </a:lnTo>
                                <a:lnTo>
                                  <a:pt x="f1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7"/>
                                </a:lnTo>
                                <a:lnTo>
                                  <a:pt x="f48" y="f7"/>
                                </a:lnTo>
                                <a:lnTo>
                                  <a:pt x="f49" y="f46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42"/>
                                </a:lnTo>
                                <a:lnTo>
                                  <a:pt x="f55" y="f41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990939088" name="Rectangle 186"/>
                        <wps:cNvSpPr/>
                        <wps:spPr>
                          <a:xfrm>
                            <a:off x="91430" y="1913463"/>
                            <a:ext cx="55952" cy="5332890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134867807" name="Rectangle 187"/>
                        <wps:cNvSpPr/>
                        <wps:spPr>
                          <a:xfrm>
                            <a:off x="1679798" y="102192"/>
                            <a:ext cx="2901775" cy="53922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72957516" name="Freeform 188"/>
                        <wps:cNvSpPr/>
                        <wps:spPr>
                          <a:xfrm>
                            <a:off x="478286" y="8657629"/>
                            <a:ext cx="98252" cy="108466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4"/>
                              <a:gd name="f7" fmla="val 173"/>
                              <a:gd name="f8" fmla="val 34"/>
                              <a:gd name="f9" fmla="val 14"/>
                              <a:gd name="f10" fmla="val 53"/>
                              <a:gd name="f11" fmla="val 33"/>
                              <a:gd name="f12" fmla="val 77"/>
                              <a:gd name="f13" fmla="val 48"/>
                              <a:gd name="f14" fmla="val 96"/>
                              <a:gd name="f15" fmla="val 62"/>
                              <a:gd name="f16" fmla="val 115"/>
                              <a:gd name="f17" fmla="val 76"/>
                              <a:gd name="f18" fmla="val 135"/>
                              <a:gd name="f19" fmla="val 91"/>
                              <a:gd name="f20" fmla="val 149"/>
                              <a:gd name="f21" fmla="val 100"/>
                              <a:gd name="f22" fmla="val 163"/>
                              <a:gd name="f23" fmla="val 105"/>
                              <a:gd name="f24" fmla="val 168"/>
                              <a:gd name="f25" fmla="val 120"/>
                              <a:gd name="f26" fmla="val 129"/>
                              <a:gd name="f27" fmla="val 134"/>
                              <a:gd name="f28" fmla="val 159"/>
                              <a:gd name="f29" fmla="val 139"/>
                              <a:gd name="f30" fmla="val 125"/>
                              <a:gd name="f31" fmla="val 124"/>
                              <a:gd name="f32" fmla="val 111"/>
                              <a:gd name="f33" fmla="val 110"/>
                              <a:gd name="f34" fmla="val 72"/>
                              <a:gd name="f35" fmla="val 52"/>
                              <a:gd name="f36" fmla="val 29"/>
                              <a:gd name="f37" fmla="val 38"/>
                              <a:gd name="f38" fmla="val 15"/>
                              <a:gd name="f39" fmla="val 28"/>
                              <a:gd name="f40" fmla="val 24"/>
                              <a:gd name="f41" fmla="+- 0 0 -90"/>
                              <a:gd name="f42" fmla="*/ f3 1 144"/>
                              <a:gd name="f43" fmla="*/ f4 1 173"/>
                              <a:gd name="f44" fmla="+- f7 0 f5"/>
                              <a:gd name="f45" fmla="+- f6 0 f5"/>
                              <a:gd name="f46" fmla="*/ f41 f0 1"/>
                              <a:gd name="f47" fmla="*/ f45 1 144"/>
                              <a:gd name="f48" fmla="*/ f44 1 173"/>
                              <a:gd name="f49" fmla="*/ 0 f45 1"/>
                              <a:gd name="f50" fmla="*/ 34 f44 1"/>
                              <a:gd name="f51" fmla="*/ 14 f45 1"/>
                              <a:gd name="f52" fmla="*/ 53 f44 1"/>
                              <a:gd name="f53" fmla="*/ 33 f45 1"/>
                              <a:gd name="f54" fmla="*/ 77 f44 1"/>
                              <a:gd name="f55" fmla="*/ 48 f45 1"/>
                              <a:gd name="f56" fmla="*/ 96 f44 1"/>
                              <a:gd name="f57" fmla="*/ 62 f45 1"/>
                              <a:gd name="f58" fmla="*/ 115 f44 1"/>
                              <a:gd name="f59" fmla="*/ 76 f45 1"/>
                              <a:gd name="f60" fmla="*/ 135 f44 1"/>
                              <a:gd name="f61" fmla="*/ 91 f45 1"/>
                              <a:gd name="f62" fmla="*/ 149 f44 1"/>
                              <a:gd name="f63" fmla="*/ 100 f45 1"/>
                              <a:gd name="f64" fmla="*/ 163 f44 1"/>
                              <a:gd name="f65" fmla="*/ 105 f45 1"/>
                              <a:gd name="f66" fmla="*/ 168 f44 1"/>
                              <a:gd name="f67" fmla="*/ 115 f45 1"/>
                              <a:gd name="f68" fmla="*/ 173 f44 1"/>
                              <a:gd name="f69" fmla="*/ 120 f45 1"/>
                              <a:gd name="f70" fmla="*/ 129 f45 1"/>
                              <a:gd name="f71" fmla="*/ 134 f45 1"/>
                              <a:gd name="f72" fmla="*/ 144 f45 1"/>
                              <a:gd name="f73" fmla="*/ 159 f44 1"/>
                              <a:gd name="f74" fmla="*/ 139 f44 1"/>
                              <a:gd name="f75" fmla="*/ 125 f44 1"/>
                              <a:gd name="f76" fmla="*/ 124 f45 1"/>
                              <a:gd name="f77" fmla="*/ 111 f44 1"/>
                              <a:gd name="f78" fmla="*/ 110 f45 1"/>
                              <a:gd name="f79" fmla="*/ 91 f44 1"/>
                              <a:gd name="f80" fmla="*/ 72 f44 1"/>
                              <a:gd name="f81" fmla="*/ 72 f45 1"/>
                              <a:gd name="f82" fmla="*/ 52 f45 1"/>
                              <a:gd name="f83" fmla="*/ 29 f44 1"/>
                              <a:gd name="f84" fmla="*/ 38 f45 1"/>
                              <a:gd name="f85" fmla="*/ 15 f44 1"/>
                              <a:gd name="f86" fmla="*/ 28 f45 1"/>
                              <a:gd name="f87" fmla="*/ 0 f44 1"/>
                              <a:gd name="f88" fmla="*/ 24 f45 1"/>
                              <a:gd name="f89" fmla="*/ f46 1 f2"/>
                              <a:gd name="f90" fmla="*/ f49 1 144"/>
                              <a:gd name="f91" fmla="*/ f50 1 173"/>
                              <a:gd name="f92" fmla="*/ f51 1 144"/>
                              <a:gd name="f93" fmla="*/ f52 1 173"/>
                              <a:gd name="f94" fmla="*/ f53 1 144"/>
                              <a:gd name="f95" fmla="*/ f54 1 173"/>
                              <a:gd name="f96" fmla="*/ f55 1 144"/>
                              <a:gd name="f97" fmla="*/ f56 1 173"/>
                              <a:gd name="f98" fmla="*/ f57 1 144"/>
                              <a:gd name="f99" fmla="*/ f58 1 173"/>
                              <a:gd name="f100" fmla="*/ f59 1 144"/>
                              <a:gd name="f101" fmla="*/ f60 1 173"/>
                              <a:gd name="f102" fmla="*/ f61 1 144"/>
                              <a:gd name="f103" fmla="*/ f62 1 173"/>
                              <a:gd name="f104" fmla="*/ f63 1 144"/>
                              <a:gd name="f105" fmla="*/ f64 1 173"/>
                              <a:gd name="f106" fmla="*/ f65 1 144"/>
                              <a:gd name="f107" fmla="*/ f66 1 173"/>
                              <a:gd name="f108" fmla="*/ f67 1 144"/>
                              <a:gd name="f109" fmla="*/ f68 1 173"/>
                              <a:gd name="f110" fmla="*/ f69 1 144"/>
                              <a:gd name="f111" fmla="*/ f70 1 144"/>
                              <a:gd name="f112" fmla="*/ f71 1 144"/>
                              <a:gd name="f113" fmla="*/ f72 1 144"/>
                              <a:gd name="f114" fmla="*/ f73 1 173"/>
                              <a:gd name="f115" fmla="*/ f74 1 173"/>
                              <a:gd name="f116" fmla="*/ f75 1 173"/>
                              <a:gd name="f117" fmla="*/ f76 1 144"/>
                              <a:gd name="f118" fmla="*/ f77 1 173"/>
                              <a:gd name="f119" fmla="*/ f78 1 144"/>
                              <a:gd name="f120" fmla="*/ f79 1 173"/>
                              <a:gd name="f121" fmla="*/ f80 1 173"/>
                              <a:gd name="f122" fmla="*/ f81 1 144"/>
                              <a:gd name="f123" fmla="*/ f82 1 144"/>
                              <a:gd name="f124" fmla="*/ f83 1 173"/>
                              <a:gd name="f125" fmla="*/ f84 1 144"/>
                              <a:gd name="f126" fmla="*/ f85 1 173"/>
                              <a:gd name="f127" fmla="*/ f86 1 144"/>
                              <a:gd name="f128" fmla="*/ f87 1 173"/>
                              <a:gd name="f129" fmla="*/ f88 1 144"/>
                              <a:gd name="f130" fmla="*/ 0 1 f47"/>
                              <a:gd name="f131" fmla="*/ f6 1 f47"/>
                              <a:gd name="f132" fmla="*/ 0 1 f48"/>
                              <a:gd name="f133" fmla="*/ f7 1 f48"/>
                              <a:gd name="f134" fmla="+- f89 0 f1"/>
                              <a:gd name="f135" fmla="*/ f90 1 f47"/>
                              <a:gd name="f136" fmla="*/ f91 1 f48"/>
                              <a:gd name="f137" fmla="*/ f92 1 f47"/>
                              <a:gd name="f138" fmla="*/ f93 1 f48"/>
                              <a:gd name="f139" fmla="*/ f94 1 f47"/>
                              <a:gd name="f140" fmla="*/ f95 1 f48"/>
                              <a:gd name="f141" fmla="*/ f96 1 f47"/>
                              <a:gd name="f142" fmla="*/ f97 1 f48"/>
                              <a:gd name="f143" fmla="*/ f98 1 f47"/>
                              <a:gd name="f144" fmla="*/ f99 1 f48"/>
                              <a:gd name="f145" fmla="*/ f100 1 f47"/>
                              <a:gd name="f146" fmla="*/ f101 1 f48"/>
                              <a:gd name="f147" fmla="*/ f102 1 f47"/>
                              <a:gd name="f148" fmla="*/ f103 1 f48"/>
                              <a:gd name="f149" fmla="*/ f104 1 f47"/>
                              <a:gd name="f150" fmla="*/ f105 1 f48"/>
                              <a:gd name="f151" fmla="*/ f106 1 f47"/>
                              <a:gd name="f152" fmla="*/ f107 1 f48"/>
                              <a:gd name="f153" fmla="*/ f108 1 f47"/>
                              <a:gd name="f154" fmla="*/ f109 1 f48"/>
                              <a:gd name="f155" fmla="*/ f110 1 f47"/>
                              <a:gd name="f156" fmla="*/ f111 1 f47"/>
                              <a:gd name="f157" fmla="*/ f112 1 f47"/>
                              <a:gd name="f158" fmla="*/ f113 1 f47"/>
                              <a:gd name="f159" fmla="*/ f114 1 f48"/>
                              <a:gd name="f160" fmla="*/ f115 1 f48"/>
                              <a:gd name="f161" fmla="*/ f116 1 f48"/>
                              <a:gd name="f162" fmla="*/ f117 1 f47"/>
                              <a:gd name="f163" fmla="*/ f118 1 f48"/>
                              <a:gd name="f164" fmla="*/ f119 1 f47"/>
                              <a:gd name="f165" fmla="*/ f120 1 f48"/>
                              <a:gd name="f166" fmla="*/ f121 1 f48"/>
                              <a:gd name="f167" fmla="*/ f122 1 f47"/>
                              <a:gd name="f168" fmla="*/ f123 1 f47"/>
                              <a:gd name="f169" fmla="*/ f124 1 f48"/>
                              <a:gd name="f170" fmla="*/ f125 1 f47"/>
                              <a:gd name="f171" fmla="*/ f126 1 f48"/>
                              <a:gd name="f172" fmla="*/ f127 1 f47"/>
                              <a:gd name="f173" fmla="*/ f128 1 f48"/>
                              <a:gd name="f174" fmla="*/ f129 1 f47"/>
                              <a:gd name="f175" fmla="*/ f130 f42 1"/>
                              <a:gd name="f176" fmla="*/ f131 f42 1"/>
                              <a:gd name="f177" fmla="*/ f133 f43 1"/>
                              <a:gd name="f178" fmla="*/ f132 f43 1"/>
                              <a:gd name="f179" fmla="*/ f135 f42 1"/>
                              <a:gd name="f180" fmla="*/ f136 f43 1"/>
                              <a:gd name="f181" fmla="*/ f137 f42 1"/>
                              <a:gd name="f182" fmla="*/ f138 f43 1"/>
                              <a:gd name="f183" fmla="*/ f139 f42 1"/>
                              <a:gd name="f184" fmla="*/ f140 f43 1"/>
                              <a:gd name="f185" fmla="*/ f141 f42 1"/>
                              <a:gd name="f186" fmla="*/ f142 f43 1"/>
                              <a:gd name="f187" fmla="*/ f143 f42 1"/>
                              <a:gd name="f188" fmla="*/ f144 f43 1"/>
                              <a:gd name="f189" fmla="*/ f145 f42 1"/>
                              <a:gd name="f190" fmla="*/ f146 f43 1"/>
                              <a:gd name="f191" fmla="*/ f147 f42 1"/>
                              <a:gd name="f192" fmla="*/ f148 f43 1"/>
                              <a:gd name="f193" fmla="*/ f149 f42 1"/>
                              <a:gd name="f194" fmla="*/ f150 f43 1"/>
                              <a:gd name="f195" fmla="*/ f151 f42 1"/>
                              <a:gd name="f196" fmla="*/ f152 f43 1"/>
                              <a:gd name="f197" fmla="*/ f153 f42 1"/>
                              <a:gd name="f198" fmla="*/ f154 f43 1"/>
                              <a:gd name="f199" fmla="*/ f155 f42 1"/>
                              <a:gd name="f200" fmla="*/ f156 f42 1"/>
                              <a:gd name="f201" fmla="*/ f157 f42 1"/>
                              <a:gd name="f202" fmla="*/ f158 f42 1"/>
                              <a:gd name="f203" fmla="*/ f159 f43 1"/>
                              <a:gd name="f204" fmla="*/ f160 f43 1"/>
                              <a:gd name="f205" fmla="*/ f161 f43 1"/>
                              <a:gd name="f206" fmla="*/ f162 f42 1"/>
                              <a:gd name="f207" fmla="*/ f163 f43 1"/>
                              <a:gd name="f208" fmla="*/ f164 f42 1"/>
                              <a:gd name="f209" fmla="*/ f165 f43 1"/>
                              <a:gd name="f210" fmla="*/ f166 f43 1"/>
                              <a:gd name="f211" fmla="*/ f167 f42 1"/>
                              <a:gd name="f212" fmla="*/ f168 f42 1"/>
                              <a:gd name="f213" fmla="*/ f169 f43 1"/>
                              <a:gd name="f214" fmla="*/ f170 f42 1"/>
                              <a:gd name="f215" fmla="*/ f171 f43 1"/>
                              <a:gd name="f216" fmla="*/ f172 f42 1"/>
                              <a:gd name="f217" fmla="*/ f173 f43 1"/>
                              <a:gd name="f218" fmla="*/ f174 f4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34">
                                <a:pos x="f179" y="f180"/>
                              </a:cxn>
                              <a:cxn ang="f134">
                                <a:pos x="f181" y="f182"/>
                              </a:cxn>
                              <a:cxn ang="f134">
                                <a:pos x="f183" y="f184"/>
                              </a:cxn>
                              <a:cxn ang="f134">
                                <a:pos x="f185" y="f186"/>
                              </a:cxn>
                              <a:cxn ang="f134">
                                <a:pos x="f187" y="f188"/>
                              </a:cxn>
                              <a:cxn ang="f134">
                                <a:pos x="f189" y="f190"/>
                              </a:cxn>
                              <a:cxn ang="f134">
                                <a:pos x="f191" y="f192"/>
                              </a:cxn>
                              <a:cxn ang="f134">
                                <a:pos x="f193" y="f194"/>
                              </a:cxn>
                              <a:cxn ang="f134">
                                <a:pos x="f195" y="f196"/>
                              </a:cxn>
                              <a:cxn ang="f134">
                                <a:pos x="f197" y="f198"/>
                              </a:cxn>
                              <a:cxn ang="f134">
                                <a:pos x="f199" y="f198"/>
                              </a:cxn>
                              <a:cxn ang="f134">
                                <a:pos x="f200" y="f196"/>
                              </a:cxn>
                              <a:cxn ang="f134">
                                <a:pos x="f201" y="f196"/>
                              </a:cxn>
                              <a:cxn ang="f134">
                                <a:pos x="f202" y="f203"/>
                              </a:cxn>
                              <a:cxn ang="f134">
                                <a:pos x="f202" y="f192"/>
                              </a:cxn>
                              <a:cxn ang="f134">
                                <a:pos x="f202" y="f204"/>
                              </a:cxn>
                              <a:cxn ang="f134">
                                <a:pos x="f201" y="f205"/>
                              </a:cxn>
                              <a:cxn ang="f134">
                                <a:pos x="f206" y="f207"/>
                              </a:cxn>
                              <a:cxn ang="f134">
                                <a:pos x="f208" y="f209"/>
                              </a:cxn>
                              <a:cxn ang="f134">
                                <a:pos x="f191" y="f210"/>
                              </a:cxn>
                              <a:cxn ang="f134">
                                <a:pos x="f211" y="f182"/>
                              </a:cxn>
                              <a:cxn ang="f134">
                                <a:pos x="f212" y="f213"/>
                              </a:cxn>
                              <a:cxn ang="f134">
                                <a:pos x="f214" y="f215"/>
                              </a:cxn>
                              <a:cxn ang="f134">
                                <a:pos x="f216" y="f217"/>
                              </a:cxn>
                              <a:cxn ang="f134">
                                <a:pos x="f218" y="f217"/>
                              </a:cxn>
                              <a:cxn ang="f134">
                                <a:pos x="f179" y="f180"/>
                              </a:cxn>
                            </a:cxnLst>
                            <a:rect l="f175" t="f178" r="f176" b="f177"/>
                            <a:pathLst>
                              <a:path w="144" h="173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16" y="f7"/>
                                </a:lnTo>
                                <a:lnTo>
                                  <a:pt x="f25" y="f7"/>
                                </a:lnTo>
                                <a:lnTo>
                                  <a:pt x="f26" y="f24"/>
                                </a:lnTo>
                                <a:lnTo>
                                  <a:pt x="f27" y="f24"/>
                                </a:lnTo>
                                <a:lnTo>
                                  <a:pt x="f6" y="f28"/>
                                </a:lnTo>
                                <a:lnTo>
                                  <a:pt x="f6" y="f20"/>
                                </a:lnTo>
                                <a:lnTo>
                                  <a:pt x="f6" y="f29"/>
                                </a:lnTo>
                                <a:lnTo>
                                  <a:pt x="f27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19"/>
                                </a:lnTo>
                                <a:lnTo>
                                  <a:pt x="f19" y="f34"/>
                                </a:lnTo>
                                <a:lnTo>
                                  <a:pt x="f34" y="f10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5"/>
                                </a:lnTo>
                                <a:lnTo>
                                  <a:pt x="f40" y="f5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143862113" name="Freeform 189"/>
                        <wps:cNvSpPr/>
                        <wps:spPr>
                          <a:xfrm>
                            <a:off x="451677" y="8669544"/>
                            <a:ext cx="556750" cy="53604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816"/>
                              <a:gd name="f8" fmla="val 855"/>
                              <a:gd name="f9" fmla="val 375"/>
                              <a:gd name="f10" fmla="val 744"/>
                              <a:gd name="f11" fmla="val 394"/>
                              <a:gd name="f12" fmla="val 754"/>
                              <a:gd name="f13" fmla="val 413"/>
                              <a:gd name="f14" fmla="val 759"/>
                              <a:gd name="f15" fmla="val 427"/>
                              <a:gd name="f16" fmla="val 442"/>
                              <a:gd name="f17" fmla="val 749"/>
                              <a:gd name="f18" fmla="val 456"/>
                              <a:gd name="f19" fmla="val 466"/>
                              <a:gd name="f20" fmla="val 740"/>
                              <a:gd name="f21" fmla="val 480"/>
                              <a:gd name="f22" fmla="val 499"/>
                              <a:gd name="f23" fmla="val 495"/>
                              <a:gd name="f24" fmla="val 730"/>
                              <a:gd name="f25" fmla="val 490"/>
                              <a:gd name="f26" fmla="val 706"/>
                              <a:gd name="f27" fmla="val 677"/>
                              <a:gd name="f28" fmla="val 461"/>
                              <a:gd name="f29" fmla="val 648"/>
                              <a:gd name="f30" fmla="val 620"/>
                              <a:gd name="f31" fmla="val 418"/>
                              <a:gd name="f32" fmla="val 596"/>
                              <a:gd name="f33" fmla="val 576"/>
                              <a:gd name="f34" fmla="val 567"/>
                              <a:gd name="f35" fmla="val 327"/>
                              <a:gd name="f36" fmla="val 562"/>
                              <a:gd name="f37" fmla="val 298"/>
                              <a:gd name="f38" fmla="val 548"/>
                              <a:gd name="f39" fmla="val 274"/>
                              <a:gd name="f40" fmla="val 533"/>
                              <a:gd name="f41" fmla="val 245"/>
                              <a:gd name="f42" fmla="val 509"/>
                              <a:gd name="f43" fmla="val 226"/>
                              <a:gd name="f44" fmla="val 485"/>
                              <a:gd name="f45" fmla="val 207"/>
                              <a:gd name="f46" fmla="val 187"/>
                              <a:gd name="f47" fmla="val 423"/>
                              <a:gd name="f48" fmla="val 168"/>
                              <a:gd name="f49" fmla="val 389"/>
                              <a:gd name="f50" fmla="val 159"/>
                              <a:gd name="f51" fmla="val 356"/>
                              <a:gd name="f52" fmla="val 144"/>
                              <a:gd name="f53" fmla="val 317"/>
                              <a:gd name="f54" fmla="val 139"/>
                              <a:gd name="f55" fmla="val 279"/>
                              <a:gd name="f56" fmla="val 135"/>
                              <a:gd name="f57" fmla="val 130"/>
                              <a:gd name="f58" fmla="val 173"/>
                              <a:gd name="f59" fmla="val 106"/>
                              <a:gd name="f60" fmla="val 149"/>
                              <a:gd name="f61" fmla="val 87"/>
                              <a:gd name="f62" fmla="val 72"/>
                              <a:gd name="f63" fmla="val 163"/>
                              <a:gd name="f64" fmla="val 58"/>
                              <a:gd name="f65" fmla="val 178"/>
                              <a:gd name="f66" fmla="val 48"/>
                              <a:gd name="f67" fmla="val 183"/>
                              <a:gd name="f68" fmla="val 39"/>
                              <a:gd name="f69" fmla="val 192"/>
                              <a:gd name="f70" fmla="val 34"/>
                              <a:gd name="f71" fmla="val 202"/>
                              <a:gd name="f72" fmla="val 29"/>
                              <a:gd name="f73" fmla="val 216"/>
                              <a:gd name="f74" fmla="val 231"/>
                              <a:gd name="f75" fmla="val 250"/>
                              <a:gd name="f76" fmla="val 264"/>
                              <a:gd name="f77" fmla="val 44"/>
                              <a:gd name="f78" fmla="val 283"/>
                              <a:gd name="f79" fmla="val 53"/>
                              <a:gd name="f80" fmla="val 77"/>
                              <a:gd name="f81" fmla="val 307"/>
                              <a:gd name="f82" fmla="val 101"/>
                              <a:gd name="f83" fmla="val 312"/>
                              <a:gd name="f84" fmla="val 140"/>
                              <a:gd name="f85" fmla="val 322"/>
                              <a:gd name="f86" fmla="val 331"/>
                              <a:gd name="f87" fmla="val 341"/>
                              <a:gd name="f88" fmla="val 355"/>
                              <a:gd name="f89" fmla="val 284"/>
                              <a:gd name="f90" fmla="val 399"/>
                              <a:gd name="f91" fmla="val 336"/>
                              <a:gd name="f92" fmla="val 370"/>
                              <a:gd name="f93" fmla="val 384"/>
                              <a:gd name="f94" fmla="val 519"/>
                              <a:gd name="f95" fmla="val 543"/>
                              <a:gd name="f96" fmla="val 380"/>
                              <a:gd name="f97" fmla="val 591"/>
                              <a:gd name="f98" fmla="val 365"/>
                              <a:gd name="f99" fmla="val 610"/>
                              <a:gd name="f100" fmla="val 346"/>
                              <a:gd name="f101" fmla="val 629"/>
                              <a:gd name="f102" fmla="val 643"/>
                              <a:gd name="f103" fmla="val 293"/>
                              <a:gd name="f104" fmla="val 269"/>
                              <a:gd name="f105" fmla="val 236"/>
                              <a:gd name="f106" fmla="val 667"/>
                              <a:gd name="f107" fmla="val 696"/>
                              <a:gd name="f108" fmla="val 720"/>
                              <a:gd name="f109" fmla="val 768"/>
                              <a:gd name="f110" fmla="val 787"/>
                              <a:gd name="f111" fmla="val 797"/>
                              <a:gd name="f112" fmla="val 792"/>
                              <a:gd name="f113" fmla="val 783"/>
                              <a:gd name="f114" fmla="val 773"/>
                              <a:gd name="f115" fmla="val 428"/>
                              <a:gd name="f116" fmla="val 432"/>
                              <a:gd name="f117" fmla="val 739"/>
                              <a:gd name="f118" fmla="val 437"/>
                              <a:gd name="f119" fmla="val 725"/>
                              <a:gd name="f120" fmla="val 711"/>
                              <a:gd name="f121" fmla="val 672"/>
                              <a:gd name="f122" fmla="val 351"/>
                              <a:gd name="f123" fmla="val 682"/>
                              <a:gd name="f124" fmla="val 701"/>
                              <a:gd name="f125" fmla="val 332"/>
                              <a:gd name="f126" fmla="val 715"/>
                              <a:gd name="f127" fmla="val 308"/>
                              <a:gd name="f128" fmla="val 691"/>
                              <a:gd name="f129" fmla="val 303"/>
                              <a:gd name="f130" fmla="val 663"/>
                              <a:gd name="f131" fmla="val 658"/>
                              <a:gd name="f132" fmla="val 653"/>
                              <a:gd name="f133" fmla="val 408"/>
                              <a:gd name="f134" fmla="val 447"/>
                              <a:gd name="f135" fmla="val 471"/>
                              <a:gd name="f136" fmla="val 735"/>
                              <a:gd name="f137" fmla="val 476"/>
                              <a:gd name="f138" fmla="val 452"/>
                              <a:gd name="f139" fmla="val 802"/>
                              <a:gd name="f140" fmla="val 811"/>
                              <a:gd name="f141" fmla="val 404"/>
                              <a:gd name="f142" fmla="val 240"/>
                              <a:gd name="f143" fmla="val 687"/>
                              <a:gd name="f144" fmla="val 197"/>
                              <a:gd name="f145" fmla="val 634"/>
                              <a:gd name="f146" fmla="val 619"/>
                              <a:gd name="f147" fmla="val 600"/>
                              <a:gd name="f148" fmla="val 164"/>
                              <a:gd name="f149" fmla="val 552"/>
                              <a:gd name="f150" fmla="val 528"/>
                              <a:gd name="f151" fmla="val 120"/>
                              <a:gd name="f152" fmla="val 504"/>
                              <a:gd name="f153" fmla="val 538"/>
                              <a:gd name="f154" fmla="val 221"/>
                              <a:gd name="f155" fmla="val 212"/>
                              <a:gd name="f156" fmla="val 154"/>
                              <a:gd name="f157" fmla="val 523"/>
                              <a:gd name="f158" fmla="val 581"/>
                              <a:gd name="f159" fmla="val 595"/>
                              <a:gd name="f160" fmla="val 188"/>
                              <a:gd name="f161" fmla="val 615"/>
                              <a:gd name="f162" fmla="val 288"/>
                              <a:gd name="f163" fmla="val 547"/>
                              <a:gd name="f164" fmla="val 557"/>
                              <a:gd name="f165" fmla="val 451"/>
                              <a:gd name="f166" fmla="val 379"/>
                              <a:gd name="f167" fmla="val 96"/>
                              <a:gd name="f168" fmla="val 24"/>
                              <a:gd name="f169" fmla="val 255"/>
                              <a:gd name="f170" fmla="val 5"/>
                              <a:gd name="f171" fmla="val 115"/>
                              <a:gd name="f172" fmla="val 82"/>
                              <a:gd name="f173" fmla="val 67"/>
                              <a:gd name="f174" fmla="val 111"/>
                              <a:gd name="f175" fmla="val 125"/>
                              <a:gd name="f176" fmla="val 500"/>
                              <a:gd name="f177" fmla="val 524"/>
                              <a:gd name="f178" fmla="val 63"/>
                              <a:gd name="f179" fmla="val 15"/>
                              <a:gd name="f180" fmla="val 624"/>
                              <a:gd name="f181" fmla="val 19"/>
                              <a:gd name="f182" fmla="val 639"/>
                              <a:gd name="f183" fmla="val 10"/>
                              <a:gd name="f184" fmla="val 692"/>
                              <a:gd name="f185" fmla="val 778"/>
                              <a:gd name="f186" fmla="val 788"/>
                              <a:gd name="f187" fmla="val 211"/>
                              <a:gd name="f188" fmla="val 764"/>
                              <a:gd name="f189" fmla="val 259"/>
                              <a:gd name="f190" fmla="val 812"/>
                              <a:gd name="f191" fmla="val 807"/>
                              <a:gd name="f192" fmla="val 826"/>
                              <a:gd name="f193" fmla="val 840"/>
                              <a:gd name="f194" fmla="val 831"/>
                              <a:gd name="f195" fmla="val 668"/>
                              <a:gd name="f196" fmla="val 644"/>
                              <a:gd name="f197" fmla="+- 0 0 -90"/>
                              <a:gd name="f198" fmla="*/ f4 1 816"/>
                              <a:gd name="f199" fmla="*/ f5 1 855"/>
                              <a:gd name="f200" fmla="+- f8 0 f6"/>
                              <a:gd name="f201" fmla="+- f7 0 f6"/>
                              <a:gd name="f202" fmla="*/ f197 f0 1"/>
                              <a:gd name="f203" fmla="*/ f201 1 816"/>
                              <a:gd name="f204" fmla="*/ f200 1 855"/>
                              <a:gd name="f205" fmla="*/ 456 f201 1"/>
                              <a:gd name="f206" fmla="*/ 744 f200 1"/>
                              <a:gd name="f207" fmla="*/ 480 f201 1"/>
                              <a:gd name="f208" fmla="*/ 677 f200 1"/>
                              <a:gd name="f209" fmla="*/ 327 f201 1"/>
                              <a:gd name="f210" fmla="*/ 562 f200 1"/>
                              <a:gd name="f211" fmla="*/ 187 f201 1"/>
                              <a:gd name="f212" fmla="*/ 423 f200 1"/>
                              <a:gd name="f213" fmla="*/ 130 f201 1"/>
                              <a:gd name="f214" fmla="*/ 207 f200 1"/>
                              <a:gd name="f215" fmla="*/ 163 f201 1"/>
                              <a:gd name="f216" fmla="*/ 58 f200 1"/>
                              <a:gd name="f217" fmla="*/ 216 f201 1"/>
                              <a:gd name="f218" fmla="*/ 29 f200 1"/>
                              <a:gd name="f219" fmla="*/ 307 f201 1"/>
                              <a:gd name="f220" fmla="*/ 101 f200 1"/>
                              <a:gd name="f221" fmla="*/ 375 f201 1"/>
                              <a:gd name="f222" fmla="*/ 312 f200 1"/>
                              <a:gd name="f223" fmla="*/ 519 f201 1"/>
                              <a:gd name="f224" fmla="*/ 394 f200 1"/>
                              <a:gd name="f225" fmla="*/ 643 f201 1"/>
                              <a:gd name="f226" fmla="*/ 293 f200 1"/>
                              <a:gd name="f227" fmla="*/ 720 f201 1"/>
                              <a:gd name="f228" fmla="*/ 231 f200 1"/>
                              <a:gd name="f229" fmla="*/ 792 f201 1"/>
                              <a:gd name="f230" fmla="*/ 711 f201 1"/>
                              <a:gd name="f231" fmla="*/ 432 f200 1"/>
                              <a:gd name="f232" fmla="*/ 682 f201 1"/>
                              <a:gd name="f233" fmla="*/ 341 f200 1"/>
                              <a:gd name="f234" fmla="*/ 365 f200 1"/>
                              <a:gd name="f235" fmla="*/ 701 f201 1"/>
                              <a:gd name="f236" fmla="*/ 308 f200 1"/>
                              <a:gd name="f237" fmla="*/ 653 f201 1"/>
                              <a:gd name="f238" fmla="*/ 351 f200 1"/>
                              <a:gd name="f239" fmla="*/ 691 f201 1"/>
                              <a:gd name="f240" fmla="*/ 461 f200 1"/>
                              <a:gd name="f241" fmla="*/ 802 f201 1"/>
                              <a:gd name="f242" fmla="*/ 783 f201 1"/>
                              <a:gd name="f243" fmla="*/ 240 f200 1"/>
                              <a:gd name="f244" fmla="*/ 600 f201 1"/>
                              <a:gd name="f245" fmla="*/ 164 f200 1"/>
                              <a:gd name="f246" fmla="*/ 471 f201 1"/>
                              <a:gd name="f247" fmla="*/ 149 f200 1"/>
                              <a:gd name="f248" fmla="*/ 499 f201 1"/>
                              <a:gd name="f249" fmla="*/ 250 f200 1"/>
                              <a:gd name="f250" fmla="*/ 543 f201 1"/>
                              <a:gd name="f251" fmla="*/ 221 f200 1"/>
                              <a:gd name="f252" fmla="*/ 509 f201 1"/>
                              <a:gd name="f253" fmla="*/ 490 f201 1"/>
                              <a:gd name="f254" fmla="*/ 168 f200 1"/>
                              <a:gd name="f255" fmla="*/ 581 f201 1"/>
                              <a:gd name="f256" fmla="*/ 619 f201 1"/>
                              <a:gd name="f257" fmla="*/ 288 f200 1"/>
                              <a:gd name="f258" fmla="*/ 557 f201 1"/>
                              <a:gd name="f259" fmla="*/ 317 f200 1"/>
                              <a:gd name="f260" fmla="*/ 523 f201 1"/>
                              <a:gd name="f261" fmla="*/ 332 f200 1"/>
                              <a:gd name="f262" fmla="*/ 413 f201 1"/>
                              <a:gd name="f263" fmla="*/ 322 f200 1"/>
                              <a:gd name="f264" fmla="*/ 322 f201 1"/>
                              <a:gd name="f265" fmla="*/ 96 f200 1"/>
                              <a:gd name="f266" fmla="*/ 144 f201 1"/>
                              <a:gd name="f267" fmla="*/ 24 f200 1"/>
                              <a:gd name="f268" fmla="*/ 67 f201 1"/>
                              <a:gd name="f269" fmla="*/ 125 f201 1"/>
                              <a:gd name="f270" fmla="*/ 500 f200 1"/>
                              <a:gd name="f271" fmla="*/ 183 f201 1"/>
                              <a:gd name="f272" fmla="*/ 615 f200 1"/>
                              <a:gd name="f273" fmla="*/ 178 f201 1"/>
                              <a:gd name="f274" fmla="*/ 653 f200 1"/>
                              <a:gd name="f275" fmla="*/ 0 f201 1"/>
                              <a:gd name="f276" fmla="*/ 480 f200 1"/>
                              <a:gd name="f277" fmla="*/ 581 f200 1"/>
                              <a:gd name="f278" fmla="*/ 29 f201 1"/>
                              <a:gd name="f279" fmla="*/ 634 f200 1"/>
                              <a:gd name="f280" fmla="*/ 15 f201 1"/>
                              <a:gd name="f281" fmla="*/ 730 f200 1"/>
                              <a:gd name="f282" fmla="*/ 101 f201 1"/>
                              <a:gd name="f283" fmla="*/ 768 f200 1"/>
                              <a:gd name="f284" fmla="*/ 139 f201 1"/>
                              <a:gd name="f285" fmla="*/ 754 f200 1"/>
                              <a:gd name="f286" fmla="*/ 802 f200 1"/>
                              <a:gd name="f287" fmla="*/ 240 f201 1"/>
                              <a:gd name="f288" fmla="*/ 264 f201 1"/>
                              <a:gd name="f289" fmla="*/ 792 f200 1"/>
                              <a:gd name="f290" fmla="*/ 317 f201 1"/>
                              <a:gd name="f291" fmla="*/ 812 f200 1"/>
                              <a:gd name="f292" fmla="*/ 370 f201 1"/>
                              <a:gd name="f293" fmla="*/ 855 f200 1"/>
                              <a:gd name="f294" fmla="*/ 341 f201 1"/>
                              <a:gd name="f295" fmla="*/ 725 f200 1"/>
                              <a:gd name="f296" fmla="*/ 274 f201 1"/>
                              <a:gd name="f297" fmla="*/ 644 f200 1"/>
                              <a:gd name="f298" fmla="*/ 663 f200 1"/>
                              <a:gd name="f299" fmla="*/ f202 1 f3"/>
                              <a:gd name="f300" fmla="*/ f205 1 816"/>
                              <a:gd name="f301" fmla="*/ f206 1 855"/>
                              <a:gd name="f302" fmla="*/ f207 1 816"/>
                              <a:gd name="f303" fmla="*/ f208 1 855"/>
                              <a:gd name="f304" fmla="*/ f209 1 816"/>
                              <a:gd name="f305" fmla="*/ f210 1 855"/>
                              <a:gd name="f306" fmla="*/ f211 1 816"/>
                              <a:gd name="f307" fmla="*/ f212 1 855"/>
                              <a:gd name="f308" fmla="*/ f213 1 816"/>
                              <a:gd name="f309" fmla="*/ f214 1 855"/>
                              <a:gd name="f310" fmla="*/ f215 1 816"/>
                              <a:gd name="f311" fmla="*/ f216 1 855"/>
                              <a:gd name="f312" fmla="*/ f217 1 816"/>
                              <a:gd name="f313" fmla="*/ f218 1 855"/>
                              <a:gd name="f314" fmla="*/ f219 1 816"/>
                              <a:gd name="f315" fmla="*/ f220 1 855"/>
                              <a:gd name="f316" fmla="*/ f221 1 816"/>
                              <a:gd name="f317" fmla="*/ f222 1 855"/>
                              <a:gd name="f318" fmla="*/ f223 1 816"/>
                              <a:gd name="f319" fmla="*/ f224 1 855"/>
                              <a:gd name="f320" fmla="*/ f225 1 816"/>
                              <a:gd name="f321" fmla="*/ f226 1 855"/>
                              <a:gd name="f322" fmla="*/ f227 1 816"/>
                              <a:gd name="f323" fmla="*/ f228 1 855"/>
                              <a:gd name="f324" fmla="*/ f229 1 816"/>
                              <a:gd name="f325" fmla="*/ f230 1 816"/>
                              <a:gd name="f326" fmla="*/ f231 1 855"/>
                              <a:gd name="f327" fmla="*/ f232 1 816"/>
                              <a:gd name="f328" fmla="*/ f233 1 855"/>
                              <a:gd name="f329" fmla="*/ f234 1 855"/>
                              <a:gd name="f330" fmla="*/ f235 1 816"/>
                              <a:gd name="f331" fmla="*/ f236 1 855"/>
                              <a:gd name="f332" fmla="*/ f237 1 816"/>
                              <a:gd name="f333" fmla="*/ f238 1 855"/>
                              <a:gd name="f334" fmla="*/ f239 1 816"/>
                              <a:gd name="f335" fmla="*/ f240 1 855"/>
                              <a:gd name="f336" fmla="*/ f241 1 816"/>
                              <a:gd name="f337" fmla="*/ f242 1 816"/>
                              <a:gd name="f338" fmla="*/ f243 1 855"/>
                              <a:gd name="f339" fmla="*/ f244 1 816"/>
                              <a:gd name="f340" fmla="*/ f245 1 855"/>
                              <a:gd name="f341" fmla="*/ f246 1 816"/>
                              <a:gd name="f342" fmla="*/ f247 1 855"/>
                              <a:gd name="f343" fmla="*/ f248 1 816"/>
                              <a:gd name="f344" fmla="*/ f249 1 855"/>
                              <a:gd name="f345" fmla="*/ f250 1 816"/>
                              <a:gd name="f346" fmla="*/ f251 1 855"/>
                              <a:gd name="f347" fmla="*/ f252 1 816"/>
                              <a:gd name="f348" fmla="*/ f253 1 816"/>
                              <a:gd name="f349" fmla="*/ f254 1 855"/>
                              <a:gd name="f350" fmla="*/ f255 1 816"/>
                              <a:gd name="f351" fmla="*/ f256 1 816"/>
                              <a:gd name="f352" fmla="*/ f257 1 855"/>
                              <a:gd name="f353" fmla="*/ f258 1 816"/>
                              <a:gd name="f354" fmla="*/ f259 1 855"/>
                              <a:gd name="f355" fmla="*/ f260 1 816"/>
                              <a:gd name="f356" fmla="*/ f261 1 855"/>
                              <a:gd name="f357" fmla="*/ f262 1 816"/>
                              <a:gd name="f358" fmla="*/ f263 1 855"/>
                              <a:gd name="f359" fmla="*/ f264 1 816"/>
                              <a:gd name="f360" fmla="*/ f265 1 855"/>
                              <a:gd name="f361" fmla="*/ f266 1 816"/>
                              <a:gd name="f362" fmla="*/ f267 1 855"/>
                              <a:gd name="f363" fmla="*/ f268 1 816"/>
                              <a:gd name="f364" fmla="*/ f269 1 816"/>
                              <a:gd name="f365" fmla="*/ f270 1 855"/>
                              <a:gd name="f366" fmla="*/ f271 1 816"/>
                              <a:gd name="f367" fmla="*/ f272 1 855"/>
                              <a:gd name="f368" fmla="*/ f273 1 816"/>
                              <a:gd name="f369" fmla="*/ f274 1 855"/>
                              <a:gd name="f370" fmla="*/ f275 1 816"/>
                              <a:gd name="f371" fmla="*/ f276 1 855"/>
                              <a:gd name="f372" fmla="*/ f277 1 855"/>
                              <a:gd name="f373" fmla="*/ f278 1 816"/>
                              <a:gd name="f374" fmla="*/ f279 1 855"/>
                              <a:gd name="f375" fmla="*/ f280 1 816"/>
                              <a:gd name="f376" fmla="*/ f281 1 855"/>
                              <a:gd name="f377" fmla="*/ f282 1 816"/>
                              <a:gd name="f378" fmla="*/ f283 1 855"/>
                              <a:gd name="f379" fmla="*/ f284 1 816"/>
                              <a:gd name="f380" fmla="*/ f285 1 855"/>
                              <a:gd name="f381" fmla="*/ f286 1 855"/>
                              <a:gd name="f382" fmla="*/ f287 1 816"/>
                              <a:gd name="f383" fmla="*/ f288 1 816"/>
                              <a:gd name="f384" fmla="*/ f289 1 855"/>
                              <a:gd name="f385" fmla="*/ f290 1 816"/>
                              <a:gd name="f386" fmla="*/ f291 1 855"/>
                              <a:gd name="f387" fmla="*/ f292 1 816"/>
                              <a:gd name="f388" fmla="*/ f293 1 855"/>
                              <a:gd name="f389" fmla="*/ f294 1 816"/>
                              <a:gd name="f390" fmla="*/ f295 1 855"/>
                              <a:gd name="f391" fmla="*/ f296 1 816"/>
                              <a:gd name="f392" fmla="*/ f297 1 855"/>
                              <a:gd name="f393" fmla="*/ f298 1 855"/>
                              <a:gd name="f394" fmla="*/ 0 1 f203"/>
                              <a:gd name="f395" fmla="*/ f7 1 f203"/>
                              <a:gd name="f396" fmla="*/ 0 1 f204"/>
                              <a:gd name="f397" fmla="*/ f8 1 f204"/>
                              <a:gd name="f398" fmla="+- f299 0 f1"/>
                              <a:gd name="f399" fmla="*/ f300 1 f203"/>
                              <a:gd name="f400" fmla="*/ f301 1 f204"/>
                              <a:gd name="f401" fmla="*/ f302 1 f203"/>
                              <a:gd name="f402" fmla="*/ f303 1 f204"/>
                              <a:gd name="f403" fmla="*/ f304 1 f203"/>
                              <a:gd name="f404" fmla="*/ f305 1 f204"/>
                              <a:gd name="f405" fmla="*/ f306 1 f203"/>
                              <a:gd name="f406" fmla="*/ f307 1 f204"/>
                              <a:gd name="f407" fmla="*/ f308 1 f203"/>
                              <a:gd name="f408" fmla="*/ f309 1 f204"/>
                              <a:gd name="f409" fmla="*/ f310 1 f203"/>
                              <a:gd name="f410" fmla="*/ f311 1 f204"/>
                              <a:gd name="f411" fmla="*/ f312 1 f203"/>
                              <a:gd name="f412" fmla="*/ f313 1 f204"/>
                              <a:gd name="f413" fmla="*/ f314 1 f203"/>
                              <a:gd name="f414" fmla="*/ f315 1 f204"/>
                              <a:gd name="f415" fmla="*/ f316 1 f203"/>
                              <a:gd name="f416" fmla="*/ f317 1 f204"/>
                              <a:gd name="f417" fmla="*/ f318 1 f203"/>
                              <a:gd name="f418" fmla="*/ f319 1 f204"/>
                              <a:gd name="f419" fmla="*/ f320 1 f203"/>
                              <a:gd name="f420" fmla="*/ f321 1 f204"/>
                              <a:gd name="f421" fmla="*/ f322 1 f203"/>
                              <a:gd name="f422" fmla="*/ f323 1 f204"/>
                              <a:gd name="f423" fmla="*/ f324 1 f203"/>
                              <a:gd name="f424" fmla="*/ f325 1 f203"/>
                              <a:gd name="f425" fmla="*/ f326 1 f204"/>
                              <a:gd name="f426" fmla="*/ f327 1 f203"/>
                              <a:gd name="f427" fmla="*/ f328 1 f204"/>
                              <a:gd name="f428" fmla="*/ f329 1 f204"/>
                              <a:gd name="f429" fmla="*/ f330 1 f203"/>
                              <a:gd name="f430" fmla="*/ f331 1 f204"/>
                              <a:gd name="f431" fmla="*/ f332 1 f203"/>
                              <a:gd name="f432" fmla="*/ f333 1 f204"/>
                              <a:gd name="f433" fmla="*/ f334 1 f203"/>
                              <a:gd name="f434" fmla="*/ f335 1 f204"/>
                              <a:gd name="f435" fmla="*/ f336 1 f203"/>
                              <a:gd name="f436" fmla="*/ f337 1 f203"/>
                              <a:gd name="f437" fmla="*/ f338 1 f204"/>
                              <a:gd name="f438" fmla="*/ f339 1 f203"/>
                              <a:gd name="f439" fmla="*/ f340 1 f204"/>
                              <a:gd name="f440" fmla="*/ f341 1 f203"/>
                              <a:gd name="f441" fmla="*/ f342 1 f204"/>
                              <a:gd name="f442" fmla="*/ f343 1 f203"/>
                              <a:gd name="f443" fmla="*/ f344 1 f204"/>
                              <a:gd name="f444" fmla="*/ f345 1 f203"/>
                              <a:gd name="f445" fmla="*/ f346 1 f204"/>
                              <a:gd name="f446" fmla="*/ f347 1 f203"/>
                              <a:gd name="f447" fmla="*/ f348 1 f203"/>
                              <a:gd name="f448" fmla="*/ f349 1 f204"/>
                              <a:gd name="f449" fmla="*/ f350 1 f203"/>
                              <a:gd name="f450" fmla="*/ f351 1 f203"/>
                              <a:gd name="f451" fmla="*/ f352 1 f204"/>
                              <a:gd name="f452" fmla="*/ f353 1 f203"/>
                              <a:gd name="f453" fmla="*/ f354 1 f204"/>
                              <a:gd name="f454" fmla="*/ f355 1 f203"/>
                              <a:gd name="f455" fmla="*/ f356 1 f204"/>
                              <a:gd name="f456" fmla="*/ f357 1 f203"/>
                              <a:gd name="f457" fmla="*/ f358 1 f204"/>
                              <a:gd name="f458" fmla="*/ f359 1 f203"/>
                              <a:gd name="f459" fmla="*/ f360 1 f204"/>
                              <a:gd name="f460" fmla="*/ f361 1 f203"/>
                              <a:gd name="f461" fmla="*/ f362 1 f204"/>
                              <a:gd name="f462" fmla="*/ f363 1 f203"/>
                              <a:gd name="f463" fmla="*/ f364 1 f203"/>
                              <a:gd name="f464" fmla="*/ f365 1 f204"/>
                              <a:gd name="f465" fmla="*/ f366 1 f203"/>
                              <a:gd name="f466" fmla="*/ f367 1 f204"/>
                              <a:gd name="f467" fmla="*/ f368 1 f203"/>
                              <a:gd name="f468" fmla="*/ f369 1 f204"/>
                              <a:gd name="f469" fmla="*/ f370 1 f203"/>
                              <a:gd name="f470" fmla="*/ f371 1 f204"/>
                              <a:gd name="f471" fmla="*/ f372 1 f204"/>
                              <a:gd name="f472" fmla="*/ f373 1 f203"/>
                              <a:gd name="f473" fmla="*/ f374 1 f204"/>
                              <a:gd name="f474" fmla="*/ f375 1 f203"/>
                              <a:gd name="f475" fmla="*/ f376 1 f204"/>
                              <a:gd name="f476" fmla="*/ f377 1 f203"/>
                              <a:gd name="f477" fmla="*/ f378 1 f204"/>
                              <a:gd name="f478" fmla="*/ f379 1 f203"/>
                              <a:gd name="f479" fmla="*/ f380 1 f204"/>
                              <a:gd name="f480" fmla="*/ f381 1 f204"/>
                              <a:gd name="f481" fmla="*/ f382 1 f203"/>
                              <a:gd name="f482" fmla="*/ f383 1 f203"/>
                              <a:gd name="f483" fmla="*/ f384 1 f204"/>
                              <a:gd name="f484" fmla="*/ f385 1 f203"/>
                              <a:gd name="f485" fmla="*/ f386 1 f204"/>
                              <a:gd name="f486" fmla="*/ f387 1 f203"/>
                              <a:gd name="f487" fmla="*/ f388 1 f204"/>
                              <a:gd name="f488" fmla="*/ f389 1 f203"/>
                              <a:gd name="f489" fmla="*/ f390 1 f204"/>
                              <a:gd name="f490" fmla="*/ f391 1 f203"/>
                              <a:gd name="f491" fmla="*/ f392 1 f204"/>
                              <a:gd name="f492" fmla="*/ f393 1 f204"/>
                              <a:gd name="f493" fmla="*/ f394 f198 1"/>
                              <a:gd name="f494" fmla="*/ f395 f198 1"/>
                              <a:gd name="f495" fmla="*/ f397 f199 1"/>
                              <a:gd name="f496" fmla="*/ f396 f199 1"/>
                              <a:gd name="f497" fmla="*/ f399 f198 1"/>
                              <a:gd name="f498" fmla="*/ f400 f199 1"/>
                              <a:gd name="f499" fmla="*/ f401 f198 1"/>
                              <a:gd name="f500" fmla="*/ f402 f199 1"/>
                              <a:gd name="f501" fmla="*/ f403 f198 1"/>
                              <a:gd name="f502" fmla="*/ f404 f199 1"/>
                              <a:gd name="f503" fmla="*/ f405 f198 1"/>
                              <a:gd name="f504" fmla="*/ f406 f199 1"/>
                              <a:gd name="f505" fmla="*/ f407 f198 1"/>
                              <a:gd name="f506" fmla="*/ f408 f199 1"/>
                              <a:gd name="f507" fmla="*/ f409 f198 1"/>
                              <a:gd name="f508" fmla="*/ f410 f199 1"/>
                              <a:gd name="f509" fmla="*/ f411 f198 1"/>
                              <a:gd name="f510" fmla="*/ f412 f199 1"/>
                              <a:gd name="f511" fmla="*/ f413 f198 1"/>
                              <a:gd name="f512" fmla="*/ f414 f199 1"/>
                              <a:gd name="f513" fmla="*/ f415 f198 1"/>
                              <a:gd name="f514" fmla="*/ f416 f199 1"/>
                              <a:gd name="f515" fmla="*/ f417 f198 1"/>
                              <a:gd name="f516" fmla="*/ f418 f199 1"/>
                              <a:gd name="f517" fmla="*/ f419 f198 1"/>
                              <a:gd name="f518" fmla="*/ f420 f199 1"/>
                              <a:gd name="f519" fmla="*/ f421 f198 1"/>
                              <a:gd name="f520" fmla="*/ f422 f199 1"/>
                              <a:gd name="f521" fmla="*/ f423 f198 1"/>
                              <a:gd name="f522" fmla="*/ f424 f198 1"/>
                              <a:gd name="f523" fmla="*/ f425 f199 1"/>
                              <a:gd name="f524" fmla="*/ f426 f198 1"/>
                              <a:gd name="f525" fmla="*/ f427 f199 1"/>
                              <a:gd name="f526" fmla="*/ f428 f199 1"/>
                              <a:gd name="f527" fmla="*/ f429 f198 1"/>
                              <a:gd name="f528" fmla="*/ f430 f199 1"/>
                              <a:gd name="f529" fmla="*/ f431 f198 1"/>
                              <a:gd name="f530" fmla="*/ f432 f199 1"/>
                              <a:gd name="f531" fmla="*/ f433 f198 1"/>
                              <a:gd name="f532" fmla="*/ f434 f199 1"/>
                              <a:gd name="f533" fmla="*/ f435 f198 1"/>
                              <a:gd name="f534" fmla="*/ f436 f198 1"/>
                              <a:gd name="f535" fmla="*/ f437 f199 1"/>
                              <a:gd name="f536" fmla="*/ f438 f198 1"/>
                              <a:gd name="f537" fmla="*/ f439 f199 1"/>
                              <a:gd name="f538" fmla="*/ f440 f198 1"/>
                              <a:gd name="f539" fmla="*/ f441 f199 1"/>
                              <a:gd name="f540" fmla="*/ f442 f198 1"/>
                              <a:gd name="f541" fmla="*/ f443 f199 1"/>
                              <a:gd name="f542" fmla="*/ f444 f198 1"/>
                              <a:gd name="f543" fmla="*/ f445 f199 1"/>
                              <a:gd name="f544" fmla="*/ f446 f198 1"/>
                              <a:gd name="f545" fmla="*/ f447 f198 1"/>
                              <a:gd name="f546" fmla="*/ f448 f199 1"/>
                              <a:gd name="f547" fmla="*/ f449 f198 1"/>
                              <a:gd name="f548" fmla="*/ f450 f198 1"/>
                              <a:gd name="f549" fmla="*/ f451 f199 1"/>
                              <a:gd name="f550" fmla="*/ f452 f198 1"/>
                              <a:gd name="f551" fmla="*/ f453 f199 1"/>
                              <a:gd name="f552" fmla="*/ f454 f198 1"/>
                              <a:gd name="f553" fmla="*/ f455 f199 1"/>
                              <a:gd name="f554" fmla="*/ f456 f198 1"/>
                              <a:gd name="f555" fmla="*/ f457 f199 1"/>
                              <a:gd name="f556" fmla="*/ f458 f198 1"/>
                              <a:gd name="f557" fmla="*/ f459 f199 1"/>
                              <a:gd name="f558" fmla="*/ f460 f198 1"/>
                              <a:gd name="f559" fmla="*/ f461 f199 1"/>
                              <a:gd name="f560" fmla="*/ f462 f198 1"/>
                              <a:gd name="f561" fmla="*/ f463 f198 1"/>
                              <a:gd name="f562" fmla="*/ f464 f199 1"/>
                              <a:gd name="f563" fmla="*/ f465 f198 1"/>
                              <a:gd name="f564" fmla="*/ f466 f199 1"/>
                              <a:gd name="f565" fmla="*/ f467 f198 1"/>
                              <a:gd name="f566" fmla="*/ f468 f199 1"/>
                              <a:gd name="f567" fmla="*/ f469 f198 1"/>
                              <a:gd name="f568" fmla="*/ f470 f199 1"/>
                              <a:gd name="f569" fmla="*/ f471 f199 1"/>
                              <a:gd name="f570" fmla="*/ f472 f198 1"/>
                              <a:gd name="f571" fmla="*/ f473 f199 1"/>
                              <a:gd name="f572" fmla="*/ f474 f198 1"/>
                              <a:gd name="f573" fmla="*/ f475 f199 1"/>
                              <a:gd name="f574" fmla="*/ f476 f198 1"/>
                              <a:gd name="f575" fmla="*/ f477 f199 1"/>
                              <a:gd name="f576" fmla="*/ f478 f198 1"/>
                              <a:gd name="f577" fmla="*/ f479 f199 1"/>
                              <a:gd name="f578" fmla="*/ f480 f199 1"/>
                              <a:gd name="f579" fmla="*/ f481 f198 1"/>
                              <a:gd name="f580" fmla="*/ f482 f198 1"/>
                              <a:gd name="f581" fmla="*/ f483 f199 1"/>
                              <a:gd name="f582" fmla="*/ f484 f198 1"/>
                              <a:gd name="f583" fmla="*/ f485 f199 1"/>
                              <a:gd name="f584" fmla="*/ f486 f198 1"/>
                              <a:gd name="f585" fmla="*/ f487 f199 1"/>
                              <a:gd name="f586" fmla="*/ f488 f198 1"/>
                              <a:gd name="f587" fmla="*/ f489 f199 1"/>
                              <a:gd name="f588" fmla="*/ f490 f198 1"/>
                              <a:gd name="f589" fmla="*/ f491 f199 1"/>
                              <a:gd name="f590" fmla="*/ f492 f19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98">
                                <a:pos x="f497" y="f498"/>
                              </a:cxn>
                              <a:cxn ang="f398">
                                <a:pos x="f499" y="f500"/>
                              </a:cxn>
                              <a:cxn ang="f398">
                                <a:pos x="f501" y="f502"/>
                              </a:cxn>
                              <a:cxn ang="f398">
                                <a:pos x="f503" y="f504"/>
                              </a:cxn>
                              <a:cxn ang="f398">
                                <a:pos x="f505" y="f506"/>
                              </a:cxn>
                              <a:cxn ang="f398">
                                <a:pos x="f507" y="f508"/>
                              </a:cxn>
                              <a:cxn ang="f398">
                                <a:pos x="f509" y="f510"/>
                              </a:cxn>
                              <a:cxn ang="f398">
                                <a:pos x="f511" y="f512"/>
                              </a:cxn>
                              <a:cxn ang="f398">
                                <a:pos x="f513" y="f514"/>
                              </a:cxn>
                              <a:cxn ang="f398">
                                <a:pos x="f515" y="f516"/>
                              </a:cxn>
                              <a:cxn ang="f398">
                                <a:pos x="f517" y="f518"/>
                              </a:cxn>
                              <a:cxn ang="f398">
                                <a:pos x="f519" y="f520"/>
                              </a:cxn>
                              <a:cxn ang="f398">
                                <a:pos x="f521" y="f516"/>
                              </a:cxn>
                              <a:cxn ang="f398">
                                <a:pos x="f522" y="f523"/>
                              </a:cxn>
                              <a:cxn ang="f398">
                                <a:pos x="f524" y="f525"/>
                              </a:cxn>
                              <a:cxn ang="f398">
                                <a:pos x="f519" y="f526"/>
                              </a:cxn>
                              <a:cxn ang="f398">
                                <a:pos x="f527" y="f528"/>
                              </a:cxn>
                              <a:cxn ang="f398">
                                <a:pos x="f529" y="f530"/>
                              </a:cxn>
                              <a:cxn ang="f398">
                                <a:pos x="f531" y="f532"/>
                              </a:cxn>
                              <a:cxn ang="f398">
                                <a:pos x="f533" y="f523"/>
                              </a:cxn>
                              <a:cxn ang="f398">
                                <a:pos x="f534" y="f535"/>
                              </a:cxn>
                              <a:cxn ang="f398">
                                <a:pos x="f536" y="f537"/>
                              </a:cxn>
                              <a:cxn ang="f398">
                                <a:pos x="f538" y="f539"/>
                              </a:cxn>
                              <a:cxn ang="f398">
                                <a:pos x="f540" y="f541"/>
                              </a:cxn>
                              <a:cxn ang="f398">
                                <a:pos x="f542" y="f543"/>
                              </a:cxn>
                              <a:cxn ang="f398">
                                <a:pos x="f544" y="f543"/>
                              </a:cxn>
                              <a:cxn ang="f398">
                                <a:pos x="f545" y="f546"/>
                              </a:cxn>
                              <a:cxn ang="f398">
                                <a:pos x="f547" y="f546"/>
                              </a:cxn>
                              <a:cxn ang="f398">
                                <a:pos x="f548" y="f549"/>
                              </a:cxn>
                              <a:cxn ang="f398">
                                <a:pos x="f550" y="f551"/>
                              </a:cxn>
                              <a:cxn ang="f398">
                                <a:pos x="f552" y="f553"/>
                              </a:cxn>
                              <a:cxn ang="f398">
                                <a:pos x="f554" y="f555"/>
                              </a:cxn>
                              <a:cxn ang="f398">
                                <a:pos x="f556" y="f557"/>
                              </a:cxn>
                              <a:cxn ang="f398">
                                <a:pos x="f558" y="f559"/>
                              </a:cxn>
                              <a:cxn ang="f398">
                                <a:pos x="f560" y="f555"/>
                              </a:cxn>
                              <a:cxn ang="f398">
                                <a:pos x="f561" y="f562"/>
                              </a:cxn>
                              <a:cxn ang="f398">
                                <a:pos x="f563" y="f564"/>
                              </a:cxn>
                              <a:cxn ang="f398">
                                <a:pos x="f565" y="f566"/>
                              </a:cxn>
                              <a:cxn ang="f398">
                                <a:pos x="f560" y="f504"/>
                              </a:cxn>
                              <a:cxn ang="f398">
                                <a:pos x="f567" y="f568"/>
                              </a:cxn>
                              <a:cxn ang="f398">
                                <a:pos x="f560" y="f569"/>
                              </a:cxn>
                              <a:cxn ang="f398">
                                <a:pos x="f570" y="f571"/>
                              </a:cxn>
                              <a:cxn ang="f398">
                                <a:pos x="f572" y="f573"/>
                              </a:cxn>
                              <a:cxn ang="f398">
                                <a:pos x="f574" y="f575"/>
                              </a:cxn>
                              <a:cxn ang="f398">
                                <a:pos x="f576" y="f577"/>
                              </a:cxn>
                              <a:cxn ang="f398">
                                <a:pos x="f565" y="f578"/>
                              </a:cxn>
                              <a:cxn ang="f398">
                                <a:pos x="f579" y="f498"/>
                              </a:cxn>
                              <a:cxn ang="f398">
                                <a:pos x="f580" y="f581"/>
                              </a:cxn>
                              <a:cxn ang="f398">
                                <a:pos x="f582" y="f583"/>
                              </a:cxn>
                              <a:cxn ang="f398">
                                <a:pos x="f584" y="f585"/>
                              </a:cxn>
                              <a:cxn ang="f398">
                                <a:pos x="f586" y="f587"/>
                              </a:cxn>
                              <a:cxn ang="f398">
                                <a:pos x="f588" y="f589"/>
                              </a:cxn>
                              <a:cxn ang="f398">
                                <a:pos x="f511" y="f590"/>
                              </a:cxn>
                              <a:cxn ang="f398">
                                <a:pos x="f513" y="f498"/>
                              </a:cxn>
                            </a:cxnLst>
                            <a:rect l="f493" t="f496" r="f494" b="f495"/>
                            <a:pathLst>
                              <a:path w="816" h="855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4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0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0"/>
                                </a:lnTo>
                                <a:lnTo>
                                  <a:pt x="f22" y="f10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1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16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11" y="f33"/>
                                </a:lnTo>
                                <a:lnTo>
                                  <a:pt x="f2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18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55"/>
                                </a:lnTo>
                                <a:lnTo>
                                  <a:pt x="f56" y="f41"/>
                                </a:lnTo>
                                <a:lnTo>
                                  <a:pt x="f57" y="f45"/>
                                </a:lnTo>
                                <a:lnTo>
                                  <a:pt x="f56" y="f58"/>
                                </a:lnTo>
                                <a:lnTo>
                                  <a:pt x="f56" y="f56"/>
                                </a:lnTo>
                                <a:lnTo>
                                  <a:pt x="f52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50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72"/>
                                </a:lnTo>
                                <a:lnTo>
                                  <a:pt x="f45" y="f72"/>
                                </a:lnTo>
                                <a:lnTo>
                                  <a:pt x="f73" y="f72"/>
                                </a:lnTo>
                                <a:lnTo>
                                  <a:pt x="f74" y="f72"/>
                                </a:lnTo>
                                <a:lnTo>
                                  <a:pt x="f75" y="f70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37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65"/>
                                </a:lnTo>
                                <a:lnTo>
                                  <a:pt x="f86" y="f73"/>
                                </a:lnTo>
                                <a:lnTo>
                                  <a:pt x="f87" y="f75"/>
                                </a:lnTo>
                                <a:lnTo>
                                  <a:pt x="f88" y="f89"/>
                                </a:lnTo>
                                <a:lnTo>
                                  <a:pt x="f9" y="f83"/>
                                </a:lnTo>
                                <a:lnTo>
                                  <a:pt x="f90" y="f91"/>
                                </a:lnTo>
                                <a:lnTo>
                                  <a:pt x="f31" y="f51"/>
                                </a:lnTo>
                                <a:lnTo>
                                  <a:pt x="f16" y="f92"/>
                                </a:lnTo>
                                <a:lnTo>
                                  <a:pt x="f19" y="f93"/>
                                </a:lnTo>
                                <a:lnTo>
                                  <a:pt x="f25" y="f49"/>
                                </a:lnTo>
                                <a:lnTo>
                                  <a:pt x="f94" y="f11"/>
                                </a:lnTo>
                                <a:lnTo>
                                  <a:pt x="f95" y="f49"/>
                                </a:lnTo>
                                <a:lnTo>
                                  <a:pt x="f34" y="f96"/>
                                </a:lnTo>
                                <a:lnTo>
                                  <a:pt x="f97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85"/>
                                </a:lnTo>
                                <a:lnTo>
                                  <a:pt x="f102" y="f103"/>
                                </a:lnTo>
                                <a:lnTo>
                                  <a:pt x="f29" y="f104"/>
                                </a:lnTo>
                                <a:lnTo>
                                  <a:pt x="f29" y="f75"/>
                                </a:lnTo>
                                <a:lnTo>
                                  <a:pt x="f102" y="f105"/>
                                </a:lnTo>
                                <a:lnTo>
                                  <a:pt x="f106" y="f43"/>
                                </a:lnTo>
                                <a:lnTo>
                                  <a:pt x="f107" y="f43"/>
                                </a:lnTo>
                                <a:lnTo>
                                  <a:pt x="f108" y="f74"/>
                                </a:lnTo>
                                <a:lnTo>
                                  <a:pt x="f17" y="f41"/>
                                </a:lnTo>
                                <a:lnTo>
                                  <a:pt x="f109" y="f76"/>
                                </a:lnTo>
                                <a:lnTo>
                                  <a:pt x="f110" y="f103"/>
                                </a:lnTo>
                                <a:lnTo>
                                  <a:pt x="f111" y="f35"/>
                                </a:lnTo>
                                <a:lnTo>
                                  <a:pt x="f111" y="f98"/>
                                </a:lnTo>
                                <a:lnTo>
                                  <a:pt x="f112" y="f11"/>
                                </a:lnTo>
                                <a:lnTo>
                                  <a:pt x="f113" y="f13"/>
                                </a:lnTo>
                                <a:lnTo>
                                  <a:pt x="f114" y="f115"/>
                                </a:lnTo>
                                <a:lnTo>
                                  <a:pt x="f12" y="f116"/>
                                </a:lnTo>
                                <a:lnTo>
                                  <a:pt x="f117" y="f118"/>
                                </a:lnTo>
                                <a:lnTo>
                                  <a:pt x="f119" y="f118"/>
                                </a:lnTo>
                                <a:lnTo>
                                  <a:pt x="f120" y="f116"/>
                                </a:lnTo>
                                <a:lnTo>
                                  <a:pt x="f107" y="f116"/>
                                </a:lnTo>
                                <a:lnTo>
                                  <a:pt x="f27" y="f13"/>
                                </a:lnTo>
                                <a:lnTo>
                                  <a:pt x="f106" y="f11"/>
                                </a:lnTo>
                                <a:lnTo>
                                  <a:pt x="f106" y="f98"/>
                                </a:lnTo>
                                <a:lnTo>
                                  <a:pt x="f121" y="f122"/>
                                </a:lnTo>
                                <a:lnTo>
                                  <a:pt x="f123" y="f87"/>
                                </a:lnTo>
                                <a:lnTo>
                                  <a:pt x="f107" y="f87"/>
                                </a:lnTo>
                                <a:lnTo>
                                  <a:pt x="f124" y="f122"/>
                                </a:lnTo>
                                <a:lnTo>
                                  <a:pt x="f107" y="f98"/>
                                </a:lnTo>
                                <a:lnTo>
                                  <a:pt x="f124" y="f49"/>
                                </a:lnTo>
                                <a:lnTo>
                                  <a:pt x="f120" y="f9"/>
                                </a:lnTo>
                                <a:lnTo>
                                  <a:pt x="f108" y="f98"/>
                                </a:lnTo>
                                <a:lnTo>
                                  <a:pt x="f119" y="f122"/>
                                </a:lnTo>
                                <a:lnTo>
                                  <a:pt x="f119" y="f125"/>
                                </a:lnTo>
                                <a:lnTo>
                                  <a:pt x="f108" y="f35"/>
                                </a:lnTo>
                                <a:lnTo>
                                  <a:pt x="f126" y="f53"/>
                                </a:lnTo>
                                <a:lnTo>
                                  <a:pt x="f26" y="f83"/>
                                </a:lnTo>
                                <a:lnTo>
                                  <a:pt x="f124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123" y="f127"/>
                                </a:lnTo>
                                <a:lnTo>
                                  <a:pt x="f121" y="f127"/>
                                </a:lnTo>
                                <a:lnTo>
                                  <a:pt x="f130" y="f53"/>
                                </a:lnTo>
                                <a:lnTo>
                                  <a:pt x="f131" y="f125"/>
                                </a:lnTo>
                                <a:lnTo>
                                  <a:pt x="f132" y="f122"/>
                                </a:lnTo>
                                <a:lnTo>
                                  <a:pt x="f29" y="f98"/>
                                </a:lnTo>
                                <a:lnTo>
                                  <a:pt x="f29" y="f49"/>
                                </a:lnTo>
                                <a:lnTo>
                                  <a:pt x="f29" y="f133"/>
                                </a:lnTo>
                                <a:lnTo>
                                  <a:pt x="f131" y="f115"/>
                                </a:lnTo>
                                <a:lnTo>
                                  <a:pt x="f121" y="f134"/>
                                </a:lnTo>
                                <a:lnTo>
                                  <a:pt x="f128" y="f28"/>
                                </a:lnTo>
                                <a:lnTo>
                                  <a:pt x="f126" y="f135"/>
                                </a:lnTo>
                                <a:lnTo>
                                  <a:pt x="f136" y="f137"/>
                                </a:lnTo>
                                <a:lnTo>
                                  <a:pt x="f14" y="f135"/>
                                </a:lnTo>
                                <a:lnTo>
                                  <a:pt x="f114" y="f19"/>
                                </a:lnTo>
                                <a:lnTo>
                                  <a:pt x="f112" y="f138"/>
                                </a:lnTo>
                                <a:lnTo>
                                  <a:pt x="f139" y="f116"/>
                                </a:lnTo>
                                <a:lnTo>
                                  <a:pt x="f140" y="f141"/>
                                </a:lnTo>
                                <a:lnTo>
                                  <a:pt x="f7" y="f9"/>
                                </a:lnTo>
                                <a:lnTo>
                                  <a:pt x="f7" y="f91"/>
                                </a:lnTo>
                                <a:lnTo>
                                  <a:pt x="f140" y="f129"/>
                                </a:lnTo>
                                <a:lnTo>
                                  <a:pt x="f139" y="f104"/>
                                </a:lnTo>
                                <a:lnTo>
                                  <a:pt x="f113" y="f142"/>
                                </a:lnTo>
                                <a:lnTo>
                                  <a:pt x="f14" y="f73"/>
                                </a:lnTo>
                                <a:lnTo>
                                  <a:pt x="f119" y="f71"/>
                                </a:lnTo>
                                <a:lnTo>
                                  <a:pt x="f143" y="f144"/>
                                </a:lnTo>
                                <a:lnTo>
                                  <a:pt x="f145" y="f45"/>
                                </a:lnTo>
                                <a:lnTo>
                                  <a:pt x="f146" y="f67"/>
                                </a:lnTo>
                                <a:lnTo>
                                  <a:pt x="f147" y="f148"/>
                                </a:lnTo>
                                <a:lnTo>
                                  <a:pt x="f33" y="f52"/>
                                </a:lnTo>
                                <a:lnTo>
                                  <a:pt x="f149" y="f57"/>
                                </a:lnTo>
                                <a:lnTo>
                                  <a:pt x="f150" y="f151"/>
                                </a:lnTo>
                                <a:lnTo>
                                  <a:pt x="f152" y="f151"/>
                                </a:lnTo>
                                <a:lnTo>
                                  <a:pt x="f44" y="f57"/>
                                </a:lnTo>
                                <a:lnTo>
                                  <a:pt x="f135" y="f60"/>
                                </a:lnTo>
                                <a:lnTo>
                                  <a:pt x="f28" y="f67"/>
                                </a:lnTo>
                                <a:lnTo>
                                  <a:pt x="f28" y="f45"/>
                                </a:lnTo>
                                <a:lnTo>
                                  <a:pt x="f135" y="f74"/>
                                </a:lnTo>
                                <a:lnTo>
                                  <a:pt x="f21" y="f41"/>
                                </a:lnTo>
                                <a:lnTo>
                                  <a:pt x="f25" y="f75"/>
                                </a:lnTo>
                                <a:lnTo>
                                  <a:pt x="f22" y="f75"/>
                                </a:lnTo>
                                <a:lnTo>
                                  <a:pt x="f42" y="f41"/>
                                </a:lnTo>
                                <a:lnTo>
                                  <a:pt x="f94" y="f41"/>
                                </a:lnTo>
                                <a:lnTo>
                                  <a:pt x="f150" y="f142"/>
                                </a:lnTo>
                                <a:lnTo>
                                  <a:pt x="f153" y="f105"/>
                                </a:lnTo>
                                <a:lnTo>
                                  <a:pt x="f95" y="f43"/>
                                </a:lnTo>
                                <a:lnTo>
                                  <a:pt x="f95" y="f154"/>
                                </a:lnTo>
                                <a:lnTo>
                                  <a:pt x="f95" y="f45"/>
                                </a:lnTo>
                                <a:lnTo>
                                  <a:pt x="f153" y="f71"/>
                                </a:lnTo>
                                <a:lnTo>
                                  <a:pt x="f40" y="f71"/>
                                </a:lnTo>
                                <a:lnTo>
                                  <a:pt x="f150" y="f155"/>
                                </a:lnTo>
                                <a:lnTo>
                                  <a:pt x="f94" y="f154"/>
                                </a:lnTo>
                                <a:lnTo>
                                  <a:pt x="f42" y="f154"/>
                                </a:lnTo>
                                <a:lnTo>
                                  <a:pt x="f22" y="f154"/>
                                </a:lnTo>
                                <a:lnTo>
                                  <a:pt x="f25" y="f73"/>
                                </a:lnTo>
                                <a:lnTo>
                                  <a:pt x="f44" y="f45"/>
                                </a:lnTo>
                                <a:lnTo>
                                  <a:pt x="f21" y="f69"/>
                                </a:lnTo>
                                <a:lnTo>
                                  <a:pt x="f44" y="f65"/>
                                </a:lnTo>
                                <a:lnTo>
                                  <a:pt x="f25" y="f48"/>
                                </a:lnTo>
                                <a:lnTo>
                                  <a:pt x="f23" y="f156"/>
                                </a:lnTo>
                                <a:lnTo>
                                  <a:pt x="f152" y="f60"/>
                                </a:lnTo>
                                <a:lnTo>
                                  <a:pt x="f157" y="f52"/>
                                </a:lnTo>
                                <a:lnTo>
                                  <a:pt x="f95" y="f60"/>
                                </a:lnTo>
                                <a:lnTo>
                                  <a:pt x="f36" y="f50"/>
                                </a:lnTo>
                                <a:lnTo>
                                  <a:pt x="f158" y="f48"/>
                                </a:lnTo>
                                <a:lnTo>
                                  <a:pt x="f159" y="f160"/>
                                </a:lnTo>
                                <a:lnTo>
                                  <a:pt x="f99" y="f73"/>
                                </a:lnTo>
                                <a:lnTo>
                                  <a:pt x="f161" y="f74"/>
                                </a:lnTo>
                                <a:lnTo>
                                  <a:pt x="f146" y="f41"/>
                                </a:lnTo>
                                <a:lnTo>
                                  <a:pt x="f146" y="f76"/>
                                </a:lnTo>
                                <a:lnTo>
                                  <a:pt x="f146" y="f162"/>
                                </a:lnTo>
                                <a:lnTo>
                                  <a:pt x="f161" y="f127"/>
                                </a:lnTo>
                                <a:lnTo>
                                  <a:pt x="f147" y="f35"/>
                                </a:lnTo>
                                <a:lnTo>
                                  <a:pt x="f158" y="f87"/>
                                </a:lnTo>
                                <a:lnTo>
                                  <a:pt x="f163" y="f51"/>
                                </a:lnTo>
                                <a:lnTo>
                                  <a:pt x="f149" y="f125"/>
                                </a:lnTo>
                                <a:lnTo>
                                  <a:pt x="f164" y="f53"/>
                                </a:lnTo>
                                <a:lnTo>
                                  <a:pt x="f164" y="f127"/>
                                </a:lnTo>
                                <a:lnTo>
                                  <a:pt x="f164" y="f129"/>
                                </a:lnTo>
                                <a:lnTo>
                                  <a:pt x="f149" y="f129"/>
                                </a:lnTo>
                                <a:lnTo>
                                  <a:pt x="f163" y="f83"/>
                                </a:lnTo>
                                <a:lnTo>
                                  <a:pt x="f95" y="f85"/>
                                </a:lnTo>
                                <a:lnTo>
                                  <a:pt x="f157" y="f125"/>
                                </a:lnTo>
                                <a:lnTo>
                                  <a:pt x="f42" y="f91"/>
                                </a:lnTo>
                                <a:lnTo>
                                  <a:pt x="f25" y="f87"/>
                                </a:lnTo>
                                <a:lnTo>
                                  <a:pt x="f135" y="f87"/>
                                </a:lnTo>
                                <a:lnTo>
                                  <a:pt x="f165" y="f87"/>
                                </a:lnTo>
                                <a:lnTo>
                                  <a:pt x="f116" y="f125"/>
                                </a:lnTo>
                                <a:lnTo>
                                  <a:pt x="f13" y="f85"/>
                                </a:lnTo>
                                <a:lnTo>
                                  <a:pt x="f90" y="f127"/>
                                </a:lnTo>
                                <a:lnTo>
                                  <a:pt x="f166" y="f162"/>
                                </a:lnTo>
                                <a:lnTo>
                                  <a:pt x="f2" y="f142"/>
                                </a:lnTo>
                                <a:lnTo>
                                  <a:pt x="f100" y="f69"/>
                                </a:lnTo>
                                <a:lnTo>
                                  <a:pt x="f86" y="f52"/>
                                </a:lnTo>
                                <a:lnTo>
                                  <a:pt x="f85" y="f167"/>
                                </a:lnTo>
                                <a:lnTo>
                                  <a:pt x="f81" y="f64"/>
                                </a:lnTo>
                                <a:lnTo>
                                  <a:pt x="f162" y="f168"/>
                                </a:lnTo>
                                <a:lnTo>
                                  <a:pt x="f169" y="f170"/>
                                </a:lnTo>
                                <a:lnTo>
                                  <a:pt x="f45" y="f6"/>
                                </a:lnTo>
                                <a:lnTo>
                                  <a:pt x="f58" y="f170"/>
                                </a:lnTo>
                                <a:lnTo>
                                  <a:pt x="f52" y="f168"/>
                                </a:lnTo>
                                <a:lnTo>
                                  <a:pt x="f171" y="f79"/>
                                </a:lnTo>
                                <a:lnTo>
                                  <a:pt x="f167" y="f61"/>
                                </a:lnTo>
                                <a:lnTo>
                                  <a:pt x="f172" y="f56"/>
                                </a:lnTo>
                                <a:lnTo>
                                  <a:pt x="f62" y="f160"/>
                                </a:lnTo>
                                <a:lnTo>
                                  <a:pt x="f173" y="f169"/>
                                </a:lnTo>
                                <a:lnTo>
                                  <a:pt x="f173" y="f85"/>
                                </a:lnTo>
                                <a:lnTo>
                                  <a:pt x="f173" y="f122"/>
                                </a:lnTo>
                                <a:lnTo>
                                  <a:pt x="f80" y="f96"/>
                                </a:lnTo>
                                <a:lnTo>
                                  <a:pt x="f61" y="f13"/>
                                </a:lnTo>
                                <a:lnTo>
                                  <a:pt x="f167" y="f134"/>
                                </a:lnTo>
                                <a:lnTo>
                                  <a:pt x="f174" y="f137"/>
                                </a:lnTo>
                                <a:lnTo>
                                  <a:pt x="f175" y="f176"/>
                                </a:lnTo>
                                <a:lnTo>
                                  <a:pt x="f54" y="f177"/>
                                </a:lnTo>
                                <a:lnTo>
                                  <a:pt x="f60" y="f95"/>
                                </a:lnTo>
                                <a:lnTo>
                                  <a:pt x="f63" y="f164"/>
                                </a:lnTo>
                                <a:lnTo>
                                  <a:pt x="f58" y="f33"/>
                                </a:lnTo>
                                <a:lnTo>
                                  <a:pt x="f65" y="f32"/>
                                </a:lnTo>
                                <a:lnTo>
                                  <a:pt x="f67" y="f161"/>
                                </a:lnTo>
                                <a:lnTo>
                                  <a:pt x="f46" y="f145"/>
                                </a:lnTo>
                                <a:lnTo>
                                  <a:pt x="f69" y="f132"/>
                                </a:lnTo>
                                <a:lnTo>
                                  <a:pt x="f69" y="f121"/>
                                </a:lnTo>
                                <a:lnTo>
                                  <a:pt x="f69" y="f123"/>
                                </a:lnTo>
                                <a:lnTo>
                                  <a:pt x="f46" y="f124"/>
                                </a:lnTo>
                                <a:lnTo>
                                  <a:pt x="f65" y="f132"/>
                                </a:lnTo>
                                <a:lnTo>
                                  <a:pt x="f63" y="f99"/>
                                </a:lnTo>
                                <a:lnTo>
                                  <a:pt x="f52" y="f34"/>
                                </a:lnTo>
                                <a:lnTo>
                                  <a:pt x="f175" y="f150"/>
                                </a:lnTo>
                                <a:lnTo>
                                  <a:pt x="f82" y="f23"/>
                                </a:lnTo>
                                <a:lnTo>
                                  <a:pt x="f172" y="f18"/>
                                </a:lnTo>
                                <a:lnTo>
                                  <a:pt x="f173" y="f47"/>
                                </a:lnTo>
                                <a:lnTo>
                                  <a:pt x="f178" y="f49"/>
                                </a:lnTo>
                                <a:lnTo>
                                  <a:pt x="f79" y="f133"/>
                                </a:lnTo>
                                <a:lnTo>
                                  <a:pt x="f72" y="f115"/>
                                </a:lnTo>
                                <a:lnTo>
                                  <a:pt x="f179" y="f16"/>
                                </a:lnTo>
                                <a:lnTo>
                                  <a:pt x="f170" y="f28"/>
                                </a:lnTo>
                                <a:lnTo>
                                  <a:pt x="f6" y="f21"/>
                                </a:lnTo>
                                <a:lnTo>
                                  <a:pt x="f170" y="f176"/>
                                </a:lnTo>
                                <a:lnTo>
                                  <a:pt x="f179" y="f177"/>
                                </a:lnTo>
                                <a:lnTo>
                                  <a:pt x="f72" y="f153"/>
                                </a:lnTo>
                                <a:lnTo>
                                  <a:pt x="f66" y="f164"/>
                                </a:lnTo>
                                <a:lnTo>
                                  <a:pt x="f64" y="f34"/>
                                </a:lnTo>
                                <a:lnTo>
                                  <a:pt x="f173" y="f158"/>
                                </a:lnTo>
                                <a:lnTo>
                                  <a:pt x="f173" y="f97"/>
                                </a:lnTo>
                                <a:lnTo>
                                  <a:pt x="f173" y="f147"/>
                                </a:lnTo>
                                <a:lnTo>
                                  <a:pt x="f64" y="f99"/>
                                </a:lnTo>
                                <a:lnTo>
                                  <a:pt x="f79" y="f30"/>
                                </a:lnTo>
                                <a:lnTo>
                                  <a:pt x="f68" y="f180"/>
                                </a:lnTo>
                                <a:lnTo>
                                  <a:pt x="f72" y="f145"/>
                                </a:lnTo>
                                <a:lnTo>
                                  <a:pt x="f181" y="f182"/>
                                </a:lnTo>
                                <a:lnTo>
                                  <a:pt x="f183" y="f132"/>
                                </a:lnTo>
                                <a:lnTo>
                                  <a:pt x="f170" y="f121"/>
                                </a:lnTo>
                                <a:lnTo>
                                  <a:pt x="f170" y="f184"/>
                                </a:lnTo>
                                <a:lnTo>
                                  <a:pt x="f183" y="f120"/>
                                </a:lnTo>
                                <a:lnTo>
                                  <a:pt x="f179" y="f24"/>
                                </a:lnTo>
                                <a:lnTo>
                                  <a:pt x="f168" y="f17"/>
                                </a:lnTo>
                                <a:lnTo>
                                  <a:pt x="f68" y="f109"/>
                                </a:lnTo>
                                <a:lnTo>
                                  <a:pt x="f64" y="f185"/>
                                </a:lnTo>
                                <a:lnTo>
                                  <a:pt x="f62" y="f113"/>
                                </a:lnTo>
                                <a:lnTo>
                                  <a:pt x="f61" y="f185"/>
                                </a:lnTo>
                                <a:lnTo>
                                  <a:pt x="f82" y="f109"/>
                                </a:lnTo>
                                <a:lnTo>
                                  <a:pt x="f174" y="f14"/>
                                </a:lnTo>
                                <a:lnTo>
                                  <a:pt x="f151" y="f10"/>
                                </a:lnTo>
                                <a:lnTo>
                                  <a:pt x="f57" y="f24"/>
                                </a:lnTo>
                                <a:lnTo>
                                  <a:pt x="f56" y="f108"/>
                                </a:lnTo>
                                <a:lnTo>
                                  <a:pt x="f54" y="f20"/>
                                </a:lnTo>
                                <a:lnTo>
                                  <a:pt x="f54" y="f12"/>
                                </a:lnTo>
                                <a:lnTo>
                                  <a:pt x="f52" y="f109"/>
                                </a:lnTo>
                                <a:lnTo>
                                  <a:pt x="f60" y="f113"/>
                                </a:lnTo>
                                <a:lnTo>
                                  <a:pt x="f156" y="f186"/>
                                </a:lnTo>
                                <a:lnTo>
                                  <a:pt x="f63" y="f111"/>
                                </a:lnTo>
                                <a:lnTo>
                                  <a:pt x="f48" y="f139"/>
                                </a:lnTo>
                                <a:lnTo>
                                  <a:pt x="f65" y="f139"/>
                                </a:lnTo>
                                <a:lnTo>
                                  <a:pt x="f69" y="f139"/>
                                </a:lnTo>
                                <a:lnTo>
                                  <a:pt x="f71" y="f111"/>
                                </a:lnTo>
                                <a:lnTo>
                                  <a:pt x="f187" y="f186"/>
                                </a:lnTo>
                                <a:lnTo>
                                  <a:pt x="f154" y="f185"/>
                                </a:lnTo>
                                <a:lnTo>
                                  <a:pt x="f74" y="f188"/>
                                </a:lnTo>
                                <a:lnTo>
                                  <a:pt x="f142" y="f10"/>
                                </a:lnTo>
                                <a:lnTo>
                                  <a:pt x="f41" y="f119"/>
                                </a:lnTo>
                                <a:lnTo>
                                  <a:pt x="f75" y="f26"/>
                                </a:lnTo>
                                <a:lnTo>
                                  <a:pt x="f75" y="f136"/>
                                </a:lnTo>
                                <a:lnTo>
                                  <a:pt x="f169" y="f14"/>
                                </a:lnTo>
                                <a:lnTo>
                                  <a:pt x="f189" y="f185"/>
                                </a:lnTo>
                                <a:lnTo>
                                  <a:pt x="f76" y="f112"/>
                                </a:lnTo>
                                <a:lnTo>
                                  <a:pt x="f39" y="f139"/>
                                </a:lnTo>
                                <a:lnTo>
                                  <a:pt x="f55" y="f190"/>
                                </a:lnTo>
                                <a:lnTo>
                                  <a:pt x="f162" y="f190"/>
                                </a:lnTo>
                                <a:lnTo>
                                  <a:pt x="f37" y="f191"/>
                                </a:lnTo>
                                <a:lnTo>
                                  <a:pt x="f81" y="f190"/>
                                </a:lnTo>
                                <a:lnTo>
                                  <a:pt x="f53" y="f190"/>
                                </a:lnTo>
                                <a:lnTo>
                                  <a:pt x="f35" y="f190"/>
                                </a:lnTo>
                                <a:lnTo>
                                  <a:pt x="f91" y="f190"/>
                                </a:lnTo>
                                <a:lnTo>
                                  <a:pt x="f122" y="f7"/>
                                </a:lnTo>
                                <a:lnTo>
                                  <a:pt x="f88" y="f192"/>
                                </a:lnTo>
                                <a:lnTo>
                                  <a:pt x="f98" y="f193"/>
                                </a:lnTo>
                                <a:lnTo>
                                  <a:pt x="f92" y="f8"/>
                                </a:lnTo>
                                <a:lnTo>
                                  <a:pt x="f166" y="f194"/>
                                </a:lnTo>
                                <a:lnTo>
                                  <a:pt x="f166" y="f139"/>
                                </a:lnTo>
                                <a:lnTo>
                                  <a:pt x="f9" y="f185"/>
                                </a:lnTo>
                                <a:lnTo>
                                  <a:pt x="f2" y="f12"/>
                                </a:lnTo>
                                <a:lnTo>
                                  <a:pt x="f122" y="f20"/>
                                </a:lnTo>
                                <a:lnTo>
                                  <a:pt x="f87" y="f119"/>
                                </a:lnTo>
                                <a:lnTo>
                                  <a:pt x="f35" y="f120"/>
                                </a:lnTo>
                                <a:lnTo>
                                  <a:pt x="f83" y="f107"/>
                                </a:lnTo>
                                <a:lnTo>
                                  <a:pt x="f129" y="f123"/>
                                </a:lnTo>
                                <a:lnTo>
                                  <a:pt x="f162" y="f195"/>
                                </a:lnTo>
                                <a:lnTo>
                                  <a:pt x="f55" y="f132"/>
                                </a:lnTo>
                                <a:lnTo>
                                  <a:pt x="f39" y="f196"/>
                                </a:lnTo>
                                <a:lnTo>
                                  <a:pt x="f104" y="f101"/>
                                </a:lnTo>
                                <a:lnTo>
                                  <a:pt x="f39" y="f180"/>
                                </a:lnTo>
                                <a:lnTo>
                                  <a:pt x="f78" y="f180"/>
                                </a:lnTo>
                                <a:lnTo>
                                  <a:pt x="f103" y="f145"/>
                                </a:lnTo>
                                <a:lnTo>
                                  <a:pt x="f129" y="f29"/>
                                </a:lnTo>
                                <a:lnTo>
                                  <a:pt x="f81" y="f130"/>
                                </a:lnTo>
                                <a:lnTo>
                                  <a:pt x="f85" y="f27"/>
                                </a:lnTo>
                                <a:lnTo>
                                  <a:pt x="f86" y="f184"/>
                                </a:lnTo>
                                <a:lnTo>
                                  <a:pt x="f100" y="f120"/>
                                </a:lnTo>
                                <a:lnTo>
                                  <a:pt x="f88" y="f119"/>
                                </a:lnTo>
                                <a:lnTo>
                                  <a:pt x="f98" y="f20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109594130" name="Freeform 190"/>
                        <wps:cNvSpPr/>
                        <wps:spPr>
                          <a:xfrm>
                            <a:off x="648172" y="8793052"/>
                            <a:ext cx="52532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77"/>
                              <a:gd name="f7" fmla="val 183"/>
                              <a:gd name="f8" fmla="val 43"/>
                              <a:gd name="f9" fmla="val 29"/>
                              <a:gd name="f10" fmla="val 10"/>
                              <a:gd name="f11" fmla="val 19"/>
                              <a:gd name="f12" fmla="val 48"/>
                              <a:gd name="f13" fmla="val 5"/>
                              <a:gd name="f14" fmla="val 101"/>
                              <a:gd name="f15" fmla="val 130"/>
                              <a:gd name="f16" fmla="val 154"/>
                              <a:gd name="f17" fmla="val 15"/>
                              <a:gd name="f18" fmla="val 159"/>
                              <a:gd name="f19" fmla="val 144"/>
                              <a:gd name="f20" fmla="val 24"/>
                              <a:gd name="f21" fmla="val 125"/>
                              <a:gd name="f22" fmla="val 106"/>
                              <a:gd name="f23" fmla="val 39"/>
                              <a:gd name="f24" fmla="val 91"/>
                              <a:gd name="f25" fmla="val 87"/>
                              <a:gd name="f26" fmla="val 58"/>
                              <a:gd name="f27" fmla="+- 0 0 -90"/>
                              <a:gd name="f28" fmla="*/ f3 1 77"/>
                              <a:gd name="f29" fmla="*/ f4 1 183"/>
                              <a:gd name="f30" fmla="+- f7 0 f5"/>
                              <a:gd name="f31" fmla="+- f6 0 f5"/>
                              <a:gd name="f32" fmla="*/ f27 f0 1"/>
                              <a:gd name="f33" fmla="*/ f31 1 77"/>
                              <a:gd name="f34" fmla="*/ f30 1 183"/>
                              <a:gd name="f35" fmla="*/ 43 f31 1"/>
                              <a:gd name="f36" fmla="*/ 0 f30 1"/>
                              <a:gd name="f37" fmla="*/ 29 f31 1"/>
                              <a:gd name="f38" fmla="*/ 10 f30 1"/>
                              <a:gd name="f39" fmla="*/ 19 f31 1"/>
                              <a:gd name="f40" fmla="*/ 29 f30 1"/>
                              <a:gd name="f41" fmla="*/ 10 f31 1"/>
                              <a:gd name="f42" fmla="*/ 48 f30 1"/>
                              <a:gd name="f43" fmla="*/ 5 f31 1"/>
                              <a:gd name="f44" fmla="*/ 77 f30 1"/>
                              <a:gd name="f45" fmla="*/ 0 f31 1"/>
                              <a:gd name="f46" fmla="*/ 101 f30 1"/>
                              <a:gd name="f47" fmla="*/ 130 f30 1"/>
                              <a:gd name="f48" fmla="*/ 154 f30 1"/>
                              <a:gd name="f49" fmla="*/ 183 f30 1"/>
                              <a:gd name="f50" fmla="*/ 15 f31 1"/>
                              <a:gd name="f51" fmla="*/ 159 f30 1"/>
                              <a:gd name="f52" fmla="*/ 144 f30 1"/>
                              <a:gd name="f53" fmla="*/ 24 f31 1"/>
                              <a:gd name="f54" fmla="*/ 125 f30 1"/>
                              <a:gd name="f55" fmla="*/ 106 f30 1"/>
                              <a:gd name="f56" fmla="*/ 39 f31 1"/>
                              <a:gd name="f57" fmla="*/ 91 f30 1"/>
                              <a:gd name="f58" fmla="*/ 48 f31 1"/>
                              <a:gd name="f59" fmla="*/ 87 f30 1"/>
                              <a:gd name="f60" fmla="*/ 58 f31 1"/>
                              <a:gd name="f61" fmla="*/ 77 f31 1"/>
                              <a:gd name="f62" fmla="*/ f32 1 f2"/>
                              <a:gd name="f63" fmla="*/ f35 1 77"/>
                              <a:gd name="f64" fmla="*/ f36 1 183"/>
                              <a:gd name="f65" fmla="*/ f37 1 77"/>
                              <a:gd name="f66" fmla="*/ f38 1 183"/>
                              <a:gd name="f67" fmla="*/ f39 1 77"/>
                              <a:gd name="f68" fmla="*/ f40 1 183"/>
                              <a:gd name="f69" fmla="*/ f41 1 77"/>
                              <a:gd name="f70" fmla="*/ f42 1 183"/>
                              <a:gd name="f71" fmla="*/ f43 1 77"/>
                              <a:gd name="f72" fmla="*/ f44 1 183"/>
                              <a:gd name="f73" fmla="*/ f45 1 77"/>
                              <a:gd name="f74" fmla="*/ f46 1 183"/>
                              <a:gd name="f75" fmla="*/ f47 1 183"/>
                              <a:gd name="f76" fmla="*/ f48 1 183"/>
                              <a:gd name="f77" fmla="*/ f49 1 183"/>
                              <a:gd name="f78" fmla="*/ f50 1 77"/>
                              <a:gd name="f79" fmla="*/ f51 1 183"/>
                              <a:gd name="f80" fmla="*/ f52 1 183"/>
                              <a:gd name="f81" fmla="*/ f53 1 77"/>
                              <a:gd name="f82" fmla="*/ f54 1 183"/>
                              <a:gd name="f83" fmla="*/ f55 1 183"/>
                              <a:gd name="f84" fmla="*/ f56 1 77"/>
                              <a:gd name="f85" fmla="*/ f57 1 183"/>
                              <a:gd name="f86" fmla="*/ f58 1 77"/>
                              <a:gd name="f87" fmla="*/ f59 1 183"/>
                              <a:gd name="f88" fmla="*/ f60 1 77"/>
                              <a:gd name="f89" fmla="*/ f61 1 77"/>
                              <a:gd name="f90" fmla="*/ 0 1 f33"/>
                              <a:gd name="f91" fmla="*/ f6 1 f33"/>
                              <a:gd name="f92" fmla="*/ 0 1 f34"/>
                              <a:gd name="f93" fmla="*/ f7 1 f34"/>
                              <a:gd name="f94" fmla="+- f62 0 f1"/>
                              <a:gd name="f95" fmla="*/ f63 1 f33"/>
                              <a:gd name="f96" fmla="*/ f64 1 f34"/>
                              <a:gd name="f97" fmla="*/ f65 1 f33"/>
                              <a:gd name="f98" fmla="*/ f66 1 f34"/>
                              <a:gd name="f99" fmla="*/ f67 1 f33"/>
                              <a:gd name="f100" fmla="*/ f68 1 f34"/>
                              <a:gd name="f101" fmla="*/ f69 1 f33"/>
                              <a:gd name="f102" fmla="*/ f70 1 f34"/>
                              <a:gd name="f103" fmla="*/ f71 1 f33"/>
                              <a:gd name="f104" fmla="*/ f72 1 f34"/>
                              <a:gd name="f105" fmla="*/ f73 1 f33"/>
                              <a:gd name="f106" fmla="*/ f74 1 f34"/>
                              <a:gd name="f107" fmla="*/ f75 1 f34"/>
                              <a:gd name="f108" fmla="*/ f76 1 f34"/>
                              <a:gd name="f109" fmla="*/ f77 1 f34"/>
                              <a:gd name="f110" fmla="*/ f78 1 f33"/>
                              <a:gd name="f111" fmla="*/ f79 1 f34"/>
                              <a:gd name="f112" fmla="*/ f80 1 f34"/>
                              <a:gd name="f113" fmla="*/ f81 1 f33"/>
                              <a:gd name="f114" fmla="*/ f82 1 f34"/>
                              <a:gd name="f115" fmla="*/ f83 1 f34"/>
                              <a:gd name="f116" fmla="*/ f84 1 f33"/>
                              <a:gd name="f117" fmla="*/ f85 1 f34"/>
                              <a:gd name="f118" fmla="*/ f86 1 f33"/>
                              <a:gd name="f119" fmla="*/ f87 1 f34"/>
                              <a:gd name="f120" fmla="*/ f88 1 f33"/>
                              <a:gd name="f121" fmla="*/ f89 1 f33"/>
                              <a:gd name="f122" fmla="*/ f90 f28 1"/>
                              <a:gd name="f123" fmla="*/ f91 f28 1"/>
                              <a:gd name="f124" fmla="*/ f93 f29 1"/>
                              <a:gd name="f125" fmla="*/ f92 f29 1"/>
                              <a:gd name="f126" fmla="*/ f95 f28 1"/>
                              <a:gd name="f127" fmla="*/ f96 f29 1"/>
                              <a:gd name="f128" fmla="*/ f97 f28 1"/>
                              <a:gd name="f129" fmla="*/ f98 f29 1"/>
                              <a:gd name="f130" fmla="*/ f99 f28 1"/>
                              <a:gd name="f131" fmla="*/ f100 f29 1"/>
                              <a:gd name="f132" fmla="*/ f101 f28 1"/>
                              <a:gd name="f133" fmla="*/ f102 f29 1"/>
                              <a:gd name="f134" fmla="*/ f103 f28 1"/>
                              <a:gd name="f135" fmla="*/ f104 f29 1"/>
                              <a:gd name="f136" fmla="*/ f105 f28 1"/>
                              <a:gd name="f137" fmla="*/ f106 f29 1"/>
                              <a:gd name="f138" fmla="*/ f107 f29 1"/>
                              <a:gd name="f139" fmla="*/ f108 f29 1"/>
                              <a:gd name="f140" fmla="*/ f109 f29 1"/>
                              <a:gd name="f141" fmla="*/ f110 f28 1"/>
                              <a:gd name="f142" fmla="*/ f111 f29 1"/>
                              <a:gd name="f143" fmla="*/ f112 f29 1"/>
                              <a:gd name="f144" fmla="*/ f113 f28 1"/>
                              <a:gd name="f145" fmla="*/ f114 f29 1"/>
                              <a:gd name="f146" fmla="*/ f115 f29 1"/>
                              <a:gd name="f147" fmla="*/ f116 f28 1"/>
                              <a:gd name="f148" fmla="*/ f117 f29 1"/>
                              <a:gd name="f149" fmla="*/ f118 f28 1"/>
                              <a:gd name="f150" fmla="*/ f119 f29 1"/>
                              <a:gd name="f151" fmla="*/ f120 f28 1"/>
                              <a:gd name="f152" fmla="*/ f121 f2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4">
                                <a:pos x="f126" y="f127"/>
                              </a:cxn>
                              <a:cxn ang="f94">
                                <a:pos x="f128" y="f129"/>
                              </a:cxn>
                              <a:cxn ang="f94">
                                <a:pos x="f130" y="f131"/>
                              </a:cxn>
                              <a:cxn ang="f94">
                                <a:pos x="f132" y="f133"/>
                              </a:cxn>
                              <a:cxn ang="f94">
                                <a:pos x="f134" y="f135"/>
                              </a:cxn>
                              <a:cxn ang="f94">
                                <a:pos x="f136" y="f137"/>
                              </a:cxn>
                              <a:cxn ang="f94">
                                <a:pos x="f136" y="f138"/>
                              </a:cxn>
                              <a:cxn ang="f94">
                                <a:pos x="f134" y="f139"/>
                              </a:cxn>
                              <a:cxn ang="f94">
                                <a:pos x="f134" y="f140"/>
                              </a:cxn>
                              <a:cxn ang="f94">
                                <a:pos x="f141" y="f142"/>
                              </a:cxn>
                              <a:cxn ang="f94">
                                <a:pos x="f130" y="f143"/>
                              </a:cxn>
                              <a:cxn ang="f94">
                                <a:pos x="f144" y="f145"/>
                              </a:cxn>
                              <a:cxn ang="f94">
                                <a:pos x="f128" y="f146"/>
                              </a:cxn>
                              <a:cxn ang="f94">
                                <a:pos x="f147" y="f148"/>
                              </a:cxn>
                              <a:cxn ang="f94">
                                <a:pos x="f149" y="f150"/>
                              </a:cxn>
                              <a:cxn ang="f94">
                                <a:pos x="f151" y="f150"/>
                              </a:cxn>
                              <a:cxn ang="f94">
                                <a:pos x="f152" y="f150"/>
                              </a:cxn>
                              <a:cxn ang="f94">
                                <a:pos x="f126" y="f127"/>
                              </a:cxn>
                            </a:cxnLst>
                            <a:rect l="f122" t="f125" r="f123" b="f124"/>
                            <a:pathLst>
                              <a:path w="77" h="183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9"/>
                                </a:lnTo>
                                <a:lnTo>
                                  <a:pt x="f10" y="f12"/>
                                </a:lnTo>
                                <a:lnTo>
                                  <a:pt x="f13" y="f6"/>
                                </a:lnTo>
                                <a:lnTo>
                                  <a:pt x="f5" y="f14"/>
                                </a:lnTo>
                                <a:lnTo>
                                  <a:pt x="f5" y="f15"/>
                                </a:lnTo>
                                <a:lnTo>
                                  <a:pt x="f13" y="f16"/>
                                </a:lnTo>
                                <a:lnTo>
                                  <a:pt x="f13" y="f7"/>
                                </a:lnTo>
                                <a:lnTo>
                                  <a:pt x="f17" y="f18"/>
                                </a:lnTo>
                                <a:lnTo>
                                  <a:pt x="f11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9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12" y="f25"/>
                                </a:lnTo>
                                <a:lnTo>
                                  <a:pt x="f26" y="f25"/>
                                </a:lnTo>
                                <a:lnTo>
                                  <a:pt x="f6" y="f25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406991683" name="Freeform 191"/>
                        <wps:cNvSpPr/>
                        <wps:spPr>
                          <a:xfrm>
                            <a:off x="609283" y="8742275"/>
                            <a:ext cx="38889" cy="5392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7"/>
                              <a:gd name="f7" fmla="val 86"/>
                              <a:gd name="f8" fmla="val 9"/>
                              <a:gd name="f9" fmla="val 28"/>
                              <a:gd name="f10" fmla="val 48"/>
                              <a:gd name="f11" fmla="val 67"/>
                              <a:gd name="f12" fmla="val 81"/>
                              <a:gd name="f13" fmla="val 19"/>
                              <a:gd name="f14" fmla="val 33"/>
                              <a:gd name="f15" fmla="val 43"/>
                              <a:gd name="f16" fmla="val 76"/>
                              <a:gd name="f17" fmla="val 52"/>
                              <a:gd name="f18" fmla="val 38"/>
                              <a:gd name="f19" fmla="val 24"/>
                              <a:gd name="f20" fmla="val 4"/>
                              <a:gd name="f21" fmla="+- 0 0 -90"/>
                              <a:gd name="f22" fmla="*/ f3 1 57"/>
                              <a:gd name="f23" fmla="*/ f4 1 86"/>
                              <a:gd name="f24" fmla="+- f7 0 f5"/>
                              <a:gd name="f25" fmla="+- f6 0 f5"/>
                              <a:gd name="f26" fmla="*/ f21 f0 1"/>
                              <a:gd name="f27" fmla="*/ f25 1 57"/>
                              <a:gd name="f28" fmla="*/ f24 1 86"/>
                              <a:gd name="f29" fmla="*/ 9 f25 1"/>
                              <a:gd name="f30" fmla="*/ 9 f24 1"/>
                              <a:gd name="f31" fmla="*/ 0 f25 1"/>
                              <a:gd name="f32" fmla="*/ 28 f24 1"/>
                              <a:gd name="f33" fmla="*/ 48 f24 1"/>
                              <a:gd name="f34" fmla="*/ 67 f24 1"/>
                              <a:gd name="f35" fmla="*/ 81 f24 1"/>
                              <a:gd name="f36" fmla="*/ 19 f25 1"/>
                              <a:gd name="f37" fmla="*/ 86 f24 1"/>
                              <a:gd name="f38" fmla="*/ 33 f25 1"/>
                              <a:gd name="f39" fmla="*/ 43 f25 1"/>
                              <a:gd name="f40" fmla="*/ 76 f24 1"/>
                              <a:gd name="f41" fmla="*/ 52 f25 1"/>
                              <a:gd name="f42" fmla="*/ 57 f25 1"/>
                              <a:gd name="f43" fmla="*/ 52 f24 1"/>
                              <a:gd name="f44" fmla="*/ 38 f24 1"/>
                              <a:gd name="f45" fmla="*/ 24 f24 1"/>
                              <a:gd name="f46" fmla="*/ 48 f25 1"/>
                              <a:gd name="f47" fmla="*/ 4 f24 1"/>
                              <a:gd name="f48" fmla="*/ 28 f25 1"/>
                              <a:gd name="f49" fmla="*/ 0 f24 1"/>
                              <a:gd name="f50" fmla="*/ f26 1 f2"/>
                              <a:gd name="f51" fmla="*/ f29 1 57"/>
                              <a:gd name="f52" fmla="*/ f30 1 86"/>
                              <a:gd name="f53" fmla="*/ f31 1 57"/>
                              <a:gd name="f54" fmla="*/ f32 1 86"/>
                              <a:gd name="f55" fmla="*/ f33 1 86"/>
                              <a:gd name="f56" fmla="*/ f34 1 86"/>
                              <a:gd name="f57" fmla="*/ f35 1 86"/>
                              <a:gd name="f58" fmla="*/ f36 1 57"/>
                              <a:gd name="f59" fmla="*/ f37 1 86"/>
                              <a:gd name="f60" fmla="*/ f38 1 57"/>
                              <a:gd name="f61" fmla="*/ f39 1 57"/>
                              <a:gd name="f62" fmla="*/ f40 1 86"/>
                              <a:gd name="f63" fmla="*/ f41 1 57"/>
                              <a:gd name="f64" fmla="*/ f42 1 57"/>
                              <a:gd name="f65" fmla="*/ f43 1 86"/>
                              <a:gd name="f66" fmla="*/ f44 1 86"/>
                              <a:gd name="f67" fmla="*/ f45 1 86"/>
                              <a:gd name="f68" fmla="*/ f46 1 57"/>
                              <a:gd name="f69" fmla="*/ f47 1 86"/>
                              <a:gd name="f70" fmla="*/ f48 1 57"/>
                              <a:gd name="f71" fmla="*/ f49 1 86"/>
                              <a:gd name="f72" fmla="*/ 0 1 f27"/>
                              <a:gd name="f73" fmla="*/ f6 1 f27"/>
                              <a:gd name="f74" fmla="*/ 0 1 f28"/>
                              <a:gd name="f75" fmla="*/ f7 1 f28"/>
                              <a:gd name="f76" fmla="+- f50 0 f1"/>
                              <a:gd name="f77" fmla="*/ f51 1 f27"/>
                              <a:gd name="f78" fmla="*/ f52 1 f28"/>
                              <a:gd name="f79" fmla="*/ f53 1 f27"/>
                              <a:gd name="f80" fmla="*/ f54 1 f28"/>
                              <a:gd name="f81" fmla="*/ f55 1 f28"/>
                              <a:gd name="f82" fmla="*/ f56 1 f28"/>
                              <a:gd name="f83" fmla="*/ f57 1 f28"/>
                              <a:gd name="f84" fmla="*/ f58 1 f27"/>
                              <a:gd name="f85" fmla="*/ f59 1 f28"/>
                              <a:gd name="f86" fmla="*/ f60 1 f27"/>
                              <a:gd name="f87" fmla="*/ f61 1 f27"/>
                              <a:gd name="f88" fmla="*/ f62 1 f28"/>
                              <a:gd name="f89" fmla="*/ f63 1 f27"/>
                              <a:gd name="f90" fmla="*/ f64 1 f27"/>
                              <a:gd name="f91" fmla="*/ f65 1 f28"/>
                              <a:gd name="f92" fmla="*/ f66 1 f28"/>
                              <a:gd name="f93" fmla="*/ f67 1 f28"/>
                              <a:gd name="f94" fmla="*/ f68 1 f27"/>
                              <a:gd name="f95" fmla="*/ f69 1 f28"/>
                              <a:gd name="f96" fmla="*/ f70 1 f27"/>
                              <a:gd name="f97" fmla="*/ f71 1 f28"/>
                              <a:gd name="f98" fmla="*/ f72 f22 1"/>
                              <a:gd name="f99" fmla="*/ f73 f22 1"/>
                              <a:gd name="f100" fmla="*/ f75 f23 1"/>
                              <a:gd name="f101" fmla="*/ f74 f23 1"/>
                              <a:gd name="f102" fmla="*/ f77 f22 1"/>
                              <a:gd name="f103" fmla="*/ f78 f23 1"/>
                              <a:gd name="f104" fmla="*/ f79 f22 1"/>
                              <a:gd name="f105" fmla="*/ f80 f23 1"/>
                              <a:gd name="f106" fmla="*/ f81 f23 1"/>
                              <a:gd name="f107" fmla="*/ f82 f23 1"/>
                              <a:gd name="f108" fmla="*/ f83 f23 1"/>
                              <a:gd name="f109" fmla="*/ f84 f22 1"/>
                              <a:gd name="f110" fmla="*/ f85 f23 1"/>
                              <a:gd name="f111" fmla="*/ f86 f22 1"/>
                              <a:gd name="f112" fmla="*/ f87 f22 1"/>
                              <a:gd name="f113" fmla="*/ f88 f23 1"/>
                              <a:gd name="f114" fmla="*/ f89 f22 1"/>
                              <a:gd name="f115" fmla="*/ f90 f22 1"/>
                              <a:gd name="f116" fmla="*/ f91 f23 1"/>
                              <a:gd name="f117" fmla="*/ f92 f23 1"/>
                              <a:gd name="f118" fmla="*/ f93 f23 1"/>
                              <a:gd name="f119" fmla="*/ f94 f22 1"/>
                              <a:gd name="f120" fmla="*/ f95 f23 1"/>
                              <a:gd name="f121" fmla="*/ f96 f22 1"/>
                              <a:gd name="f122" fmla="*/ f97 f2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76">
                                <a:pos x="f102" y="f103"/>
                              </a:cxn>
                              <a:cxn ang="f76">
                                <a:pos x="f104" y="f105"/>
                              </a:cxn>
                              <a:cxn ang="f76">
                                <a:pos x="f104" y="f106"/>
                              </a:cxn>
                              <a:cxn ang="f76">
                                <a:pos x="f104" y="f107"/>
                              </a:cxn>
                              <a:cxn ang="f76">
                                <a:pos x="f102" y="f108"/>
                              </a:cxn>
                              <a:cxn ang="f76">
                                <a:pos x="f109" y="f110"/>
                              </a:cxn>
                              <a:cxn ang="f76">
                                <a:pos x="f111" y="f108"/>
                              </a:cxn>
                              <a:cxn ang="f76">
                                <a:pos x="f112" y="f113"/>
                              </a:cxn>
                              <a:cxn ang="f76">
                                <a:pos x="f114" y="f107"/>
                              </a:cxn>
                              <a:cxn ang="f76">
                                <a:pos x="f115" y="f116"/>
                              </a:cxn>
                              <a:cxn ang="f76">
                                <a:pos x="f115" y="f117"/>
                              </a:cxn>
                              <a:cxn ang="f76">
                                <a:pos x="f114" y="f118"/>
                              </a:cxn>
                              <a:cxn ang="f76">
                                <a:pos x="f119" y="f103"/>
                              </a:cxn>
                              <a:cxn ang="f76">
                                <a:pos x="f112" y="f120"/>
                              </a:cxn>
                              <a:cxn ang="f76">
                                <a:pos x="f121" y="f122"/>
                              </a:cxn>
                              <a:cxn ang="f76">
                                <a:pos x="f109" y="f122"/>
                              </a:cxn>
                              <a:cxn ang="f76">
                                <a:pos x="f102" y="f103"/>
                              </a:cxn>
                            </a:cxnLst>
                            <a:rect l="f98" t="f101" r="f99" b="f100"/>
                            <a:pathLst>
                              <a:path w="57" h="86">
                                <a:moveTo>
                                  <a:pt x="f8" y="f8"/>
                                </a:moveTo>
                                <a:lnTo>
                                  <a:pt x="f5" y="f9"/>
                                </a:lnTo>
                                <a:lnTo>
                                  <a:pt x="f5" y="f10"/>
                                </a:lnTo>
                                <a:lnTo>
                                  <a:pt x="f5" y="f11"/>
                                </a:lnTo>
                                <a:lnTo>
                                  <a:pt x="f8" y="f12"/>
                                </a:lnTo>
                                <a:lnTo>
                                  <a:pt x="f13" y="f7"/>
                                </a:lnTo>
                                <a:lnTo>
                                  <a:pt x="f14" y="f12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1"/>
                                </a:lnTo>
                                <a:lnTo>
                                  <a:pt x="f6" y="f17"/>
                                </a:lnTo>
                                <a:lnTo>
                                  <a:pt x="f6" y="f18"/>
                                </a:lnTo>
                                <a:lnTo>
                                  <a:pt x="f17" y="f19"/>
                                </a:lnTo>
                                <a:lnTo>
                                  <a:pt x="f10" y="f8"/>
                                </a:lnTo>
                                <a:lnTo>
                                  <a:pt x="f15" y="f20"/>
                                </a:lnTo>
                                <a:lnTo>
                                  <a:pt x="f9" y="f5"/>
                                </a:lnTo>
                                <a:lnTo>
                                  <a:pt x="f13" y="f5"/>
                                </a:lnTo>
                                <a:lnTo>
                                  <a:pt x="f8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493430508" name="Freeform 192"/>
                        <wps:cNvSpPr/>
                        <wps:spPr>
                          <a:xfrm>
                            <a:off x="753246" y="8793052"/>
                            <a:ext cx="815333" cy="38557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1195"/>
                              <a:gd name="f8" fmla="val 615"/>
                              <a:gd name="f9" fmla="val 67"/>
                              <a:gd name="f10" fmla="val 509"/>
                              <a:gd name="f11" fmla="val 91"/>
                              <a:gd name="f12" fmla="val 514"/>
                              <a:gd name="f13" fmla="val 120"/>
                              <a:gd name="f14" fmla="val 519"/>
                              <a:gd name="f15" fmla="val 153"/>
                              <a:gd name="f16" fmla="val 523"/>
                              <a:gd name="f17" fmla="val 187"/>
                              <a:gd name="f18" fmla="val 225"/>
                              <a:gd name="f19" fmla="val 259"/>
                              <a:gd name="f20" fmla="val 297"/>
                              <a:gd name="f21" fmla="val 499"/>
                              <a:gd name="f22" fmla="val 336"/>
                              <a:gd name="f23" fmla="val 490"/>
                              <a:gd name="f24" fmla="val 369"/>
                              <a:gd name="f25" fmla="val 471"/>
                              <a:gd name="f26" fmla="val 403"/>
                              <a:gd name="f27" fmla="val 451"/>
                              <a:gd name="f28" fmla="val 432"/>
                              <a:gd name="f29" fmla="val 423"/>
                              <a:gd name="f30" fmla="val 461"/>
                              <a:gd name="f31" fmla="val 394"/>
                              <a:gd name="f32" fmla="val 489"/>
                              <a:gd name="f33" fmla="val 317"/>
                              <a:gd name="f34" fmla="val 274"/>
                              <a:gd name="f35" fmla="val 537"/>
                              <a:gd name="f36" fmla="val 226"/>
                              <a:gd name="f37" fmla="val 542"/>
                              <a:gd name="f38" fmla="val 250"/>
                              <a:gd name="f39" fmla="val 279"/>
                              <a:gd name="f40" fmla="val 533"/>
                              <a:gd name="f41" fmla="val 355"/>
                              <a:gd name="f42" fmla="val 379"/>
                              <a:gd name="f43" fmla="val 399"/>
                              <a:gd name="f44" fmla="val 547"/>
                              <a:gd name="f45" fmla="val 557"/>
                              <a:gd name="f46" fmla="val 437"/>
                              <a:gd name="f47" fmla="val 571"/>
                              <a:gd name="f48" fmla="val 447"/>
                              <a:gd name="f49" fmla="val 585"/>
                              <a:gd name="f50" fmla="val 600"/>
                              <a:gd name="f51" fmla="val 614"/>
                              <a:gd name="f52" fmla="val 624"/>
                              <a:gd name="f53" fmla="val 384"/>
                              <a:gd name="f54" fmla="val 629"/>
                              <a:gd name="f55" fmla="val 456"/>
                              <a:gd name="f56" fmla="val 633"/>
                              <a:gd name="f57" fmla="val 648"/>
                              <a:gd name="f58" fmla="val 528"/>
                              <a:gd name="f59" fmla="val 667"/>
                              <a:gd name="f60" fmla="val 681"/>
                              <a:gd name="f61" fmla="val 562"/>
                              <a:gd name="f62" fmla="val 701"/>
                              <a:gd name="f63" fmla="val 576"/>
                              <a:gd name="f64" fmla="val 710"/>
                              <a:gd name="f65" fmla="val 591"/>
                              <a:gd name="f66" fmla="val 715"/>
                              <a:gd name="f67" fmla="val 729"/>
                              <a:gd name="f68" fmla="val 605"/>
                              <a:gd name="f69" fmla="val 739"/>
                              <a:gd name="f70" fmla="val 586"/>
                              <a:gd name="f71" fmla="val 753"/>
                              <a:gd name="f72" fmla="val 758"/>
                              <a:gd name="f73" fmla="val 763"/>
                              <a:gd name="f74" fmla="val 466"/>
                              <a:gd name="f75" fmla="val 749"/>
                              <a:gd name="f76" fmla="val 427"/>
                              <a:gd name="f77" fmla="val 725"/>
                              <a:gd name="f78" fmla="val 370"/>
                              <a:gd name="f79" fmla="val 787"/>
                              <a:gd name="f80" fmla="val 816"/>
                              <a:gd name="f81" fmla="val 854"/>
                              <a:gd name="f82" fmla="val 883"/>
                              <a:gd name="f83" fmla="val 907"/>
                              <a:gd name="f84" fmla="val 921"/>
                              <a:gd name="f85" fmla="val 931"/>
                              <a:gd name="f86" fmla="val 538"/>
                              <a:gd name="f87" fmla="val 485"/>
                              <a:gd name="f88" fmla="val 893"/>
                              <a:gd name="f89" fmla="val 869"/>
                              <a:gd name="f90" fmla="val 375"/>
                              <a:gd name="f91" fmla="val 849"/>
                              <a:gd name="f92" fmla="val 825"/>
                              <a:gd name="f93" fmla="val 346"/>
                              <a:gd name="f94" fmla="val 773"/>
                              <a:gd name="f95" fmla="val 331"/>
                              <a:gd name="f96" fmla="val 782"/>
                              <a:gd name="f97" fmla="val 312"/>
                              <a:gd name="f98" fmla="val 801"/>
                              <a:gd name="f99" fmla="val 327"/>
                              <a:gd name="f100" fmla="val 835"/>
                              <a:gd name="f101" fmla="val 873"/>
                              <a:gd name="f102" fmla="val 888"/>
                              <a:gd name="f103" fmla="val 941"/>
                              <a:gd name="f104" fmla="val 341"/>
                              <a:gd name="f105" fmla="val 955"/>
                              <a:gd name="f106" fmla="val 974"/>
                              <a:gd name="f107" fmla="val 351"/>
                              <a:gd name="f108" fmla="val 989"/>
                              <a:gd name="f109" fmla="val 1003"/>
                              <a:gd name="f110" fmla="val 1022"/>
                              <a:gd name="f111" fmla="val 389"/>
                              <a:gd name="f112" fmla="val 1041"/>
                              <a:gd name="f113" fmla="val 1056"/>
                              <a:gd name="f114" fmla="val 1065"/>
                              <a:gd name="f115" fmla="val 1075"/>
                              <a:gd name="f116" fmla="val 1085"/>
                              <a:gd name="f117" fmla="val 1094"/>
                              <a:gd name="f118" fmla="val 1104"/>
                              <a:gd name="f119" fmla="val 1113"/>
                              <a:gd name="f120" fmla="val 1118"/>
                              <a:gd name="f121" fmla="val 442"/>
                              <a:gd name="f122" fmla="val 1128"/>
                              <a:gd name="f123" fmla="val 1109"/>
                              <a:gd name="f124" fmla="val 1070"/>
                              <a:gd name="f125" fmla="val 1061"/>
                              <a:gd name="f126" fmla="val 1051"/>
                              <a:gd name="f127" fmla="val 475"/>
                              <a:gd name="f128" fmla="val 1046"/>
                              <a:gd name="f129" fmla="val 495"/>
                              <a:gd name="f130" fmla="val 1080"/>
                              <a:gd name="f131" fmla="val 1099"/>
                              <a:gd name="f132" fmla="val 595"/>
                              <a:gd name="f133" fmla="val 1147"/>
                              <a:gd name="f134" fmla="val 1161"/>
                              <a:gd name="f135" fmla="val 1176"/>
                              <a:gd name="f136" fmla="val 1185"/>
                              <a:gd name="f137" fmla="val 1181"/>
                              <a:gd name="f138" fmla="val 1166"/>
                              <a:gd name="f139" fmla="val 418"/>
                              <a:gd name="f140" fmla="val 1142"/>
                              <a:gd name="f141" fmla="val 1089"/>
                              <a:gd name="f142" fmla="val 307"/>
                              <a:gd name="f143" fmla="val 298"/>
                              <a:gd name="f144" fmla="val 1013"/>
                              <a:gd name="f145" fmla="val 288"/>
                              <a:gd name="f146" fmla="val 984"/>
                              <a:gd name="f147" fmla="val 283"/>
                              <a:gd name="f148" fmla="val 269"/>
                              <a:gd name="f149" fmla="val 859"/>
                              <a:gd name="f150" fmla="val 830"/>
                              <a:gd name="f151" fmla="val 264"/>
                              <a:gd name="f152" fmla="val 255"/>
                              <a:gd name="f153" fmla="val 240"/>
                              <a:gd name="f154" fmla="val 231"/>
                              <a:gd name="f155" fmla="val 221"/>
                              <a:gd name="f156" fmla="val 653"/>
                              <a:gd name="f157" fmla="val 207"/>
                              <a:gd name="f158" fmla="val 643"/>
                              <a:gd name="f159" fmla="val 192"/>
                              <a:gd name="f160" fmla="val 154"/>
                              <a:gd name="f161" fmla="val 125"/>
                              <a:gd name="f162" fmla="val 96"/>
                              <a:gd name="f163" fmla="val 77"/>
                              <a:gd name="f164" fmla="val 638"/>
                              <a:gd name="f165" fmla="val 58"/>
                              <a:gd name="f166" fmla="val 43"/>
                              <a:gd name="f167" fmla="val 691"/>
                              <a:gd name="f168" fmla="val 705"/>
                              <a:gd name="f169" fmla="val 53"/>
                              <a:gd name="f170" fmla="val 720"/>
                              <a:gd name="f171" fmla="val 82"/>
                              <a:gd name="f172" fmla="val 111"/>
                              <a:gd name="f173" fmla="val 130"/>
                              <a:gd name="f174" fmla="val 139"/>
                              <a:gd name="f175" fmla="val 149"/>
                              <a:gd name="f176" fmla="val 744"/>
                              <a:gd name="f177" fmla="val 144"/>
                              <a:gd name="f178" fmla="val 135"/>
                              <a:gd name="f179" fmla="val 768"/>
                              <a:gd name="f180" fmla="val 163"/>
                              <a:gd name="f181" fmla="val 168"/>
                              <a:gd name="f182" fmla="val 777"/>
                              <a:gd name="f183" fmla="val 792"/>
                              <a:gd name="f184" fmla="val 806"/>
                              <a:gd name="f185" fmla="val 811"/>
                              <a:gd name="f186" fmla="val 797"/>
                              <a:gd name="f187" fmla="val 101"/>
                              <a:gd name="f188" fmla="val 48"/>
                              <a:gd name="f189" fmla="val 39"/>
                              <a:gd name="f190" fmla="val 734"/>
                              <a:gd name="f191" fmla="val 24"/>
                              <a:gd name="f192" fmla="val 15"/>
                              <a:gd name="f193" fmla="val 696"/>
                              <a:gd name="f194" fmla="val 10"/>
                              <a:gd name="f195" fmla="val 677"/>
                              <a:gd name="f196" fmla="val 5"/>
                              <a:gd name="f197" fmla="val 609"/>
                              <a:gd name="f198" fmla="val 590"/>
                              <a:gd name="f199" fmla="val 552"/>
                              <a:gd name="f200" fmla="val 34"/>
                              <a:gd name="f201" fmla="val 87"/>
                              <a:gd name="f202" fmla="val 115"/>
                              <a:gd name="f203" fmla="val 178"/>
                              <a:gd name="f204" fmla="val 446"/>
                              <a:gd name="f205" fmla="val 408"/>
                              <a:gd name="f206" fmla="val 350"/>
                              <a:gd name="f207" fmla="val 303"/>
                              <a:gd name="f208" fmla="val 322"/>
                              <a:gd name="f209" fmla="val 293"/>
                              <a:gd name="f210" fmla="val 245"/>
                              <a:gd name="f211" fmla="val 158"/>
                              <a:gd name="f212" fmla="val 86"/>
                              <a:gd name="f213" fmla="val 14"/>
                              <a:gd name="f214" fmla="val 413"/>
                              <a:gd name="f215" fmla="val 33"/>
                              <a:gd name="f216" fmla="val 57"/>
                              <a:gd name="f217" fmla="val 62"/>
                              <a:gd name="f218" fmla="+- 0 0 -90"/>
                              <a:gd name="f219" fmla="*/ f4 1 1195"/>
                              <a:gd name="f220" fmla="*/ f5 1 615"/>
                              <a:gd name="f221" fmla="+- f8 0 f6"/>
                              <a:gd name="f222" fmla="+- f7 0 f6"/>
                              <a:gd name="f223" fmla="*/ f218 f0 1"/>
                              <a:gd name="f224" fmla="*/ f222 1 1195"/>
                              <a:gd name="f225" fmla="*/ f221 1 615"/>
                              <a:gd name="f226" fmla="*/ 153 f222 1"/>
                              <a:gd name="f227" fmla="*/ 523 f221 1"/>
                              <a:gd name="f228" fmla="*/ 297 f222 1"/>
                              <a:gd name="f229" fmla="*/ 499 f221 1"/>
                              <a:gd name="f230" fmla="*/ 432 f222 1"/>
                              <a:gd name="f231" fmla="*/ 423 f221 1"/>
                              <a:gd name="f232" fmla="*/ 523 f222 1"/>
                              <a:gd name="f233" fmla="*/ 274 f221 1"/>
                              <a:gd name="f234" fmla="*/ 537 f222 1"/>
                              <a:gd name="f235" fmla="*/ 317 f221 1"/>
                              <a:gd name="f236" fmla="*/ 547 f222 1"/>
                              <a:gd name="f237" fmla="*/ 600 f222 1"/>
                              <a:gd name="f238" fmla="*/ 432 f221 1"/>
                              <a:gd name="f239" fmla="*/ 624 f222 1"/>
                              <a:gd name="f240" fmla="*/ 456 f221 1"/>
                              <a:gd name="f241" fmla="*/ 681 f222 1"/>
                              <a:gd name="f242" fmla="*/ 562 f221 1"/>
                              <a:gd name="f243" fmla="*/ 729 f222 1"/>
                              <a:gd name="f244" fmla="*/ 605 f221 1"/>
                              <a:gd name="f245" fmla="*/ 763 f222 1"/>
                              <a:gd name="f246" fmla="*/ 710 f222 1"/>
                              <a:gd name="f247" fmla="*/ 370 f221 1"/>
                              <a:gd name="f248" fmla="*/ 816 f222 1"/>
                              <a:gd name="f249" fmla="*/ 490 f221 1"/>
                              <a:gd name="f250" fmla="*/ 921 f222 1"/>
                              <a:gd name="f251" fmla="*/ 451 f221 1"/>
                              <a:gd name="f252" fmla="*/ 849 f222 1"/>
                              <a:gd name="f253" fmla="*/ 355 f221 1"/>
                              <a:gd name="f254" fmla="*/ 801 f222 1"/>
                              <a:gd name="f255" fmla="*/ 873 f222 1"/>
                              <a:gd name="f256" fmla="*/ 331 f221 1"/>
                              <a:gd name="f257" fmla="*/ 941 f222 1"/>
                              <a:gd name="f258" fmla="*/ 341 f221 1"/>
                              <a:gd name="f259" fmla="*/ 1003 f222 1"/>
                              <a:gd name="f260" fmla="*/ 375 f221 1"/>
                              <a:gd name="f261" fmla="*/ 1065 f222 1"/>
                              <a:gd name="f262" fmla="*/ 1104 f222 1"/>
                              <a:gd name="f263" fmla="*/ 1118 f222 1"/>
                              <a:gd name="f264" fmla="*/ 1085 f222 1"/>
                              <a:gd name="f265" fmla="*/ 447 f221 1"/>
                              <a:gd name="f266" fmla="*/ 1051 f222 1"/>
                              <a:gd name="f267" fmla="*/ 475 f221 1"/>
                              <a:gd name="f268" fmla="*/ 547 f221 1"/>
                              <a:gd name="f269" fmla="*/ 1099 f222 1"/>
                              <a:gd name="f270" fmla="*/ 595 f221 1"/>
                              <a:gd name="f271" fmla="*/ 1161 f222 1"/>
                              <a:gd name="f272" fmla="*/ 576 f221 1"/>
                              <a:gd name="f273" fmla="*/ 1195 f222 1"/>
                              <a:gd name="f274" fmla="*/ 485 f221 1"/>
                              <a:gd name="f275" fmla="*/ 1013 f222 1"/>
                              <a:gd name="f276" fmla="*/ 288 f221 1"/>
                              <a:gd name="f277" fmla="*/ 893 f222 1"/>
                              <a:gd name="f278" fmla="*/ 269 f221 1"/>
                              <a:gd name="f279" fmla="*/ 773 f222 1"/>
                              <a:gd name="f280" fmla="*/ 259 f221 1"/>
                              <a:gd name="f281" fmla="*/ 231 f221 1"/>
                              <a:gd name="f282" fmla="*/ 629 f222 1"/>
                              <a:gd name="f283" fmla="*/ 154 f221 1"/>
                              <a:gd name="f284" fmla="*/ 638 f222 1"/>
                              <a:gd name="f285" fmla="*/ 58 f221 1"/>
                              <a:gd name="f286" fmla="*/ 705 f222 1"/>
                              <a:gd name="f287" fmla="*/ 53 f221 1"/>
                              <a:gd name="f288" fmla="*/ 720 f222 1"/>
                              <a:gd name="f289" fmla="*/ 111 f221 1"/>
                              <a:gd name="f290" fmla="*/ 701 f222 1"/>
                              <a:gd name="f291" fmla="*/ 739 f222 1"/>
                              <a:gd name="f292" fmla="*/ 149 f221 1"/>
                              <a:gd name="f293" fmla="*/ 758 f222 1"/>
                              <a:gd name="f294" fmla="*/ 144 f221 1"/>
                              <a:gd name="f295" fmla="*/ 777 f222 1"/>
                              <a:gd name="f296" fmla="*/ 168 f221 1"/>
                              <a:gd name="f297" fmla="*/ 811 f222 1"/>
                              <a:gd name="f298" fmla="*/ 787 f222 1"/>
                              <a:gd name="f299" fmla="*/ 82 f221 1"/>
                              <a:gd name="f300" fmla="*/ 734 f222 1"/>
                              <a:gd name="f301" fmla="*/ 24 f221 1"/>
                              <a:gd name="f302" fmla="*/ 653 f222 1"/>
                              <a:gd name="f303" fmla="*/ 0 f221 1"/>
                              <a:gd name="f304" fmla="*/ 552 f222 1"/>
                              <a:gd name="f305" fmla="*/ 34 f221 1"/>
                              <a:gd name="f306" fmla="*/ 475 f222 1"/>
                              <a:gd name="f307" fmla="*/ 408 f222 1"/>
                              <a:gd name="f308" fmla="*/ 250 f221 1"/>
                              <a:gd name="f309" fmla="*/ 336 f222 1"/>
                              <a:gd name="f310" fmla="*/ 322 f221 1"/>
                              <a:gd name="f311" fmla="*/ 245 f222 1"/>
                              <a:gd name="f312" fmla="*/ 379 f221 1"/>
                              <a:gd name="f313" fmla="*/ 125 f222 1"/>
                              <a:gd name="f314" fmla="*/ 403 f221 1"/>
                              <a:gd name="f315" fmla="*/ 14 f222 1"/>
                              <a:gd name="f316" fmla="*/ 413 f221 1"/>
                              <a:gd name="f317" fmla="*/ 53 f222 1"/>
                              <a:gd name="f318" fmla="*/ 461 f221 1"/>
                              <a:gd name="f319" fmla="*/ f223 1 f3"/>
                              <a:gd name="f320" fmla="*/ f226 1 1195"/>
                              <a:gd name="f321" fmla="*/ f227 1 615"/>
                              <a:gd name="f322" fmla="*/ f228 1 1195"/>
                              <a:gd name="f323" fmla="*/ f229 1 615"/>
                              <a:gd name="f324" fmla="*/ f230 1 1195"/>
                              <a:gd name="f325" fmla="*/ f231 1 615"/>
                              <a:gd name="f326" fmla="*/ f232 1 1195"/>
                              <a:gd name="f327" fmla="*/ f233 1 615"/>
                              <a:gd name="f328" fmla="*/ f234 1 1195"/>
                              <a:gd name="f329" fmla="*/ f235 1 615"/>
                              <a:gd name="f330" fmla="*/ f236 1 1195"/>
                              <a:gd name="f331" fmla="*/ f237 1 1195"/>
                              <a:gd name="f332" fmla="*/ f238 1 615"/>
                              <a:gd name="f333" fmla="*/ f239 1 1195"/>
                              <a:gd name="f334" fmla="*/ f240 1 615"/>
                              <a:gd name="f335" fmla="*/ f241 1 1195"/>
                              <a:gd name="f336" fmla="*/ f242 1 615"/>
                              <a:gd name="f337" fmla="*/ f243 1 1195"/>
                              <a:gd name="f338" fmla="*/ f244 1 615"/>
                              <a:gd name="f339" fmla="*/ f245 1 1195"/>
                              <a:gd name="f340" fmla="*/ f246 1 1195"/>
                              <a:gd name="f341" fmla="*/ f247 1 615"/>
                              <a:gd name="f342" fmla="*/ f248 1 1195"/>
                              <a:gd name="f343" fmla="*/ f249 1 615"/>
                              <a:gd name="f344" fmla="*/ f250 1 1195"/>
                              <a:gd name="f345" fmla="*/ f251 1 615"/>
                              <a:gd name="f346" fmla="*/ f252 1 1195"/>
                              <a:gd name="f347" fmla="*/ f253 1 615"/>
                              <a:gd name="f348" fmla="*/ f254 1 1195"/>
                              <a:gd name="f349" fmla="*/ f255 1 1195"/>
                              <a:gd name="f350" fmla="*/ f256 1 615"/>
                              <a:gd name="f351" fmla="*/ f257 1 1195"/>
                              <a:gd name="f352" fmla="*/ f258 1 615"/>
                              <a:gd name="f353" fmla="*/ f259 1 1195"/>
                              <a:gd name="f354" fmla="*/ f260 1 615"/>
                              <a:gd name="f355" fmla="*/ f261 1 1195"/>
                              <a:gd name="f356" fmla="*/ f262 1 1195"/>
                              <a:gd name="f357" fmla="*/ f263 1 1195"/>
                              <a:gd name="f358" fmla="*/ f264 1 1195"/>
                              <a:gd name="f359" fmla="*/ f265 1 615"/>
                              <a:gd name="f360" fmla="*/ f266 1 1195"/>
                              <a:gd name="f361" fmla="*/ f267 1 615"/>
                              <a:gd name="f362" fmla="*/ f268 1 615"/>
                              <a:gd name="f363" fmla="*/ f269 1 1195"/>
                              <a:gd name="f364" fmla="*/ f270 1 615"/>
                              <a:gd name="f365" fmla="*/ f271 1 1195"/>
                              <a:gd name="f366" fmla="*/ f272 1 615"/>
                              <a:gd name="f367" fmla="*/ f273 1 1195"/>
                              <a:gd name="f368" fmla="*/ f274 1 615"/>
                              <a:gd name="f369" fmla="*/ f275 1 1195"/>
                              <a:gd name="f370" fmla="*/ f276 1 615"/>
                              <a:gd name="f371" fmla="*/ f277 1 1195"/>
                              <a:gd name="f372" fmla="*/ f278 1 615"/>
                              <a:gd name="f373" fmla="*/ f279 1 1195"/>
                              <a:gd name="f374" fmla="*/ f280 1 615"/>
                              <a:gd name="f375" fmla="*/ f281 1 615"/>
                              <a:gd name="f376" fmla="*/ f282 1 1195"/>
                              <a:gd name="f377" fmla="*/ f283 1 615"/>
                              <a:gd name="f378" fmla="*/ f284 1 1195"/>
                              <a:gd name="f379" fmla="*/ f285 1 615"/>
                              <a:gd name="f380" fmla="*/ f286 1 1195"/>
                              <a:gd name="f381" fmla="*/ f287 1 615"/>
                              <a:gd name="f382" fmla="*/ f288 1 1195"/>
                              <a:gd name="f383" fmla="*/ f289 1 615"/>
                              <a:gd name="f384" fmla="*/ f290 1 1195"/>
                              <a:gd name="f385" fmla="*/ f291 1 1195"/>
                              <a:gd name="f386" fmla="*/ f292 1 615"/>
                              <a:gd name="f387" fmla="*/ f293 1 1195"/>
                              <a:gd name="f388" fmla="*/ f294 1 615"/>
                              <a:gd name="f389" fmla="*/ f295 1 1195"/>
                              <a:gd name="f390" fmla="*/ f296 1 615"/>
                              <a:gd name="f391" fmla="*/ f297 1 1195"/>
                              <a:gd name="f392" fmla="*/ f298 1 1195"/>
                              <a:gd name="f393" fmla="*/ f299 1 615"/>
                              <a:gd name="f394" fmla="*/ f300 1 1195"/>
                              <a:gd name="f395" fmla="*/ f301 1 615"/>
                              <a:gd name="f396" fmla="*/ f302 1 1195"/>
                              <a:gd name="f397" fmla="*/ f303 1 615"/>
                              <a:gd name="f398" fmla="*/ f304 1 1195"/>
                              <a:gd name="f399" fmla="*/ f305 1 615"/>
                              <a:gd name="f400" fmla="*/ f306 1 1195"/>
                              <a:gd name="f401" fmla="*/ f307 1 1195"/>
                              <a:gd name="f402" fmla="*/ f308 1 615"/>
                              <a:gd name="f403" fmla="*/ f309 1 1195"/>
                              <a:gd name="f404" fmla="*/ f310 1 615"/>
                              <a:gd name="f405" fmla="*/ f311 1 1195"/>
                              <a:gd name="f406" fmla="*/ f312 1 615"/>
                              <a:gd name="f407" fmla="*/ f313 1 1195"/>
                              <a:gd name="f408" fmla="*/ f314 1 615"/>
                              <a:gd name="f409" fmla="*/ f315 1 1195"/>
                              <a:gd name="f410" fmla="*/ f316 1 615"/>
                              <a:gd name="f411" fmla="*/ f317 1 1195"/>
                              <a:gd name="f412" fmla="*/ f318 1 615"/>
                              <a:gd name="f413" fmla="*/ 0 1 f224"/>
                              <a:gd name="f414" fmla="*/ f7 1 f224"/>
                              <a:gd name="f415" fmla="*/ 0 1 f225"/>
                              <a:gd name="f416" fmla="*/ f8 1 f225"/>
                              <a:gd name="f417" fmla="+- f319 0 f1"/>
                              <a:gd name="f418" fmla="*/ f320 1 f224"/>
                              <a:gd name="f419" fmla="*/ f321 1 f225"/>
                              <a:gd name="f420" fmla="*/ f322 1 f224"/>
                              <a:gd name="f421" fmla="*/ f323 1 f225"/>
                              <a:gd name="f422" fmla="*/ f324 1 f224"/>
                              <a:gd name="f423" fmla="*/ f325 1 f225"/>
                              <a:gd name="f424" fmla="*/ f326 1 f224"/>
                              <a:gd name="f425" fmla="*/ f327 1 f225"/>
                              <a:gd name="f426" fmla="*/ f328 1 f224"/>
                              <a:gd name="f427" fmla="*/ f329 1 f225"/>
                              <a:gd name="f428" fmla="*/ f330 1 f224"/>
                              <a:gd name="f429" fmla="*/ f331 1 f224"/>
                              <a:gd name="f430" fmla="*/ f332 1 f225"/>
                              <a:gd name="f431" fmla="*/ f333 1 f224"/>
                              <a:gd name="f432" fmla="*/ f334 1 f225"/>
                              <a:gd name="f433" fmla="*/ f335 1 f224"/>
                              <a:gd name="f434" fmla="*/ f336 1 f225"/>
                              <a:gd name="f435" fmla="*/ f337 1 f224"/>
                              <a:gd name="f436" fmla="*/ f338 1 f225"/>
                              <a:gd name="f437" fmla="*/ f339 1 f224"/>
                              <a:gd name="f438" fmla="*/ f340 1 f224"/>
                              <a:gd name="f439" fmla="*/ f341 1 f225"/>
                              <a:gd name="f440" fmla="*/ f342 1 f224"/>
                              <a:gd name="f441" fmla="*/ f343 1 f225"/>
                              <a:gd name="f442" fmla="*/ f344 1 f224"/>
                              <a:gd name="f443" fmla="*/ f345 1 f225"/>
                              <a:gd name="f444" fmla="*/ f346 1 f224"/>
                              <a:gd name="f445" fmla="*/ f347 1 f225"/>
                              <a:gd name="f446" fmla="*/ f348 1 f224"/>
                              <a:gd name="f447" fmla="*/ f349 1 f224"/>
                              <a:gd name="f448" fmla="*/ f350 1 f225"/>
                              <a:gd name="f449" fmla="*/ f351 1 f224"/>
                              <a:gd name="f450" fmla="*/ f352 1 f225"/>
                              <a:gd name="f451" fmla="*/ f353 1 f224"/>
                              <a:gd name="f452" fmla="*/ f354 1 f225"/>
                              <a:gd name="f453" fmla="*/ f355 1 f224"/>
                              <a:gd name="f454" fmla="*/ f356 1 f224"/>
                              <a:gd name="f455" fmla="*/ f357 1 f224"/>
                              <a:gd name="f456" fmla="*/ f358 1 f224"/>
                              <a:gd name="f457" fmla="*/ f359 1 f225"/>
                              <a:gd name="f458" fmla="*/ f360 1 f224"/>
                              <a:gd name="f459" fmla="*/ f361 1 f225"/>
                              <a:gd name="f460" fmla="*/ f362 1 f225"/>
                              <a:gd name="f461" fmla="*/ f363 1 f224"/>
                              <a:gd name="f462" fmla="*/ f364 1 f225"/>
                              <a:gd name="f463" fmla="*/ f365 1 f224"/>
                              <a:gd name="f464" fmla="*/ f366 1 f225"/>
                              <a:gd name="f465" fmla="*/ f367 1 f224"/>
                              <a:gd name="f466" fmla="*/ f368 1 f225"/>
                              <a:gd name="f467" fmla="*/ f369 1 f224"/>
                              <a:gd name="f468" fmla="*/ f370 1 f225"/>
                              <a:gd name="f469" fmla="*/ f371 1 f224"/>
                              <a:gd name="f470" fmla="*/ f372 1 f225"/>
                              <a:gd name="f471" fmla="*/ f373 1 f224"/>
                              <a:gd name="f472" fmla="*/ f374 1 f225"/>
                              <a:gd name="f473" fmla="*/ f375 1 f225"/>
                              <a:gd name="f474" fmla="*/ f376 1 f224"/>
                              <a:gd name="f475" fmla="*/ f377 1 f225"/>
                              <a:gd name="f476" fmla="*/ f378 1 f224"/>
                              <a:gd name="f477" fmla="*/ f379 1 f225"/>
                              <a:gd name="f478" fmla="*/ f380 1 f224"/>
                              <a:gd name="f479" fmla="*/ f381 1 f225"/>
                              <a:gd name="f480" fmla="*/ f382 1 f224"/>
                              <a:gd name="f481" fmla="*/ f383 1 f225"/>
                              <a:gd name="f482" fmla="*/ f384 1 f224"/>
                              <a:gd name="f483" fmla="*/ f385 1 f224"/>
                              <a:gd name="f484" fmla="*/ f386 1 f225"/>
                              <a:gd name="f485" fmla="*/ f387 1 f224"/>
                              <a:gd name="f486" fmla="*/ f388 1 f225"/>
                              <a:gd name="f487" fmla="*/ f389 1 f224"/>
                              <a:gd name="f488" fmla="*/ f390 1 f225"/>
                              <a:gd name="f489" fmla="*/ f391 1 f224"/>
                              <a:gd name="f490" fmla="*/ f392 1 f224"/>
                              <a:gd name="f491" fmla="*/ f393 1 f225"/>
                              <a:gd name="f492" fmla="*/ f394 1 f224"/>
                              <a:gd name="f493" fmla="*/ f395 1 f225"/>
                              <a:gd name="f494" fmla="*/ f396 1 f224"/>
                              <a:gd name="f495" fmla="*/ f397 1 f225"/>
                              <a:gd name="f496" fmla="*/ f398 1 f224"/>
                              <a:gd name="f497" fmla="*/ f399 1 f225"/>
                              <a:gd name="f498" fmla="*/ f400 1 f224"/>
                              <a:gd name="f499" fmla="*/ f401 1 f224"/>
                              <a:gd name="f500" fmla="*/ f402 1 f225"/>
                              <a:gd name="f501" fmla="*/ f403 1 f224"/>
                              <a:gd name="f502" fmla="*/ f404 1 f225"/>
                              <a:gd name="f503" fmla="*/ f405 1 f224"/>
                              <a:gd name="f504" fmla="*/ f406 1 f225"/>
                              <a:gd name="f505" fmla="*/ f407 1 f224"/>
                              <a:gd name="f506" fmla="*/ f408 1 f225"/>
                              <a:gd name="f507" fmla="*/ f409 1 f224"/>
                              <a:gd name="f508" fmla="*/ f410 1 f225"/>
                              <a:gd name="f509" fmla="*/ f411 1 f224"/>
                              <a:gd name="f510" fmla="*/ f412 1 f225"/>
                              <a:gd name="f511" fmla="*/ f413 f219 1"/>
                              <a:gd name="f512" fmla="*/ f414 f219 1"/>
                              <a:gd name="f513" fmla="*/ f416 f220 1"/>
                              <a:gd name="f514" fmla="*/ f415 f220 1"/>
                              <a:gd name="f515" fmla="*/ f418 f219 1"/>
                              <a:gd name="f516" fmla="*/ f419 f220 1"/>
                              <a:gd name="f517" fmla="*/ f420 f219 1"/>
                              <a:gd name="f518" fmla="*/ f421 f220 1"/>
                              <a:gd name="f519" fmla="*/ f422 f219 1"/>
                              <a:gd name="f520" fmla="*/ f423 f220 1"/>
                              <a:gd name="f521" fmla="*/ f424 f219 1"/>
                              <a:gd name="f522" fmla="*/ f425 f220 1"/>
                              <a:gd name="f523" fmla="*/ f426 f219 1"/>
                              <a:gd name="f524" fmla="*/ f427 f220 1"/>
                              <a:gd name="f525" fmla="*/ f428 f219 1"/>
                              <a:gd name="f526" fmla="*/ f429 f219 1"/>
                              <a:gd name="f527" fmla="*/ f430 f220 1"/>
                              <a:gd name="f528" fmla="*/ f431 f219 1"/>
                              <a:gd name="f529" fmla="*/ f432 f220 1"/>
                              <a:gd name="f530" fmla="*/ f433 f219 1"/>
                              <a:gd name="f531" fmla="*/ f434 f220 1"/>
                              <a:gd name="f532" fmla="*/ f435 f219 1"/>
                              <a:gd name="f533" fmla="*/ f436 f220 1"/>
                              <a:gd name="f534" fmla="*/ f437 f219 1"/>
                              <a:gd name="f535" fmla="*/ f438 f219 1"/>
                              <a:gd name="f536" fmla="*/ f439 f220 1"/>
                              <a:gd name="f537" fmla="*/ f440 f219 1"/>
                              <a:gd name="f538" fmla="*/ f441 f220 1"/>
                              <a:gd name="f539" fmla="*/ f442 f219 1"/>
                              <a:gd name="f540" fmla="*/ f443 f220 1"/>
                              <a:gd name="f541" fmla="*/ f444 f219 1"/>
                              <a:gd name="f542" fmla="*/ f445 f220 1"/>
                              <a:gd name="f543" fmla="*/ f446 f219 1"/>
                              <a:gd name="f544" fmla="*/ f447 f219 1"/>
                              <a:gd name="f545" fmla="*/ f448 f220 1"/>
                              <a:gd name="f546" fmla="*/ f449 f219 1"/>
                              <a:gd name="f547" fmla="*/ f450 f220 1"/>
                              <a:gd name="f548" fmla="*/ f451 f219 1"/>
                              <a:gd name="f549" fmla="*/ f452 f220 1"/>
                              <a:gd name="f550" fmla="*/ f453 f219 1"/>
                              <a:gd name="f551" fmla="*/ f454 f219 1"/>
                              <a:gd name="f552" fmla="*/ f455 f219 1"/>
                              <a:gd name="f553" fmla="*/ f456 f219 1"/>
                              <a:gd name="f554" fmla="*/ f457 f220 1"/>
                              <a:gd name="f555" fmla="*/ f458 f219 1"/>
                              <a:gd name="f556" fmla="*/ f459 f220 1"/>
                              <a:gd name="f557" fmla="*/ f460 f220 1"/>
                              <a:gd name="f558" fmla="*/ f461 f219 1"/>
                              <a:gd name="f559" fmla="*/ f462 f220 1"/>
                              <a:gd name="f560" fmla="*/ f463 f219 1"/>
                              <a:gd name="f561" fmla="*/ f464 f220 1"/>
                              <a:gd name="f562" fmla="*/ f465 f219 1"/>
                              <a:gd name="f563" fmla="*/ f466 f220 1"/>
                              <a:gd name="f564" fmla="*/ f467 f219 1"/>
                              <a:gd name="f565" fmla="*/ f468 f220 1"/>
                              <a:gd name="f566" fmla="*/ f469 f219 1"/>
                              <a:gd name="f567" fmla="*/ f470 f220 1"/>
                              <a:gd name="f568" fmla="*/ f471 f219 1"/>
                              <a:gd name="f569" fmla="*/ f472 f220 1"/>
                              <a:gd name="f570" fmla="*/ f473 f220 1"/>
                              <a:gd name="f571" fmla="*/ f474 f219 1"/>
                              <a:gd name="f572" fmla="*/ f475 f220 1"/>
                              <a:gd name="f573" fmla="*/ f476 f219 1"/>
                              <a:gd name="f574" fmla="*/ f477 f220 1"/>
                              <a:gd name="f575" fmla="*/ f478 f219 1"/>
                              <a:gd name="f576" fmla="*/ f479 f220 1"/>
                              <a:gd name="f577" fmla="*/ f480 f219 1"/>
                              <a:gd name="f578" fmla="*/ f481 f220 1"/>
                              <a:gd name="f579" fmla="*/ f482 f219 1"/>
                              <a:gd name="f580" fmla="*/ f483 f219 1"/>
                              <a:gd name="f581" fmla="*/ f484 f220 1"/>
                              <a:gd name="f582" fmla="*/ f485 f219 1"/>
                              <a:gd name="f583" fmla="*/ f486 f220 1"/>
                              <a:gd name="f584" fmla="*/ f487 f219 1"/>
                              <a:gd name="f585" fmla="*/ f488 f220 1"/>
                              <a:gd name="f586" fmla="*/ f489 f219 1"/>
                              <a:gd name="f587" fmla="*/ f490 f219 1"/>
                              <a:gd name="f588" fmla="*/ f491 f220 1"/>
                              <a:gd name="f589" fmla="*/ f492 f219 1"/>
                              <a:gd name="f590" fmla="*/ f493 f220 1"/>
                              <a:gd name="f591" fmla="*/ f494 f219 1"/>
                              <a:gd name="f592" fmla="*/ f495 f220 1"/>
                              <a:gd name="f593" fmla="*/ f496 f219 1"/>
                              <a:gd name="f594" fmla="*/ f497 f220 1"/>
                              <a:gd name="f595" fmla="*/ f498 f219 1"/>
                              <a:gd name="f596" fmla="*/ f499 f219 1"/>
                              <a:gd name="f597" fmla="*/ f500 f220 1"/>
                              <a:gd name="f598" fmla="*/ f501 f219 1"/>
                              <a:gd name="f599" fmla="*/ f502 f220 1"/>
                              <a:gd name="f600" fmla="*/ f503 f219 1"/>
                              <a:gd name="f601" fmla="*/ f504 f220 1"/>
                              <a:gd name="f602" fmla="*/ f505 f219 1"/>
                              <a:gd name="f603" fmla="*/ f506 f220 1"/>
                              <a:gd name="f604" fmla="*/ f507 f219 1"/>
                              <a:gd name="f605" fmla="*/ f508 f220 1"/>
                              <a:gd name="f606" fmla="*/ f509 f219 1"/>
                              <a:gd name="f607" fmla="*/ f510 f22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17">
                                <a:pos x="f515" y="f516"/>
                              </a:cxn>
                              <a:cxn ang="f417">
                                <a:pos x="f517" y="f518"/>
                              </a:cxn>
                              <a:cxn ang="f417">
                                <a:pos x="f519" y="f520"/>
                              </a:cxn>
                              <a:cxn ang="f417">
                                <a:pos x="f521" y="f522"/>
                              </a:cxn>
                              <a:cxn ang="f417">
                                <a:pos x="f523" y="f524"/>
                              </a:cxn>
                              <a:cxn ang="f417">
                                <a:pos x="f525" y="f520"/>
                              </a:cxn>
                              <a:cxn ang="f417">
                                <a:pos x="f526" y="f527"/>
                              </a:cxn>
                              <a:cxn ang="f417">
                                <a:pos x="f528" y="f529"/>
                              </a:cxn>
                              <a:cxn ang="f417">
                                <a:pos x="f530" y="f531"/>
                              </a:cxn>
                              <a:cxn ang="f417">
                                <a:pos x="f532" y="f533"/>
                              </a:cxn>
                              <a:cxn ang="f417">
                                <a:pos x="f534" y="f518"/>
                              </a:cxn>
                              <a:cxn ang="f417">
                                <a:pos x="f535" y="f536"/>
                              </a:cxn>
                              <a:cxn ang="f417">
                                <a:pos x="f537" y="f538"/>
                              </a:cxn>
                              <a:cxn ang="f417">
                                <a:pos x="f539" y="f516"/>
                              </a:cxn>
                              <a:cxn ang="f417">
                                <a:pos x="f539" y="f540"/>
                              </a:cxn>
                              <a:cxn ang="f417">
                                <a:pos x="f541" y="f542"/>
                              </a:cxn>
                              <a:cxn ang="f417">
                                <a:pos x="f543" y="f524"/>
                              </a:cxn>
                              <a:cxn ang="f417">
                                <a:pos x="f544" y="f545"/>
                              </a:cxn>
                              <a:cxn ang="f417">
                                <a:pos x="f546" y="f547"/>
                              </a:cxn>
                              <a:cxn ang="f417">
                                <a:pos x="f548" y="f549"/>
                              </a:cxn>
                              <a:cxn ang="f417">
                                <a:pos x="f550" y="f527"/>
                              </a:cxn>
                              <a:cxn ang="f417">
                                <a:pos x="f551" y="f527"/>
                              </a:cxn>
                              <a:cxn ang="f417">
                                <a:pos x="f552" y="f540"/>
                              </a:cxn>
                              <a:cxn ang="f417">
                                <a:pos x="f553" y="f554"/>
                              </a:cxn>
                              <a:cxn ang="f417">
                                <a:pos x="f555" y="f556"/>
                              </a:cxn>
                              <a:cxn ang="f417">
                                <a:pos x="f555" y="f557"/>
                              </a:cxn>
                              <a:cxn ang="f417">
                                <a:pos x="f558" y="f559"/>
                              </a:cxn>
                              <a:cxn ang="f417">
                                <a:pos x="f560" y="f561"/>
                              </a:cxn>
                              <a:cxn ang="f417">
                                <a:pos x="f562" y="f563"/>
                              </a:cxn>
                              <a:cxn ang="f417">
                                <a:pos x="f552" y="f542"/>
                              </a:cxn>
                              <a:cxn ang="f417">
                                <a:pos x="f564" y="f565"/>
                              </a:cxn>
                              <a:cxn ang="f417">
                                <a:pos x="f566" y="f567"/>
                              </a:cxn>
                              <a:cxn ang="f417">
                                <a:pos x="f568" y="f569"/>
                              </a:cxn>
                              <a:cxn ang="f417">
                                <a:pos x="f530" y="f570"/>
                              </a:cxn>
                              <a:cxn ang="f417">
                                <a:pos x="f571" y="f572"/>
                              </a:cxn>
                              <a:cxn ang="f417">
                                <a:pos x="f573" y="f574"/>
                              </a:cxn>
                              <a:cxn ang="f417">
                                <a:pos x="f575" y="f576"/>
                              </a:cxn>
                              <a:cxn ang="f417">
                                <a:pos x="f577" y="f578"/>
                              </a:cxn>
                              <a:cxn ang="f417">
                                <a:pos x="f579" y="f572"/>
                              </a:cxn>
                              <a:cxn ang="f417">
                                <a:pos x="f580" y="f581"/>
                              </a:cxn>
                              <a:cxn ang="f417">
                                <a:pos x="f582" y="f583"/>
                              </a:cxn>
                              <a:cxn ang="f417">
                                <a:pos x="f584" y="f585"/>
                              </a:cxn>
                              <a:cxn ang="f417">
                                <a:pos x="f586" y="f572"/>
                              </a:cxn>
                              <a:cxn ang="f417">
                                <a:pos x="f587" y="f588"/>
                              </a:cxn>
                              <a:cxn ang="f417">
                                <a:pos x="f589" y="f590"/>
                              </a:cxn>
                              <a:cxn ang="f417">
                                <a:pos x="f591" y="f592"/>
                              </a:cxn>
                              <a:cxn ang="f417">
                                <a:pos x="f593" y="f594"/>
                              </a:cxn>
                              <a:cxn ang="f417">
                                <a:pos x="f595" y="f581"/>
                              </a:cxn>
                              <a:cxn ang="f417">
                                <a:pos x="f596" y="f597"/>
                              </a:cxn>
                              <a:cxn ang="f417">
                                <a:pos x="f598" y="f599"/>
                              </a:cxn>
                              <a:cxn ang="f417">
                                <a:pos x="f600" y="f601"/>
                              </a:cxn>
                              <a:cxn ang="f417">
                                <a:pos x="f602" y="f603"/>
                              </a:cxn>
                              <a:cxn ang="f417">
                                <a:pos x="f604" y="f605"/>
                              </a:cxn>
                              <a:cxn ang="f417">
                                <a:pos x="f606" y="f607"/>
                              </a:cxn>
                            </a:cxnLst>
                            <a:rect l="f511" t="f514" r="f512" b="f513"/>
                            <a:pathLst>
                              <a:path w="1195" h="615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6"/>
                                </a:lnTo>
                                <a:lnTo>
                                  <a:pt x="f18" y="f14"/>
                                </a:lnTo>
                                <a:lnTo>
                                  <a:pt x="f19" y="f10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2"/>
                                </a:lnTo>
                                <a:lnTo>
                                  <a:pt x="f10" y="f33"/>
                                </a:lnTo>
                                <a:lnTo>
                                  <a:pt x="f16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5" y="f39"/>
                                </a:lnTo>
                                <a:lnTo>
                                  <a:pt x="f35" y="f33"/>
                                </a:lnTo>
                                <a:lnTo>
                                  <a:pt x="f40" y="f41"/>
                                </a:lnTo>
                                <a:lnTo>
                                  <a:pt x="f40" y="f42"/>
                                </a:lnTo>
                                <a:lnTo>
                                  <a:pt x="f35" y="f43"/>
                                </a:lnTo>
                                <a:lnTo>
                                  <a:pt x="f44" y="f29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48"/>
                                </a:lnTo>
                                <a:lnTo>
                                  <a:pt x="f50" y="f28"/>
                                </a:lnTo>
                                <a:lnTo>
                                  <a:pt x="f51" y="f26"/>
                                </a:lnTo>
                                <a:lnTo>
                                  <a:pt x="f52" y="f53"/>
                                </a:lnTo>
                                <a:lnTo>
                                  <a:pt x="f54" y="f43"/>
                                </a:lnTo>
                                <a:lnTo>
                                  <a:pt x="f52" y="f55"/>
                                </a:lnTo>
                                <a:lnTo>
                                  <a:pt x="f56" y="f21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44"/>
                                </a:lnTo>
                                <a:lnTo>
                                  <a:pt x="f60" y="f61"/>
                                </a:lnTo>
                                <a:lnTo>
                                  <a:pt x="f62" y="f63"/>
                                </a:lnTo>
                                <a:lnTo>
                                  <a:pt x="f64" y="f65"/>
                                </a:lnTo>
                                <a:lnTo>
                                  <a:pt x="f66" y="f8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61"/>
                                </a:lnTo>
                                <a:lnTo>
                                  <a:pt x="f72" y="f40"/>
                                </a:lnTo>
                                <a:lnTo>
                                  <a:pt x="f73" y="f21"/>
                                </a:lnTo>
                                <a:lnTo>
                                  <a:pt x="f72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31"/>
                                </a:lnTo>
                                <a:lnTo>
                                  <a:pt x="f64" y="f78"/>
                                </a:lnTo>
                                <a:lnTo>
                                  <a:pt x="f77" y="f2"/>
                                </a:lnTo>
                                <a:lnTo>
                                  <a:pt x="f71" y="f29"/>
                                </a:lnTo>
                                <a:lnTo>
                                  <a:pt x="f79" y="f74"/>
                                </a:lnTo>
                                <a:lnTo>
                                  <a:pt x="f80" y="f23"/>
                                </a:lnTo>
                                <a:lnTo>
                                  <a:pt x="f81" y="f21"/>
                                </a:lnTo>
                                <a:lnTo>
                                  <a:pt x="f82" y="f10"/>
                                </a:lnTo>
                                <a:lnTo>
                                  <a:pt x="f83" y="f12"/>
                                </a:lnTo>
                                <a:lnTo>
                                  <a:pt x="f84" y="f16"/>
                                </a:lnTo>
                                <a:lnTo>
                                  <a:pt x="f85" y="f86"/>
                                </a:lnTo>
                                <a:lnTo>
                                  <a:pt x="f85" y="f12"/>
                                </a:lnTo>
                                <a:lnTo>
                                  <a:pt x="f85" y="f87"/>
                                </a:lnTo>
                                <a:lnTo>
                                  <a:pt x="f84" y="f27"/>
                                </a:lnTo>
                                <a:lnTo>
                                  <a:pt x="f83" y="f29"/>
                                </a:lnTo>
                                <a:lnTo>
                                  <a:pt x="f88" y="f43"/>
                                </a:lnTo>
                                <a:lnTo>
                                  <a:pt x="f89" y="f90"/>
                                </a:lnTo>
                                <a:lnTo>
                                  <a:pt x="f91" y="f41"/>
                                </a:lnTo>
                                <a:lnTo>
                                  <a:pt x="f92" y="f93"/>
                                </a:lnTo>
                                <a:lnTo>
                                  <a:pt x="f94" y="f95"/>
                                </a:lnTo>
                                <a:lnTo>
                                  <a:pt x="f96" y="f97"/>
                                </a:lnTo>
                                <a:lnTo>
                                  <a:pt x="f98" y="f33"/>
                                </a:lnTo>
                                <a:lnTo>
                                  <a:pt x="f80" y="f99"/>
                                </a:lnTo>
                                <a:lnTo>
                                  <a:pt x="f100" y="f99"/>
                                </a:lnTo>
                                <a:lnTo>
                                  <a:pt x="f81" y="f95"/>
                                </a:lnTo>
                                <a:lnTo>
                                  <a:pt x="f101" y="f95"/>
                                </a:lnTo>
                                <a:lnTo>
                                  <a:pt x="f102" y="f95"/>
                                </a:lnTo>
                                <a:lnTo>
                                  <a:pt x="f83" y="f22"/>
                                </a:lnTo>
                                <a:lnTo>
                                  <a:pt x="f84" y="f22"/>
                                </a:lnTo>
                                <a:lnTo>
                                  <a:pt x="f103" y="f104"/>
                                </a:lnTo>
                                <a:lnTo>
                                  <a:pt x="f105" y="f93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2"/>
                                </a:lnTo>
                                <a:lnTo>
                                  <a:pt x="f109" y="f90"/>
                                </a:lnTo>
                                <a:lnTo>
                                  <a:pt x="f110" y="f111"/>
                                </a:lnTo>
                                <a:lnTo>
                                  <a:pt x="f112" y="f26"/>
                                </a:lnTo>
                                <a:lnTo>
                                  <a:pt x="f113" y="f76"/>
                                </a:lnTo>
                                <a:lnTo>
                                  <a:pt x="f114" y="f28"/>
                                </a:lnTo>
                                <a:lnTo>
                                  <a:pt x="f115" y="f28"/>
                                </a:lnTo>
                                <a:lnTo>
                                  <a:pt x="f116" y="f28"/>
                                </a:lnTo>
                                <a:lnTo>
                                  <a:pt x="f117" y="f28"/>
                                </a:lnTo>
                                <a:lnTo>
                                  <a:pt x="f118" y="f28"/>
                                </a:lnTo>
                                <a:lnTo>
                                  <a:pt x="f119" y="f46"/>
                                </a:lnTo>
                                <a:lnTo>
                                  <a:pt x="f120" y="f121"/>
                                </a:lnTo>
                                <a:lnTo>
                                  <a:pt x="f122" y="f27"/>
                                </a:lnTo>
                                <a:lnTo>
                                  <a:pt x="f120" y="f27"/>
                                </a:lnTo>
                                <a:lnTo>
                                  <a:pt x="f123" y="f27"/>
                                </a:lnTo>
                                <a:lnTo>
                                  <a:pt x="f118" y="f48"/>
                                </a:lnTo>
                                <a:lnTo>
                                  <a:pt x="f117" y="f48"/>
                                </a:lnTo>
                                <a:lnTo>
                                  <a:pt x="f116" y="f48"/>
                                </a:lnTo>
                                <a:lnTo>
                                  <a:pt x="f115" y="f48"/>
                                </a:lnTo>
                                <a:lnTo>
                                  <a:pt x="f124" y="f27"/>
                                </a:lnTo>
                                <a:lnTo>
                                  <a:pt x="f125" y="f55"/>
                                </a:lnTo>
                                <a:lnTo>
                                  <a:pt x="f126" y="f127"/>
                                </a:lnTo>
                                <a:lnTo>
                                  <a:pt x="f128" y="f129"/>
                                </a:lnTo>
                                <a:lnTo>
                                  <a:pt x="f128" y="f12"/>
                                </a:lnTo>
                                <a:lnTo>
                                  <a:pt x="f128" y="f40"/>
                                </a:lnTo>
                                <a:lnTo>
                                  <a:pt x="f126" y="f44"/>
                                </a:lnTo>
                                <a:lnTo>
                                  <a:pt x="f125" y="f61"/>
                                </a:lnTo>
                                <a:lnTo>
                                  <a:pt x="f124" y="f63"/>
                                </a:lnTo>
                                <a:lnTo>
                                  <a:pt x="f130" y="f70"/>
                                </a:lnTo>
                                <a:lnTo>
                                  <a:pt x="f131" y="f132"/>
                                </a:lnTo>
                                <a:lnTo>
                                  <a:pt x="f119" y="f132"/>
                                </a:lnTo>
                                <a:lnTo>
                                  <a:pt x="f122" y="f132"/>
                                </a:lnTo>
                                <a:lnTo>
                                  <a:pt x="f133" y="f65"/>
                                </a:lnTo>
                                <a:lnTo>
                                  <a:pt x="f134" y="f63"/>
                                </a:lnTo>
                                <a:lnTo>
                                  <a:pt x="f135" y="f61"/>
                                </a:lnTo>
                                <a:lnTo>
                                  <a:pt x="f136" y="f86"/>
                                </a:lnTo>
                                <a:lnTo>
                                  <a:pt x="f7" y="f12"/>
                                </a:lnTo>
                                <a:lnTo>
                                  <a:pt x="f7" y="f87"/>
                                </a:lnTo>
                                <a:lnTo>
                                  <a:pt x="f137" y="f27"/>
                                </a:lnTo>
                                <a:lnTo>
                                  <a:pt x="f138" y="f139"/>
                                </a:lnTo>
                                <a:lnTo>
                                  <a:pt x="f140" y="f53"/>
                                </a:lnTo>
                                <a:lnTo>
                                  <a:pt x="f120" y="f41"/>
                                </a:lnTo>
                                <a:lnTo>
                                  <a:pt x="f141" y="f99"/>
                                </a:lnTo>
                                <a:lnTo>
                                  <a:pt x="f114" y="f142"/>
                                </a:lnTo>
                                <a:lnTo>
                                  <a:pt x="f112" y="f143"/>
                                </a:lnTo>
                                <a:lnTo>
                                  <a:pt x="f144" y="f145"/>
                                </a:lnTo>
                                <a:lnTo>
                                  <a:pt x="f146" y="f147"/>
                                </a:lnTo>
                                <a:lnTo>
                                  <a:pt x="f105" y="f39"/>
                                </a:lnTo>
                                <a:lnTo>
                                  <a:pt x="f84" y="f34"/>
                                </a:lnTo>
                                <a:lnTo>
                                  <a:pt x="f88" y="f148"/>
                                </a:lnTo>
                                <a:lnTo>
                                  <a:pt x="f149" y="f148"/>
                                </a:lnTo>
                                <a:lnTo>
                                  <a:pt x="f150" y="f151"/>
                                </a:lnTo>
                                <a:lnTo>
                                  <a:pt x="f98" y="f151"/>
                                </a:lnTo>
                                <a:lnTo>
                                  <a:pt x="f94" y="f19"/>
                                </a:lnTo>
                                <a:lnTo>
                                  <a:pt x="f75" y="f152"/>
                                </a:lnTo>
                                <a:lnTo>
                                  <a:pt x="f77" y="f38"/>
                                </a:lnTo>
                                <a:lnTo>
                                  <a:pt x="f62" y="f153"/>
                                </a:lnTo>
                                <a:lnTo>
                                  <a:pt x="f60" y="f154"/>
                                </a:lnTo>
                                <a:lnTo>
                                  <a:pt x="f59" y="f155"/>
                                </a:lnTo>
                                <a:lnTo>
                                  <a:pt x="f156" y="f157"/>
                                </a:lnTo>
                                <a:lnTo>
                                  <a:pt x="f158" y="f159"/>
                                </a:lnTo>
                                <a:lnTo>
                                  <a:pt x="f54" y="f160"/>
                                </a:lnTo>
                                <a:lnTo>
                                  <a:pt x="f52" y="f161"/>
                                </a:lnTo>
                                <a:lnTo>
                                  <a:pt x="f52" y="f162"/>
                                </a:lnTo>
                                <a:lnTo>
                                  <a:pt x="f54" y="f163"/>
                                </a:lnTo>
                                <a:lnTo>
                                  <a:pt x="f164" y="f165"/>
                                </a:lnTo>
                                <a:lnTo>
                                  <a:pt x="f156" y="f166"/>
                                </a:lnTo>
                                <a:lnTo>
                                  <a:pt x="f59" y="f166"/>
                                </a:lnTo>
                                <a:lnTo>
                                  <a:pt x="f167" y="f166"/>
                                </a:lnTo>
                                <a:lnTo>
                                  <a:pt x="f168" y="f169"/>
                                </a:lnTo>
                                <a:lnTo>
                                  <a:pt x="f170" y="f9"/>
                                </a:lnTo>
                                <a:lnTo>
                                  <a:pt x="f77" y="f171"/>
                                </a:lnTo>
                                <a:lnTo>
                                  <a:pt x="f77" y="f162"/>
                                </a:lnTo>
                                <a:lnTo>
                                  <a:pt x="f170" y="f172"/>
                                </a:lnTo>
                                <a:lnTo>
                                  <a:pt x="f64" y="f173"/>
                                </a:lnTo>
                                <a:lnTo>
                                  <a:pt x="f62" y="f174"/>
                                </a:lnTo>
                                <a:lnTo>
                                  <a:pt x="f167" y="f175"/>
                                </a:lnTo>
                                <a:lnTo>
                                  <a:pt x="f62" y="f160"/>
                                </a:lnTo>
                                <a:lnTo>
                                  <a:pt x="f64" y="f160"/>
                                </a:lnTo>
                                <a:lnTo>
                                  <a:pt x="f170" y="f160"/>
                                </a:lnTo>
                                <a:lnTo>
                                  <a:pt x="f67" y="f160"/>
                                </a:lnTo>
                                <a:lnTo>
                                  <a:pt x="f69" y="f175"/>
                                </a:lnTo>
                                <a:lnTo>
                                  <a:pt x="f176" y="f177"/>
                                </a:lnTo>
                                <a:lnTo>
                                  <a:pt x="f75" y="f174"/>
                                </a:lnTo>
                                <a:lnTo>
                                  <a:pt x="f75" y="f178"/>
                                </a:lnTo>
                                <a:lnTo>
                                  <a:pt x="f72" y="f177"/>
                                </a:lnTo>
                                <a:lnTo>
                                  <a:pt x="f73" y="f160"/>
                                </a:lnTo>
                                <a:lnTo>
                                  <a:pt x="f179" y="f180"/>
                                </a:lnTo>
                                <a:lnTo>
                                  <a:pt x="f94" y="f181"/>
                                </a:lnTo>
                                <a:lnTo>
                                  <a:pt x="f182" y="f181"/>
                                </a:lnTo>
                                <a:lnTo>
                                  <a:pt x="f79" y="f181"/>
                                </a:lnTo>
                                <a:lnTo>
                                  <a:pt x="f183" y="f181"/>
                                </a:lnTo>
                                <a:lnTo>
                                  <a:pt x="f184" y="f180"/>
                                </a:lnTo>
                                <a:lnTo>
                                  <a:pt x="f185" y="f160"/>
                                </a:lnTo>
                                <a:lnTo>
                                  <a:pt x="f185" y="f174"/>
                                </a:lnTo>
                                <a:lnTo>
                                  <a:pt x="f184" y="f13"/>
                                </a:lnTo>
                                <a:lnTo>
                                  <a:pt x="f186" y="f187"/>
                                </a:lnTo>
                                <a:lnTo>
                                  <a:pt x="f79" y="f171"/>
                                </a:lnTo>
                                <a:lnTo>
                                  <a:pt x="f94" y="f9"/>
                                </a:lnTo>
                                <a:lnTo>
                                  <a:pt x="f72" y="f188"/>
                                </a:lnTo>
                                <a:lnTo>
                                  <a:pt x="f75" y="f189"/>
                                </a:lnTo>
                                <a:lnTo>
                                  <a:pt x="f190" y="f191"/>
                                </a:lnTo>
                                <a:lnTo>
                                  <a:pt x="f66" y="f192"/>
                                </a:lnTo>
                                <a:lnTo>
                                  <a:pt x="f193" y="f194"/>
                                </a:lnTo>
                                <a:lnTo>
                                  <a:pt x="f195" y="f196"/>
                                </a:lnTo>
                                <a:lnTo>
                                  <a:pt x="f156" y="f6"/>
                                </a:lnTo>
                                <a:lnTo>
                                  <a:pt x="f54" y="f6"/>
                                </a:lnTo>
                                <a:lnTo>
                                  <a:pt x="f197" y="f196"/>
                                </a:lnTo>
                                <a:lnTo>
                                  <a:pt x="f198" y="f194"/>
                                </a:lnTo>
                                <a:lnTo>
                                  <a:pt x="f199" y="f200"/>
                                </a:lnTo>
                                <a:lnTo>
                                  <a:pt x="f58" y="f165"/>
                                </a:lnTo>
                                <a:lnTo>
                                  <a:pt x="f10" y="f201"/>
                                </a:lnTo>
                                <a:lnTo>
                                  <a:pt x="f32" y="f202"/>
                                </a:lnTo>
                                <a:lnTo>
                                  <a:pt x="f127" y="f175"/>
                                </a:lnTo>
                                <a:lnTo>
                                  <a:pt x="f30" y="f203"/>
                                </a:lnTo>
                                <a:lnTo>
                                  <a:pt x="f204" y="f157"/>
                                </a:lnTo>
                                <a:lnTo>
                                  <a:pt x="f76" y="f154"/>
                                </a:lnTo>
                                <a:lnTo>
                                  <a:pt x="f205" y="f38"/>
                                </a:lnTo>
                                <a:lnTo>
                                  <a:pt x="f111" y="f148"/>
                                </a:lnTo>
                                <a:lnTo>
                                  <a:pt x="f24" y="f145"/>
                                </a:lnTo>
                                <a:lnTo>
                                  <a:pt x="f206" y="f207"/>
                                </a:lnTo>
                                <a:lnTo>
                                  <a:pt x="f22" y="f208"/>
                                </a:lnTo>
                                <a:lnTo>
                                  <a:pt x="f97" y="f104"/>
                                </a:lnTo>
                                <a:lnTo>
                                  <a:pt x="f209" y="f41"/>
                                </a:lnTo>
                                <a:lnTo>
                                  <a:pt x="f148" y="f78"/>
                                </a:lnTo>
                                <a:lnTo>
                                  <a:pt x="f210" y="f42"/>
                                </a:lnTo>
                                <a:lnTo>
                                  <a:pt x="f155" y="f111"/>
                                </a:lnTo>
                                <a:lnTo>
                                  <a:pt x="f159" y="f43"/>
                                </a:lnTo>
                                <a:lnTo>
                                  <a:pt x="f211" y="f26"/>
                                </a:lnTo>
                                <a:lnTo>
                                  <a:pt x="f161" y="f26"/>
                                </a:lnTo>
                                <a:lnTo>
                                  <a:pt x="f212" y="f26"/>
                                </a:lnTo>
                                <a:lnTo>
                                  <a:pt x="f188" y="f26"/>
                                </a:lnTo>
                                <a:lnTo>
                                  <a:pt x="f6" y="f43"/>
                                </a:lnTo>
                                <a:lnTo>
                                  <a:pt x="f213" y="f214"/>
                                </a:lnTo>
                                <a:lnTo>
                                  <a:pt x="f191" y="f29"/>
                                </a:lnTo>
                                <a:lnTo>
                                  <a:pt x="f215" y="f46"/>
                                </a:lnTo>
                                <a:lnTo>
                                  <a:pt x="f166" y="f27"/>
                                </a:lnTo>
                                <a:lnTo>
                                  <a:pt x="f169" y="f30"/>
                                </a:lnTo>
                                <a:lnTo>
                                  <a:pt x="f216" y="f127"/>
                                </a:lnTo>
                                <a:lnTo>
                                  <a:pt x="f217" y="f2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92359445" name="Freeform 193"/>
                        <wps:cNvSpPr/>
                        <wps:spPr>
                          <a:xfrm>
                            <a:off x="38889" y="9000575"/>
                            <a:ext cx="442121" cy="1987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48"/>
                              <a:gd name="f7" fmla="val 317"/>
                              <a:gd name="f8" fmla="val 605"/>
                              <a:gd name="f9" fmla="val 581"/>
                              <a:gd name="f10" fmla="val 29"/>
                              <a:gd name="f11" fmla="val 552"/>
                              <a:gd name="f12" fmla="val 53"/>
                              <a:gd name="f13" fmla="val 528"/>
                              <a:gd name="f14" fmla="val 82"/>
                              <a:gd name="f15" fmla="val 500"/>
                              <a:gd name="f16" fmla="val 101"/>
                              <a:gd name="f17" fmla="val 466"/>
                              <a:gd name="f18" fmla="val 125"/>
                              <a:gd name="f19" fmla="val 437"/>
                              <a:gd name="f20" fmla="val 144"/>
                              <a:gd name="f21" fmla="val 404"/>
                              <a:gd name="f22" fmla="val 159"/>
                              <a:gd name="f23" fmla="val 370"/>
                              <a:gd name="f24" fmla="val 173"/>
                              <a:gd name="f25" fmla="val 336"/>
                              <a:gd name="f26" fmla="val 183"/>
                              <a:gd name="f27" fmla="val 298"/>
                              <a:gd name="f28" fmla="val 192"/>
                              <a:gd name="f29" fmla="val 264"/>
                              <a:gd name="f30" fmla="val 202"/>
                              <a:gd name="f31" fmla="val 226"/>
                              <a:gd name="f32" fmla="val 207"/>
                              <a:gd name="f33" fmla="val 154"/>
                              <a:gd name="f34" fmla="val 116"/>
                              <a:gd name="f35" fmla="val 197"/>
                              <a:gd name="f36" fmla="val 77"/>
                              <a:gd name="f37" fmla="val 288"/>
                              <a:gd name="f38" fmla="val 34"/>
                              <a:gd name="f39" fmla="val 68"/>
                              <a:gd name="f40" fmla="val 308"/>
                              <a:gd name="f41" fmla="val 312"/>
                              <a:gd name="f42" fmla="val 140"/>
                              <a:gd name="f43" fmla="val 216"/>
                              <a:gd name="f44" fmla="val 255"/>
                              <a:gd name="f45" fmla="val 293"/>
                              <a:gd name="f46" fmla="val 332"/>
                              <a:gd name="f47" fmla="val 375"/>
                              <a:gd name="f48" fmla="val 413"/>
                              <a:gd name="f49" fmla="val 279"/>
                              <a:gd name="f50" fmla="val 452"/>
                              <a:gd name="f51" fmla="val 490"/>
                              <a:gd name="f52" fmla="val 245"/>
                              <a:gd name="f53" fmla="val 567"/>
                              <a:gd name="f54" fmla="val 596"/>
                              <a:gd name="f55" fmla="val 178"/>
                              <a:gd name="f56" fmla="val 168"/>
                              <a:gd name="f57" fmla="val 600"/>
                              <a:gd name="f58" fmla="val 130"/>
                              <a:gd name="f59" fmla="val 610"/>
                              <a:gd name="f60" fmla="val 120"/>
                              <a:gd name="f61" fmla="val 615"/>
                              <a:gd name="f62" fmla="val 106"/>
                              <a:gd name="f63" fmla="val 629"/>
                              <a:gd name="f64" fmla="val 92"/>
                              <a:gd name="f65" fmla="val 644"/>
                              <a:gd name="f66" fmla="val 58"/>
                              <a:gd name="f67" fmla="val 48"/>
                              <a:gd name="f68" fmla="val 634"/>
                              <a:gd name="f69" fmla="val 39"/>
                              <a:gd name="f70" fmla="val 624"/>
                              <a:gd name="f71" fmla="val 24"/>
                              <a:gd name="f72" fmla="val 10"/>
                              <a:gd name="f73" fmla="+- 0 0 -90"/>
                              <a:gd name="f74" fmla="*/ f3 1 648"/>
                              <a:gd name="f75" fmla="*/ f4 1 317"/>
                              <a:gd name="f76" fmla="+- f7 0 f5"/>
                              <a:gd name="f77" fmla="+- f6 0 f5"/>
                              <a:gd name="f78" fmla="*/ f73 f0 1"/>
                              <a:gd name="f79" fmla="*/ f77 1 648"/>
                              <a:gd name="f80" fmla="*/ f76 1 317"/>
                              <a:gd name="f81" fmla="*/ 605 f77 1"/>
                              <a:gd name="f82" fmla="*/ 0 f76 1"/>
                              <a:gd name="f83" fmla="*/ 581 f77 1"/>
                              <a:gd name="f84" fmla="*/ 29 f76 1"/>
                              <a:gd name="f85" fmla="*/ 552 f77 1"/>
                              <a:gd name="f86" fmla="*/ 53 f76 1"/>
                              <a:gd name="f87" fmla="*/ 528 f77 1"/>
                              <a:gd name="f88" fmla="*/ 82 f76 1"/>
                              <a:gd name="f89" fmla="*/ 500 f77 1"/>
                              <a:gd name="f90" fmla="*/ 101 f76 1"/>
                              <a:gd name="f91" fmla="*/ 466 f77 1"/>
                              <a:gd name="f92" fmla="*/ 125 f76 1"/>
                              <a:gd name="f93" fmla="*/ 437 f77 1"/>
                              <a:gd name="f94" fmla="*/ 144 f76 1"/>
                              <a:gd name="f95" fmla="*/ 404 f77 1"/>
                              <a:gd name="f96" fmla="*/ 159 f76 1"/>
                              <a:gd name="f97" fmla="*/ 370 f77 1"/>
                              <a:gd name="f98" fmla="*/ 173 f76 1"/>
                              <a:gd name="f99" fmla="*/ 336 f77 1"/>
                              <a:gd name="f100" fmla="*/ 183 f76 1"/>
                              <a:gd name="f101" fmla="*/ 298 f77 1"/>
                              <a:gd name="f102" fmla="*/ 192 f76 1"/>
                              <a:gd name="f103" fmla="*/ 264 f77 1"/>
                              <a:gd name="f104" fmla="*/ 202 f76 1"/>
                              <a:gd name="f105" fmla="*/ 226 f77 1"/>
                              <a:gd name="f106" fmla="*/ 192 f77 1"/>
                              <a:gd name="f107" fmla="*/ 207 f76 1"/>
                              <a:gd name="f108" fmla="*/ 154 f77 1"/>
                              <a:gd name="f109" fmla="*/ 116 f77 1"/>
                              <a:gd name="f110" fmla="*/ 197 f76 1"/>
                              <a:gd name="f111" fmla="*/ 77 f77 1"/>
                              <a:gd name="f112" fmla="*/ 0 f77 1"/>
                              <a:gd name="f113" fmla="*/ 288 f76 1"/>
                              <a:gd name="f114" fmla="*/ 34 f77 1"/>
                              <a:gd name="f115" fmla="*/ 298 f76 1"/>
                              <a:gd name="f116" fmla="*/ 68 f77 1"/>
                              <a:gd name="f117" fmla="*/ 308 f76 1"/>
                              <a:gd name="f118" fmla="*/ 101 f77 1"/>
                              <a:gd name="f119" fmla="*/ 312 f76 1"/>
                              <a:gd name="f120" fmla="*/ 140 f77 1"/>
                              <a:gd name="f121" fmla="*/ 317 f76 1"/>
                              <a:gd name="f122" fmla="*/ 173 f77 1"/>
                              <a:gd name="f123" fmla="*/ 216 f77 1"/>
                              <a:gd name="f124" fmla="*/ 255 f77 1"/>
                              <a:gd name="f125" fmla="*/ 293 f77 1"/>
                              <a:gd name="f126" fmla="*/ 332 f77 1"/>
                              <a:gd name="f127" fmla="*/ 375 f77 1"/>
                              <a:gd name="f128" fmla="*/ 413 f77 1"/>
                              <a:gd name="f129" fmla="*/ 279 f76 1"/>
                              <a:gd name="f130" fmla="*/ 452 f77 1"/>
                              <a:gd name="f131" fmla="*/ 264 f76 1"/>
                              <a:gd name="f132" fmla="*/ 490 f77 1"/>
                              <a:gd name="f133" fmla="*/ 245 f76 1"/>
                              <a:gd name="f134" fmla="*/ 226 f76 1"/>
                              <a:gd name="f135" fmla="*/ 567 f77 1"/>
                              <a:gd name="f136" fmla="*/ 596 f77 1"/>
                              <a:gd name="f137" fmla="*/ 178 f76 1"/>
                              <a:gd name="f138" fmla="*/ 168 f76 1"/>
                              <a:gd name="f139" fmla="*/ 600 f77 1"/>
                              <a:gd name="f140" fmla="*/ 130 f76 1"/>
                              <a:gd name="f141" fmla="*/ 610 f77 1"/>
                              <a:gd name="f142" fmla="*/ 120 f76 1"/>
                              <a:gd name="f143" fmla="*/ 615 f77 1"/>
                              <a:gd name="f144" fmla="*/ 106 f76 1"/>
                              <a:gd name="f145" fmla="*/ 629 f77 1"/>
                              <a:gd name="f146" fmla="*/ 92 f76 1"/>
                              <a:gd name="f147" fmla="*/ 644 f77 1"/>
                              <a:gd name="f148" fmla="*/ 77 f76 1"/>
                              <a:gd name="f149" fmla="*/ 648 f77 1"/>
                              <a:gd name="f150" fmla="*/ 68 f76 1"/>
                              <a:gd name="f151" fmla="*/ 58 f76 1"/>
                              <a:gd name="f152" fmla="*/ 48 f76 1"/>
                              <a:gd name="f153" fmla="*/ 634 f77 1"/>
                              <a:gd name="f154" fmla="*/ 39 f76 1"/>
                              <a:gd name="f155" fmla="*/ 624 f77 1"/>
                              <a:gd name="f156" fmla="*/ 24 f76 1"/>
                              <a:gd name="f157" fmla="*/ 10 f76 1"/>
                              <a:gd name="f158" fmla="*/ f78 1 f2"/>
                              <a:gd name="f159" fmla="*/ f81 1 648"/>
                              <a:gd name="f160" fmla="*/ f82 1 317"/>
                              <a:gd name="f161" fmla="*/ f83 1 648"/>
                              <a:gd name="f162" fmla="*/ f84 1 317"/>
                              <a:gd name="f163" fmla="*/ f85 1 648"/>
                              <a:gd name="f164" fmla="*/ f86 1 317"/>
                              <a:gd name="f165" fmla="*/ f87 1 648"/>
                              <a:gd name="f166" fmla="*/ f88 1 317"/>
                              <a:gd name="f167" fmla="*/ f89 1 648"/>
                              <a:gd name="f168" fmla="*/ f90 1 317"/>
                              <a:gd name="f169" fmla="*/ f91 1 648"/>
                              <a:gd name="f170" fmla="*/ f92 1 317"/>
                              <a:gd name="f171" fmla="*/ f93 1 648"/>
                              <a:gd name="f172" fmla="*/ f94 1 317"/>
                              <a:gd name="f173" fmla="*/ f95 1 648"/>
                              <a:gd name="f174" fmla="*/ f96 1 317"/>
                              <a:gd name="f175" fmla="*/ f97 1 648"/>
                              <a:gd name="f176" fmla="*/ f98 1 317"/>
                              <a:gd name="f177" fmla="*/ f99 1 648"/>
                              <a:gd name="f178" fmla="*/ f100 1 317"/>
                              <a:gd name="f179" fmla="*/ f101 1 648"/>
                              <a:gd name="f180" fmla="*/ f102 1 317"/>
                              <a:gd name="f181" fmla="*/ f103 1 648"/>
                              <a:gd name="f182" fmla="*/ f104 1 317"/>
                              <a:gd name="f183" fmla="*/ f105 1 648"/>
                              <a:gd name="f184" fmla="*/ f106 1 648"/>
                              <a:gd name="f185" fmla="*/ f107 1 317"/>
                              <a:gd name="f186" fmla="*/ f108 1 648"/>
                              <a:gd name="f187" fmla="*/ f109 1 648"/>
                              <a:gd name="f188" fmla="*/ f110 1 317"/>
                              <a:gd name="f189" fmla="*/ f111 1 648"/>
                              <a:gd name="f190" fmla="*/ f112 1 648"/>
                              <a:gd name="f191" fmla="*/ f113 1 317"/>
                              <a:gd name="f192" fmla="*/ f114 1 648"/>
                              <a:gd name="f193" fmla="*/ f115 1 317"/>
                              <a:gd name="f194" fmla="*/ f116 1 648"/>
                              <a:gd name="f195" fmla="*/ f117 1 317"/>
                              <a:gd name="f196" fmla="*/ f118 1 648"/>
                              <a:gd name="f197" fmla="*/ f119 1 317"/>
                              <a:gd name="f198" fmla="*/ f120 1 648"/>
                              <a:gd name="f199" fmla="*/ f121 1 317"/>
                              <a:gd name="f200" fmla="*/ f122 1 648"/>
                              <a:gd name="f201" fmla="*/ f123 1 648"/>
                              <a:gd name="f202" fmla="*/ f124 1 648"/>
                              <a:gd name="f203" fmla="*/ f125 1 648"/>
                              <a:gd name="f204" fmla="*/ f126 1 648"/>
                              <a:gd name="f205" fmla="*/ f127 1 648"/>
                              <a:gd name="f206" fmla="*/ f128 1 648"/>
                              <a:gd name="f207" fmla="*/ f129 1 317"/>
                              <a:gd name="f208" fmla="*/ f130 1 648"/>
                              <a:gd name="f209" fmla="*/ f131 1 317"/>
                              <a:gd name="f210" fmla="*/ f132 1 648"/>
                              <a:gd name="f211" fmla="*/ f133 1 317"/>
                              <a:gd name="f212" fmla="*/ f134 1 317"/>
                              <a:gd name="f213" fmla="*/ f135 1 648"/>
                              <a:gd name="f214" fmla="*/ f136 1 648"/>
                              <a:gd name="f215" fmla="*/ f137 1 317"/>
                              <a:gd name="f216" fmla="*/ f138 1 317"/>
                              <a:gd name="f217" fmla="*/ f139 1 648"/>
                              <a:gd name="f218" fmla="*/ f140 1 317"/>
                              <a:gd name="f219" fmla="*/ f141 1 648"/>
                              <a:gd name="f220" fmla="*/ f142 1 317"/>
                              <a:gd name="f221" fmla="*/ f143 1 648"/>
                              <a:gd name="f222" fmla="*/ f144 1 317"/>
                              <a:gd name="f223" fmla="*/ f145 1 648"/>
                              <a:gd name="f224" fmla="*/ f146 1 317"/>
                              <a:gd name="f225" fmla="*/ f147 1 648"/>
                              <a:gd name="f226" fmla="*/ f148 1 317"/>
                              <a:gd name="f227" fmla="*/ f149 1 648"/>
                              <a:gd name="f228" fmla="*/ f150 1 317"/>
                              <a:gd name="f229" fmla="*/ f151 1 317"/>
                              <a:gd name="f230" fmla="*/ f152 1 317"/>
                              <a:gd name="f231" fmla="*/ f153 1 648"/>
                              <a:gd name="f232" fmla="*/ f154 1 317"/>
                              <a:gd name="f233" fmla="*/ f155 1 648"/>
                              <a:gd name="f234" fmla="*/ f156 1 317"/>
                              <a:gd name="f235" fmla="*/ f157 1 317"/>
                              <a:gd name="f236" fmla="*/ 0 1 f79"/>
                              <a:gd name="f237" fmla="*/ f6 1 f79"/>
                              <a:gd name="f238" fmla="*/ 0 1 f80"/>
                              <a:gd name="f239" fmla="*/ f7 1 f80"/>
                              <a:gd name="f240" fmla="+- f158 0 f1"/>
                              <a:gd name="f241" fmla="*/ f159 1 f79"/>
                              <a:gd name="f242" fmla="*/ f160 1 f80"/>
                              <a:gd name="f243" fmla="*/ f161 1 f79"/>
                              <a:gd name="f244" fmla="*/ f162 1 f80"/>
                              <a:gd name="f245" fmla="*/ f163 1 f79"/>
                              <a:gd name="f246" fmla="*/ f164 1 f80"/>
                              <a:gd name="f247" fmla="*/ f165 1 f79"/>
                              <a:gd name="f248" fmla="*/ f166 1 f80"/>
                              <a:gd name="f249" fmla="*/ f167 1 f79"/>
                              <a:gd name="f250" fmla="*/ f168 1 f80"/>
                              <a:gd name="f251" fmla="*/ f169 1 f79"/>
                              <a:gd name="f252" fmla="*/ f170 1 f80"/>
                              <a:gd name="f253" fmla="*/ f171 1 f79"/>
                              <a:gd name="f254" fmla="*/ f172 1 f80"/>
                              <a:gd name="f255" fmla="*/ f173 1 f79"/>
                              <a:gd name="f256" fmla="*/ f174 1 f80"/>
                              <a:gd name="f257" fmla="*/ f175 1 f79"/>
                              <a:gd name="f258" fmla="*/ f176 1 f80"/>
                              <a:gd name="f259" fmla="*/ f177 1 f79"/>
                              <a:gd name="f260" fmla="*/ f178 1 f80"/>
                              <a:gd name="f261" fmla="*/ f179 1 f79"/>
                              <a:gd name="f262" fmla="*/ f180 1 f80"/>
                              <a:gd name="f263" fmla="*/ f181 1 f79"/>
                              <a:gd name="f264" fmla="*/ f182 1 f80"/>
                              <a:gd name="f265" fmla="*/ f183 1 f79"/>
                              <a:gd name="f266" fmla="*/ f184 1 f79"/>
                              <a:gd name="f267" fmla="*/ f185 1 f80"/>
                              <a:gd name="f268" fmla="*/ f186 1 f79"/>
                              <a:gd name="f269" fmla="*/ f187 1 f79"/>
                              <a:gd name="f270" fmla="*/ f188 1 f80"/>
                              <a:gd name="f271" fmla="*/ f189 1 f79"/>
                              <a:gd name="f272" fmla="*/ f190 1 f79"/>
                              <a:gd name="f273" fmla="*/ f191 1 f80"/>
                              <a:gd name="f274" fmla="*/ f192 1 f79"/>
                              <a:gd name="f275" fmla="*/ f193 1 f80"/>
                              <a:gd name="f276" fmla="*/ f194 1 f79"/>
                              <a:gd name="f277" fmla="*/ f195 1 f80"/>
                              <a:gd name="f278" fmla="*/ f196 1 f79"/>
                              <a:gd name="f279" fmla="*/ f197 1 f80"/>
                              <a:gd name="f280" fmla="*/ f198 1 f79"/>
                              <a:gd name="f281" fmla="*/ f199 1 f80"/>
                              <a:gd name="f282" fmla="*/ f200 1 f79"/>
                              <a:gd name="f283" fmla="*/ f201 1 f79"/>
                              <a:gd name="f284" fmla="*/ f202 1 f79"/>
                              <a:gd name="f285" fmla="*/ f203 1 f79"/>
                              <a:gd name="f286" fmla="*/ f204 1 f79"/>
                              <a:gd name="f287" fmla="*/ f205 1 f79"/>
                              <a:gd name="f288" fmla="*/ f206 1 f79"/>
                              <a:gd name="f289" fmla="*/ f207 1 f80"/>
                              <a:gd name="f290" fmla="*/ f208 1 f79"/>
                              <a:gd name="f291" fmla="*/ f209 1 f80"/>
                              <a:gd name="f292" fmla="*/ f210 1 f79"/>
                              <a:gd name="f293" fmla="*/ f211 1 f80"/>
                              <a:gd name="f294" fmla="*/ f212 1 f80"/>
                              <a:gd name="f295" fmla="*/ f213 1 f79"/>
                              <a:gd name="f296" fmla="*/ f214 1 f79"/>
                              <a:gd name="f297" fmla="*/ f215 1 f80"/>
                              <a:gd name="f298" fmla="*/ f216 1 f80"/>
                              <a:gd name="f299" fmla="*/ f217 1 f79"/>
                              <a:gd name="f300" fmla="*/ f218 1 f80"/>
                              <a:gd name="f301" fmla="*/ f219 1 f79"/>
                              <a:gd name="f302" fmla="*/ f220 1 f80"/>
                              <a:gd name="f303" fmla="*/ f221 1 f79"/>
                              <a:gd name="f304" fmla="*/ f222 1 f80"/>
                              <a:gd name="f305" fmla="*/ f223 1 f79"/>
                              <a:gd name="f306" fmla="*/ f224 1 f80"/>
                              <a:gd name="f307" fmla="*/ f225 1 f79"/>
                              <a:gd name="f308" fmla="*/ f226 1 f80"/>
                              <a:gd name="f309" fmla="*/ f227 1 f79"/>
                              <a:gd name="f310" fmla="*/ f228 1 f80"/>
                              <a:gd name="f311" fmla="*/ f229 1 f80"/>
                              <a:gd name="f312" fmla="*/ f230 1 f80"/>
                              <a:gd name="f313" fmla="*/ f231 1 f79"/>
                              <a:gd name="f314" fmla="*/ f232 1 f80"/>
                              <a:gd name="f315" fmla="*/ f233 1 f79"/>
                              <a:gd name="f316" fmla="*/ f234 1 f80"/>
                              <a:gd name="f317" fmla="*/ f235 1 f80"/>
                              <a:gd name="f318" fmla="*/ f236 f74 1"/>
                              <a:gd name="f319" fmla="*/ f237 f74 1"/>
                              <a:gd name="f320" fmla="*/ f239 f75 1"/>
                              <a:gd name="f321" fmla="*/ f238 f75 1"/>
                              <a:gd name="f322" fmla="*/ f241 f74 1"/>
                              <a:gd name="f323" fmla="*/ f242 f75 1"/>
                              <a:gd name="f324" fmla="*/ f243 f74 1"/>
                              <a:gd name="f325" fmla="*/ f244 f75 1"/>
                              <a:gd name="f326" fmla="*/ f245 f74 1"/>
                              <a:gd name="f327" fmla="*/ f246 f75 1"/>
                              <a:gd name="f328" fmla="*/ f247 f74 1"/>
                              <a:gd name="f329" fmla="*/ f248 f75 1"/>
                              <a:gd name="f330" fmla="*/ f249 f74 1"/>
                              <a:gd name="f331" fmla="*/ f250 f75 1"/>
                              <a:gd name="f332" fmla="*/ f251 f74 1"/>
                              <a:gd name="f333" fmla="*/ f252 f75 1"/>
                              <a:gd name="f334" fmla="*/ f253 f74 1"/>
                              <a:gd name="f335" fmla="*/ f254 f75 1"/>
                              <a:gd name="f336" fmla="*/ f255 f74 1"/>
                              <a:gd name="f337" fmla="*/ f256 f75 1"/>
                              <a:gd name="f338" fmla="*/ f257 f74 1"/>
                              <a:gd name="f339" fmla="*/ f258 f75 1"/>
                              <a:gd name="f340" fmla="*/ f259 f74 1"/>
                              <a:gd name="f341" fmla="*/ f260 f75 1"/>
                              <a:gd name="f342" fmla="*/ f261 f74 1"/>
                              <a:gd name="f343" fmla="*/ f262 f75 1"/>
                              <a:gd name="f344" fmla="*/ f263 f74 1"/>
                              <a:gd name="f345" fmla="*/ f264 f75 1"/>
                              <a:gd name="f346" fmla="*/ f265 f74 1"/>
                              <a:gd name="f347" fmla="*/ f266 f74 1"/>
                              <a:gd name="f348" fmla="*/ f267 f75 1"/>
                              <a:gd name="f349" fmla="*/ f268 f74 1"/>
                              <a:gd name="f350" fmla="*/ f269 f74 1"/>
                              <a:gd name="f351" fmla="*/ f270 f75 1"/>
                              <a:gd name="f352" fmla="*/ f271 f74 1"/>
                              <a:gd name="f353" fmla="*/ f272 f74 1"/>
                              <a:gd name="f354" fmla="*/ f273 f75 1"/>
                              <a:gd name="f355" fmla="*/ f274 f74 1"/>
                              <a:gd name="f356" fmla="*/ f275 f75 1"/>
                              <a:gd name="f357" fmla="*/ f276 f74 1"/>
                              <a:gd name="f358" fmla="*/ f277 f75 1"/>
                              <a:gd name="f359" fmla="*/ f278 f74 1"/>
                              <a:gd name="f360" fmla="*/ f279 f75 1"/>
                              <a:gd name="f361" fmla="*/ f280 f74 1"/>
                              <a:gd name="f362" fmla="*/ f281 f75 1"/>
                              <a:gd name="f363" fmla="*/ f282 f74 1"/>
                              <a:gd name="f364" fmla="*/ f283 f74 1"/>
                              <a:gd name="f365" fmla="*/ f284 f74 1"/>
                              <a:gd name="f366" fmla="*/ f285 f74 1"/>
                              <a:gd name="f367" fmla="*/ f286 f74 1"/>
                              <a:gd name="f368" fmla="*/ f287 f74 1"/>
                              <a:gd name="f369" fmla="*/ f288 f74 1"/>
                              <a:gd name="f370" fmla="*/ f289 f75 1"/>
                              <a:gd name="f371" fmla="*/ f290 f74 1"/>
                              <a:gd name="f372" fmla="*/ f291 f75 1"/>
                              <a:gd name="f373" fmla="*/ f292 f74 1"/>
                              <a:gd name="f374" fmla="*/ f293 f75 1"/>
                              <a:gd name="f375" fmla="*/ f294 f75 1"/>
                              <a:gd name="f376" fmla="*/ f295 f74 1"/>
                              <a:gd name="f377" fmla="*/ f296 f74 1"/>
                              <a:gd name="f378" fmla="*/ f297 f75 1"/>
                              <a:gd name="f379" fmla="*/ f298 f75 1"/>
                              <a:gd name="f380" fmla="*/ f299 f74 1"/>
                              <a:gd name="f381" fmla="*/ f300 f75 1"/>
                              <a:gd name="f382" fmla="*/ f301 f74 1"/>
                              <a:gd name="f383" fmla="*/ f302 f75 1"/>
                              <a:gd name="f384" fmla="*/ f303 f74 1"/>
                              <a:gd name="f385" fmla="*/ f304 f75 1"/>
                              <a:gd name="f386" fmla="*/ f305 f74 1"/>
                              <a:gd name="f387" fmla="*/ f306 f75 1"/>
                              <a:gd name="f388" fmla="*/ f307 f74 1"/>
                              <a:gd name="f389" fmla="*/ f308 f75 1"/>
                              <a:gd name="f390" fmla="*/ f309 f74 1"/>
                              <a:gd name="f391" fmla="*/ f310 f75 1"/>
                              <a:gd name="f392" fmla="*/ f311 f75 1"/>
                              <a:gd name="f393" fmla="*/ f312 f75 1"/>
                              <a:gd name="f394" fmla="*/ f313 f74 1"/>
                              <a:gd name="f395" fmla="*/ f314 f75 1"/>
                              <a:gd name="f396" fmla="*/ f315 f74 1"/>
                              <a:gd name="f397" fmla="*/ f316 f75 1"/>
                              <a:gd name="f398" fmla="*/ f317 f7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0">
                                <a:pos x="f322" y="f323"/>
                              </a:cxn>
                              <a:cxn ang="f240">
                                <a:pos x="f324" y="f325"/>
                              </a:cxn>
                              <a:cxn ang="f240">
                                <a:pos x="f326" y="f327"/>
                              </a:cxn>
                              <a:cxn ang="f240">
                                <a:pos x="f328" y="f329"/>
                              </a:cxn>
                              <a:cxn ang="f240">
                                <a:pos x="f330" y="f331"/>
                              </a:cxn>
                              <a:cxn ang="f240">
                                <a:pos x="f332" y="f333"/>
                              </a:cxn>
                              <a:cxn ang="f240">
                                <a:pos x="f334" y="f335"/>
                              </a:cxn>
                              <a:cxn ang="f240">
                                <a:pos x="f336" y="f337"/>
                              </a:cxn>
                              <a:cxn ang="f240">
                                <a:pos x="f338" y="f339"/>
                              </a:cxn>
                              <a:cxn ang="f240">
                                <a:pos x="f340" y="f341"/>
                              </a:cxn>
                              <a:cxn ang="f240">
                                <a:pos x="f342" y="f343"/>
                              </a:cxn>
                              <a:cxn ang="f240">
                                <a:pos x="f344" y="f345"/>
                              </a:cxn>
                              <a:cxn ang="f240">
                                <a:pos x="f346" y="f345"/>
                              </a:cxn>
                              <a:cxn ang="f240">
                                <a:pos x="f347" y="f348"/>
                              </a:cxn>
                              <a:cxn ang="f240">
                                <a:pos x="f349" y="f345"/>
                              </a:cxn>
                              <a:cxn ang="f240">
                                <a:pos x="f350" y="f351"/>
                              </a:cxn>
                              <a:cxn ang="f240">
                                <a:pos x="f352" y="f343"/>
                              </a:cxn>
                              <a:cxn ang="f240">
                                <a:pos x="f353" y="f354"/>
                              </a:cxn>
                              <a:cxn ang="f240">
                                <a:pos x="f355" y="f356"/>
                              </a:cxn>
                              <a:cxn ang="f240">
                                <a:pos x="f357" y="f358"/>
                              </a:cxn>
                              <a:cxn ang="f240">
                                <a:pos x="f359" y="f360"/>
                              </a:cxn>
                              <a:cxn ang="f240">
                                <a:pos x="f361" y="f362"/>
                              </a:cxn>
                              <a:cxn ang="f240">
                                <a:pos x="f363" y="f362"/>
                              </a:cxn>
                              <a:cxn ang="f240">
                                <a:pos x="f364" y="f362"/>
                              </a:cxn>
                              <a:cxn ang="f240">
                                <a:pos x="f365" y="f360"/>
                              </a:cxn>
                              <a:cxn ang="f240">
                                <a:pos x="f366" y="f358"/>
                              </a:cxn>
                              <a:cxn ang="f240">
                                <a:pos x="f367" y="f356"/>
                              </a:cxn>
                              <a:cxn ang="f240">
                                <a:pos x="f368" y="f354"/>
                              </a:cxn>
                              <a:cxn ang="f240">
                                <a:pos x="f369" y="f370"/>
                              </a:cxn>
                              <a:cxn ang="f240">
                                <a:pos x="f371" y="f372"/>
                              </a:cxn>
                              <a:cxn ang="f240">
                                <a:pos x="f373" y="f374"/>
                              </a:cxn>
                              <a:cxn ang="f240">
                                <a:pos x="f328" y="f375"/>
                              </a:cxn>
                              <a:cxn ang="f240">
                                <a:pos x="f376" y="f345"/>
                              </a:cxn>
                              <a:cxn ang="f240">
                                <a:pos x="f377" y="f378"/>
                              </a:cxn>
                              <a:cxn ang="f240">
                                <a:pos x="f377" y="f379"/>
                              </a:cxn>
                              <a:cxn ang="f240">
                                <a:pos x="f377" y="f337"/>
                              </a:cxn>
                              <a:cxn ang="f240">
                                <a:pos x="f380" y="f335"/>
                              </a:cxn>
                              <a:cxn ang="f240">
                                <a:pos x="f322" y="f381"/>
                              </a:cxn>
                              <a:cxn ang="f240">
                                <a:pos x="f382" y="f383"/>
                              </a:cxn>
                              <a:cxn ang="f240">
                                <a:pos x="f384" y="f385"/>
                              </a:cxn>
                              <a:cxn ang="f240">
                                <a:pos x="f386" y="f387"/>
                              </a:cxn>
                              <a:cxn ang="f240">
                                <a:pos x="f388" y="f389"/>
                              </a:cxn>
                              <a:cxn ang="f240">
                                <a:pos x="f390" y="f391"/>
                              </a:cxn>
                              <a:cxn ang="f240">
                                <a:pos x="f390" y="f392"/>
                              </a:cxn>
                              <a:cxn ang="f240">
                                <a:pos x="f388" y="f393"/>
                              </a:cxn>
                              <a:cxn ang="f240">
                                <a:pos x="f394" y="f395"/>
                              </a:cxn>
                              <a:cxn ang="f240">
                                <a:pos x="f396" y="f325"/>
                              </a:cxn>
                              <a:cxn ang="f240">
                                <a:pos x="f384" y="f397"/>
                              </a:cxn>
                              <a:cxn ang="f240">
                                <a:pos x="f382" y="f398"/>
                              </a:cxn>
                              <a:cxn ang="f240">
                                <a:pos x="f322" y="f323"/>
                              </a:cxn>
                            </a:cxnLst>
                            <a:rect l="f318" t="f321" r="f319" b="f320"/>
                            <a:pathLst>
                              <a:path w="648" h="317">
                                <a:moveTo>
                                  <a:pt x="f8" y="f5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24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0"/>
                                </a:lnTo>
                                <a:lnTo>
                                  <a:pt x="f28" y="f32"/>
                                </a:lnTo>
                                <a:lnTo>
                                  <a:pt x="f33" y="f30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28"/>
                                </a:lnTo>
                                <a:lnTo>
                                  <a:pt x="f5" y="f37"/>
                                </a:lnTo>
                                <a:lnTo>
                                  <a:pt x="f38" y="f27"/>
                                </a:lnTo>
                                <a:lnTo>
                                  <a:pt x="f39" y="f40"/>
                                </a:lnTo>
                                <a:lnTo>
                                  <a:pt x="f16" y="f41"/>
                                </a:lnTo>
                                <a:lnTo>
                                  <a:pt x="f42" y="f7"/>
                                </a:lnTo>
                                <a:lnTo>
                                  <a:pt x="f24" y="f7"/>
                                </a:lnTo>
                                <a:lnTo>
                                  <a:pt x="f43" y="f7"/>
                                </a:lnTo>
                                <a:lnTo>
                                  <a:pt x="f44" y="f41"/>
                                </a:lnTo>
                                <a:lnTo>
                                  <a:pt x="f45" y="f40"/>
                                </a:lnTo>
                                <a:lnTo>
                                  <a:pt x="f46" y="f27"/>
                                </a:lnTo>
                                <a:lnTo>
                                  <a:pt x="f47" y="f3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29"/>
                                </a:lnTo>
                                <a:lnTo>
                                  <a:pt x="f51" y="f52"/>
                                </a:lnTo>
                                <a:lnTo>
                                  <a:pt x="f13" y="f31"/>
                                </a:lnTo>
                                <a:lnTo>
                                  <a:pt x="f53" y="f30"/>
                                </a:lnTo>
                                <a:lnTo>
                                  <a:pt x="f54" y="f55"/>
                                </a:lnTo>
                                <a:lnTo>
                                  <a:pt x="f54" y="f56"/>
                                </a:lnTo>
                                <a:lnTo>
                                  <a:pt x="f54" y="f22"/>
                                </a:lnTo>
                                <a:lnTo>
                                  <a:pt x="f57" y="f20"/>
                                </a:lnTo>
                                <a:lnTo>
                                  <a:pt x="f8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65" y="f36"/>
                                </a:lnTo>
                                <a:lnTo>
                                  <a:pt x="f6" y="f39"/>
                                </a:lnTo>
                                <a:lnTo>
                                  <a:pt x="f6" y="f66"/>
                                </a:lnTo>
                                <a:lnTo>
                                  <a:pt x="f65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10"/>
                                </a:lnTo>
                                <a:lnTo>
                                  <a:pt x="f61" y="f71"/>
                                </a:lnTo>
                                <a:lnTo>
                                  <a:pt x="f59" y="f72"/>
                                </a:lnTo>
                                <a:lnTo>
                                  <a:pt x="f8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52097224" name="Freeform 194"/>
                        <wps:cNvSpPr/>
                        <wps:spPr>
                          <a:xfrm>
                            <a:off x="118039" y="8690858"/>
                            <a:ext cx="386178" cy="40940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566"/>
                              <a:gd name="f8" fmla="val 653"/>
                              <a:gd name="f9" fmla="val 638"/>
                              <a:gd name="f10" fmla="val 28"/>
                              <a:gd name="f11" fmla="val 648"/>
                              <a:gd name="f12" fmla="val 52"/>
                              <a:gd name="f13" fmla="val 76"/>
                              <a:gd name="f14" fmla="val 96"/>
                              <a:gd name="f15" fmla="val 643"/>
                              <a:gd name="f16" fmla="val 115"/>
                              <a:gd name="f17" fmla="val 629"/>
                              <a:gd name="f18" fmla="val 124"/>
                              <a:gd name="f19" fmla="val 619"/>
                              <a:gd name="f20" fmla="val 134"/>
                              <a:gd name="f21" fmla="val 605"/>
                              <a:gd name="f22" fmla="val 139"/>
                              <a:gd name="f23" fmla="val 595"/>
                              <a:gd name="f24" fmla="val 144"/>
                              <a:gd name="f25" fmla="val 576"/>
                              <a:gd name="f26" fmla="val 148"/>
                              <a:gd name="f27" fmla="val 571"/>
                              <a:gd name="f28" fmla="val 153"/>
                              <a:gd name="f29" fmla="val 586"/>
                              <a:gd name="f30" fmla="val 610"/>
                              <a:gd name="f31" fmla="val 158"/>
                              <a:gd name="f32" fmla="val 172"/>
                              <a:gd name="f33" fmla="val 196"/>
                              <a:gd name="f34" fmla="val 220"/>
                              <a:gd name="f35" fmla="val 244"/>
                              <a:gd name="f36" fmla="val 268"/>
                              <a:gd name="f37" fmla="val 552"/>
                              <a:gd name="f38" fmla="val 288"/>
                              <a:gd name="f39" fmla="val 518"/>
                              <a:gd name="f40" fmla="val 297"/>
                              <a:gd name="f41" fmla="val 485"/>
                              <a:gd name="f42" fmla="val 302"/>
                              <a:gd name="f43" fmla="val 461"/>
                              <a:gd name="f44" fmla="val 307"/>
                              <a:gd name="f45" fmla="val 446"/>
                              <a:gd name="f46" fmla="val 312"/>
                              <a:gd name="f47" fmla="val 316"/>
                              <a:gd name="f48" fmla="val 321"/>
                              <a:gd name="f49" fmla="val 475"/>
                              <a:gd name="f50" fmla="val 326"/>
                              <a:gd name="f51" fmla="val 336"/>
                              <a:gd name="f52" fmla="val 499"/>
                              <a:gd name="f53" fmla="val 345"/>
                              <a:gd name="f54" fmla="val 504"/>
                              <a:gd name="f55" fmla="val 374"/>
                              <a:gd name="f56" fmla="val 494"/>
                              <a:gd name="f57" fmla="val 393"/>
                              <a:gd name="f58" fmla="val 412"/>
                              <a:gd name="f59" fmla="val 442"/>
                              <a:gd name="f60" fmla="val 422"/>
                              <a:gd name="f61" fmla="val 432"/>
                              <a:gd name="f62" fmla="val 389"/>
                              <a:gd name="f63" fmla="val 441"/>
                              <a:gd name="f64" fmla="val 350"/>
                              <a:gd name="f65" fmla="val 269"/>
                              <a:gd name="f66" fmla="val 226"/>
                              <a:gd name="f67" fmla="val 192"/>
                              <a:gd name="f68" fmla="val 436"/>
                              <a:gd name="f69" fmla="val 163"/>
                              <a:gd name="f70" fmla="val 427"/>
                              <a:gd name="f71" fmla="val 120"/>
                              <a:gd name="f72" fmla="val 451"/>
                              <a:gd name="f73" fmla="val 460"/>
                              <a:gd name="f74" fmla="val 154"/>
                              <a:gd name="f75" fmla="val 470"/>
                              <a:gd name="f76" fmla="val 484"/>
                              <a:gd name="f77" fmla="val 173"/>
                              <a:gd name="f78" fmla="val 489"/>
                              <a:gd name="f79" fmla="val 508"/>
                              <a:gd name="f80" fmla="val 106"/>
                              <a:gd name="f81" fmla="val 528"/>
                              <a:gd name="f82" fmla="val 86"/>
                              <a:gd name="f83" fmla="val 537"/>
                              <a:gd name="f84" fmla="val 77"/>
                              <a:gd name="f85" fmla="val 547"/>
                              <a:gd name="f86" fmla="val 67"/>
                              <a:gd name="f87" fmla="val 556"/>
                              <a:gd name="f88" fmla="val 58"/>
                              <a:gd name="f89" fmla="val 561"/>
                              <a:gd name="f90" fmla="val 53"/>
                              <a:gd name="f91" fmla="+- 0 0 -90"/>
                              <a:gd name="f92" fmla="*/ f4 1 566"/>
                              <a:gd name="f93" fmla="*/ f5 1 653"/>
                              <a:gd name="f94" fmla="+- f8 0 f6"/>
                              <a:gd name="f95" fmla="+- f7 0 f6"/>
                              <a:gd name="f96" fmla="*/ f91 f0 1"/>
                              <a:gd name="f97" fmla="*/ f95 1 566"/>
                              <a:gd name="f98" fmla="*/ f94 1 653"/>
                              <a:gd name="f99" fmla="*/ 0 f95 1"/>
                              <a:gd name="f100" fmla="*/ 638 f94 1"/>
                              <a:gd name="f101" fmla="*/ 28 f95 1"/>
                              <a:gd name="f102" fmla="*/ 648 f94 1"/>
                              <a:gd name="f103" fmla="*/ 52 f95 1"/>
                              <a:gd name="f104" fmla="*/ 653 f94 1"/>
                              <a:gd name="f105" fmla="*/ 76 f95 1"/>
                              <a:gd name="f106" fmla="*/ 96 f95 1"/>
                              <a:gd name="f107" fmla="*/ 643 f94 1"/>
                              <a:gd name="f108" fmla="*/ 115 f95 1"/>
                              <a:gd name="f109" fmla="*/ 629 f94 1"/>
                              <a:gd name="f110" fmla="*/ 124 f95 1"/>
                              <a:gd name="f111" fmla="*/ 619 f94 1"/>
                              <a:gd name="f112" fmla="*/ 134 f95 1"/>
                              <a:gd name="f113" fmla="*/ 605 f94 1"/>
                              <a:gd name="f114" fmla="*/ 139 f95 1"/>
                              <a:gd name="f115" fmla="*/ 595 f94 1"/>
                              <a:gd name="f116" fmla="*/ 144 f95 1"/>
                              <a:gd name="f117" fmla="*/ 576 f94 1"/>
                              <a:gd name="f118" fmla="*/ 148 f95 1"/>
                              <a:gd name="f119" fmla="*/ 571 f94 1"/>
                              <a:gd name="f120" fmla="*/ 153 f95 1"/>
                              <a:gd name="f121" fmla="*/ 586 f94 1"/>
                              <a:gd name="f122" fmla="*/ 610 f94 1"/>
                              <a:gd name="f123" fmla="*/ 158 f95 1"/>
                              <a:gd name="f124" fmla="*/ 172 f95 1"/>
                              <a:gd name="f125" fmla="*/ 196 f95 1"/>
                              <a:gd name="f126" fmla="*/ 220 f95 1"/>
                              <a:gd name="f127" fmla="*/ 244 f95 1"/>
                              <a:gd name="f128" fmla="*/ 268 f95 1"/>
                              <a:gd name="f129" fmla="*/ 552 f94 1"/>
                              <a:gd name="f130" fmla="*/ 288 f95 1"/>
                              <a:gd name="f131" fmla="*/ 518 f94 1"/>
                              <a:gd name="f132" fmla="*/ 297 f95 1"/>
                              <a:gd name="f133" fmla="*/ 485 f94 1"/>
                              <a:gd name="f134" fmla="*/ 302 f95 1"/>
                              <a:gd name="f135" fmla="*/ 461 f94 1"/>
                              <a:gd name="f136" fmla="*/ 307 f95 1"/>
                              <a:gd name="f137" fmla="*/ 446 f94 1"/>
                              <a:gd name="f138" fmla="*/ 312 f95 1"/>
                              <a:gd name="f139" fmla="*/ 316 f95 1"/>
                              <a:gd name="f140" fmla="*/ 321 f95 1"/>
                              <a:gd name="f141" fmla="*/ 475 f94 1"/>
                              <a:gd name="f142" fmla="*/ 326 f95 1"/>
                              <a:gd name="f143" fmla="*/ 336 f95 1"/>
                              <a:gd name="f144" fmla="*/ 499 f94 1"/>
                              <a:gd name="f145" fmla="*/ 345 f95 1"/>
                              <a:gd name="f146" fmla="*/ 504 f94 1"/>
                              <a:gd name="f147" fmla="*/ 360 f95 1"/>
                              <a:gd name="f148" fmla="*/ 374 f95 1"/>
                              <a:gd name="f149" fmla="*/ 494 f94 1"/>
                              <a:gd name="f150" fmla="*/ 393 f95 1"/>
                              <a:gd name="f151" fmla="*/ 412 f95 1"/>
                              <a:gd name="f152" fmla="*/ 442 f94 1"/>
                              <a:gd name="f153" fmla="*/ 422 f95 1"/>
                              <a:gd name="f154" fmla="*/ 422 f94 1"/>
                              <a:gd name="f155" fmla="*/ 432 f95 1"/>
                              <a:gd name="f156" fmla="*/ 389 f94 1"/>
                              <a:gd name="f157" fmla="*/ 441 f95 1"/>
                              <a:gd name="f158" fmla="*/ 350 f94 1"/>
                              <a:gd name="f159" fmla="*/ 446 f95 1"/>
                              <a:gd name="f160" fmla="*/ 312 f94 1"/>
                              <a:gd name="f161" fmla="*/ 269 f94 1"/>
                              <a:gd name="f162" fmla="*/ 226 f94 1"/>
                              <a:gd name="f163" fmla="*/ 192 f94 1"/>
                              <a:gd name="f164" fmla="*/ 436 f95 1"/>
                              <a:gd name="f165" fmla="*/ 163 f94 1"/>
                              <a:gd name="f166" fmla="*/ 427 f95 1"/>
                              <a:gd name="f167" fmla="*/ 139 f94 1"/>
                              <a:gd name="f168" fmla="*/ 120 f94 1"/>
                              <a:gd name="f169" fmla="*/ 451 f95 1"/>
                              <a:gd name="f170" fmla="*/ 460 f95 1"/>
                              <a:gd name="f171" fmla="*/ 154 f94 1"/>
                              <a:gd name="f172" fmla="*/ 470 f95 1"/>
                              <a:gd name="f173" fmla="*/ 484 f95 1"/>
                              <a:gd name="f174" fmla="*/ 173 f94 1"/>
                              <a:gd name="f175" fmla="*/ 489 f95 1"/>
                              <a:gd name="f176" fmla="*/ 158 f94 1"/>
                              <a:gd name="f177" fmla="*/ 499 f95 1"/>
                              <a:gd name="f178" fmla="*/ 508 f95 1"/>
                              <a:gd name="f179" fmla="*/ 518 f95 1"/>
                              <a:gd name="f180" fmla="*/ 106 f94 1"/>
                              <a:gd name="f181" fmla="*/ 528 f95 1"/>
                              <a:gd name="f182" fmla="*/ 86 f94 1"/>
                              <a:gd name="f183" fmla="*/ 537 f95 1"/>
                              <a:gd name="f184" fmla="*/ 77 f94 1"/>
                              <a:gd name="f185" fmla="*/ 547 f95 1"/>
                              <a:gd name="f186" fmla="*/ 67 f94 1"/>
                              <a:gd name="f187" fmla="*/ 556 f95 1"/>
                              <a:gd name="f188" fmla="*/ 58 f94 1"/>
                              <a:gd name="f189" fmla="*/ 566 f95 1"/>
                              <a:gd name="f190" fmla="*/ 561 f95 1"/>
                              <a:gd name="f191" fmla="*/ 53 f94 1"/>
                              <a:gd name="f192" fmla="*/ 0 f94 1"/>
                              <a:gd name="f193" fmla="*/ f96 1 f3"/>
                              <a:gd name="f194" fmla="*/ f99 1 566"/>
                              <a:gd name="f195" fmla="*/ f100 1 653"/>
                              <a:gd name="f196" fmla="*/ f101 1 566"/>
                              <a:gd name="f197" fmla="*/ f102 1 653"/>
                              <a:gd name="f198" fmla="*/ f103 1 566"/>
                              <a:gd name="f199" fmla="*/ f104 1 653"/>
                              <a:gd name="f200" fmla="*/ f105 1 566"/>
                              <a:gd name="f201" fmla="*/ f106 1 566"/>
                              <a:gd name="f202" fmla="*/ f107 1 653"/>
                              <a:gd name="f203" fmla="*/ f108 1 566"/>
                              <a:gd name="f204" fmla="*/ f109 1 653"/>
                              <a:gd name="f205" fmla="*/ f110 1 566"/>
                              <a:gd name="f206" fmla="*/ f111 1 653"/>
                              <a:gd name="f207" fmla="*/ f112 1 566"/>
                              <a:gd name="f208" fmla="*/ f113 1 653"/>
                              <a:gd name="f209" fmla="*/ f114 1 566"/>
                              <a:gd name="f210" fmla="*/ f115 1 653"/>
                              <a:gd name="f211" fmla="*/ f116 1 566"/>
                              <a:gd name="f212" fmla="*/ f117 1 653"/>
                              <a:gd name="f213" fmla="*/ f118 1 566"/>
                              <a:gd name="f214" fmla="*/ f119 1 653"/>
                              <a:gd name="f215" fmla="*/ f120 1 566"/>
                              <a:gd name="f216" fmla="*/ f121 1 653"/>
                              <a:gd name="f217" fmla="*/ f122 1 653"/>
                              <a:gd name="f218" fmla="*/ f123 1 566"/>
                              <a:gd name="f219" fmla="*/ f124 1 566"/>
                              <a:gd name="f220" fmla="*/ f125 1 566"/>
                              <a:gd name="f221" fmla="*/ f126 1 566"/>
                              <a:gd name="f222" fmla="*/ f127 1 566"/>
                              <a:gd name="f223" fmla="*/ f128 1 566"/>
                              <a:gd name="f224" fmla="*/ f129 1 653"/>
                              <a:gd name="f225" fmla="*/ f130 1 566"/>
                              <a:gd name="f226" fmla="*/ f131 1 653"/>
                              <a:gd name="f227" fmla="*/ f132 1 566"/>
                              <a:gd name="f228" fmla="*/ f133 1 653"/>
                              <a:gd name="f229" fmla="*/ f134 1 566"/>
                              <a:gd name="f230" fmla="*/ f135 1 653"/>
                              <a:gd name="f231" fmla="*/ f136 1 566"/>
                              <a:gd name="f232" fmla="*/ f137 1 653"/>
                              <a:gd name="f233" fmla="*/ f138 1 566"/>
                              <a:gd name="f234" fmla="*/ f139 1 566"/>
                              <a:gd name="f235" fmla="*/ f140 1 566"/>
                              <a:gd name="f236" fmla="*/ f141 1 653"/>
                              <a:gd name="f237" fmla="*/ f142 1 566"/>
                              <a:gd name="f238" fmla="*/ f143 1 566"/>
                              <a:gd name="f239" fmla="*/ f144 1 653"/>
                              <a:gd name="f240" fmla="*/ f145 1 566"/>
                              <a:gd name="f241" fmla="*/ f146 1 653"/>
                              <a:gd name="f242" fmla="*/ f147 1 566"/>
                              <a:gd name="f243" fmla="*/ f148 1 566"/>
                              <a:gd name="f244" fmla="*/ f149 1 653"/>
                              <a:gd name="f245" fmla="*/ f150 1 566"/>
                              <a:gd name="f246" fmla="*/ f151 1 566"/>
                              <a:gd name="f247" fmla="*/ f152 1 653"/>
                              <a:gd name="f248" fmla="*/ f153 1 566"/>
                              <a:gd name="f249" fmla="*/ f154 1 653"/>
                              <a:gd name="f250" fmla="*/ f155 1 566"/>
                              <a:gd name="f251" fmla="*/ f156 1 653"/>
                              <a:gd name="f252" fmla="*/ f157 1 566"/>
                              <a:gd name="f253" fmla="*/ f158 1 653"/>
                              <a:gd name="f254" fmla="*/ f159 1 566"/>
                              <a:gd name="f255" fmla="*/ f160 1 653"/>
                              <a:gd name="f256" fmla="*/ f161 1 653"/>
                              <a:gd name="f257" fmla="*/ f162 1 653"/>
                              <a:gd name="f258" fmla="*/ f163 1 653"/>
                              <a:gd name="f259" fmla="*/ f164 1 566"/>
                              <a:gd name="f260" fmla="*/ f165 1 653"/>
                              <a:gd name="f261" fmla="*/ f166 1 566"/>
                              <a:gd name="f262" fmla="*/ f167 1 653"/>
                              <a:gd name="f263" fmla="*/ f168 1 653"/>
                              <a:gd name="f264" fmla="*/ f169 1 566"/>
                              <a:gd name="f265" fmla="*/ f170 1 566"/>
                              <a:gd name="f266" fmla="*/ f171 1 653"/>
                              <a:gd name="f267" fmla="*/ f172 1 566"/>
                              <a:gd name="f268" fmla="*/ f173 1 566"/>
                              <a:gd name="f269" fmla="*/ f174 1 653"/>
                              <a:gd name="f270" fmla="*/ f175 1 566"/>
                              <a:gd name="f271" fmla="*/ f176 1 653"/>
                              <a:gd name="f272" fmla="*/ f177 1 566"/>
                              <a:gd name="f273" fmla="*/ f178 1 566"/>
                              <a:gd name="f274" fmla="*/ f179 1 566"/>
                              <a:gd name="f275" fmla="*/ f180 1 653"/>
                              <a:gd name="f276" fmla="*/ f181 1 566"/>
                              <a:gd name="f277" fmla="*/ f182 1 653"/>
                              <a:gd name="f278" fmla="*/ f183 1 566"/>
                              <a:gd name="f279" fmla="*/ f184 1 653"/>
                              <a:gd name="f280" fmla="*/ f185 1 566"/>
                              <a:gd name="f281" fmla="*/ f186 1 653"/>
                              <a:gd name="f282" fmla="*/ f187 1 566"/>
                              <a:gd name="f283" fmla="*/ f188 1 653"/>
                              <a:gd name="f284" fmla="*/ f189 1 566"/>
                              <a:gd name="f285" fmla="*/ f190 1 566"/>
                              <a:gd name="f286" fmla="*/ f191 1 653"/>
                              <a:gd name="f287" fmla="*/ f192 1 653"/>
                              <a:gd name="f288" fmla="*/ 0 1 f97"/>
                              <a:gd name="f289" fmla="*/ f7 1 f97"/>
                              <a:gd name="f290" fmla="*/ 0 1 f98"/>
                              <a:gd name="f291" fmla="*/ f8 1 f98"/>
                              <a:gd name="f292" fmla="+- f193 0 f1"/>
                              <a:gd name="f293" fmla="*/ f194 1 f97"/>
                              <a:gd name="f294" fmla="*/ f195 1 f98"/>
                              <a:gd name="f295" fmla="*/ f196 1 f97"/>
                              <a:gd name="f296" fmla="*/ f197 1 f98"/>
                              <a:gd name="f297" fmla="*/ f198 1 f97"/>
                              <a:gd name="f298" fmla="*/ f199 1 f98"/>
                              <a:gd name="f299" fmla="*/ f200 1 f97"/>
                              <a:gd name="f300" fmla="*/ f201 1 f97"/>
                              <a:gd name="f301" fmla="*/ f202 1 f98"/>
                              <a:gd name="f302" fmla="*/ f203 1 f97"/>
                              <a:gd name="f303" fmla="*/ f204 1 f98"/>
                              <a:gd name="f304" fmla="*/ f205 1 f97"/>
                              <a:gd name="f305" fmla="*/ f206 1 f98"/>
                              <a:gd name="f306" fmla="*/ f207 1 f97"/>
                              <a:gd name="f307" fmla="*/ f208 1 f98"/>
                              <a:gd name="f308" fmla="*/ f209 1 f97"/>
                              <a:gd name="f309" fmla="*/ f210 1 f98"/>
                              <a:gd name="f310" fmla="*/ f211 1 f97"/>
                              <a:gd name="f311" fmla="*/ f212 1 f98"/>
                              <a:gd name="f312" fmla="*/ f213 1 f97"/>
                              <a:gd name="f313" fmla="*/ f214 1 f98"/>
                              <a:gd name="f314" fmla="*/ f215 1 f97"/>
                              <a:gd name="f315" fmla="*/ f216 1 f98"/>
                              <a:gd name="f316" fmla="*/ f217 1 f98"/>
                              <a:gd name="f317" fmla="*/ f218 1 f97"/>
                              <a:gd name="f318" fmla="*/ f219 1 f97"/>
                              <a:gd name="f319" fmla="*/ f220 1 f97"/>
                              <a:gd name="f320" fmla="*/ f221 1 f97"/>
                              <a:gd name="f321" fmla="*/ f222 1 f97"/>
                              <a:gd name="f322" fmla="*/ f223 1 f97"/>
                              <a:gd name="f323" fmla="*/ f224 1 f98"/>
                              <a:gd name="f324" fmla="*/ f225 1 f97"/>
                              <a:gd name="f325" fmla="*/ f226 1 f98"/>
                              <a:gd name="f326" fmla="*/ f227 1 f97"/>
                              <a:gd name="f327" fmla="*/ f228 1 f98"/>
                              <a:gd name="f328" fmla="*/ f229 1 f97"/>
                              <a:gd name="f329" fmla="*/ f230 1 f98"/>
                              <a:gd name="f330" fmla="*/ f231 1 f97"/>
                              <a:gd name="f331" fmla="*/ f232 1 f98"/>
                              <a:gd name="f332" fmla="*/ f233 1 f97"/>
                              <a:gd name="f333" fmla="*/ f234 1 f97"/>
                              <a:gd name="f334" fmla="*/ f235 1 f97"/>
                              <a:gd name="f335" fmla="*/ f236 1 f98"/>
                              <a:gd name="f336" fmla="*/ f237 1 f97"/>
                              <a:gd name="f337" fmla="*/ f238 1 f97"/>
                              <a:gd name="f338" fmla="*/ f239 1 f98"/>
                              <a:gd name="f339" fmla="*/ f240 1 f97"/>
                              <a:gd name="f340" fmla="*/ f241 1 f98"/>
                              <a:gd name="f341" fmla="*/ f242 1 f97"/>
                              <a:gd name="f342" fmla="*/ f243 1 f97"/>
                              <a:gd name="f343" fmla="*/ f244 1 f98"/>
                              <a:gd name="f344" fmla="*/ f245 1 f97"/>
                              <a:gd name="f345" fmla="*/ f246 1 f97"/>
                              <a:gd name="f346" fmla="*/ f247 1 f98"/>
                              <a:gd name="f347" fmla="*/ f248 1 f97"/>
                              <a:gd name="f348" fmla="*/ f249 1 f98"/>
                              <a:gd name="f349" fmla="*/ f250 1 f97"/>
                              <a:gd name="f350" fmla="*/ f251 1 f98"/>
                              <a:gd name="f351" fmla="*/ f252 1 f97"/>
                              <a:gd name="f352" fmla="*/ f253 1 f98"/>
                              <a:gd name="f353" fmla="*/ f254 1 f97"/>
                              <a:gd name="f354" fmla="*/ f255 1 f98"/>
                              <a:gd name="f355" fmla="*/ f256 1 f98"/>
                              <a:gd name="f356" fmla="*/ f257 1 f98"/>
                              <a:gd name="f357" fmla="*/ f258 1 f98"/>
                              <a:gd name="f358" fmla="*/ f259 1 f97"/>
                              <a:gd name="f359" fmla="*/ f260 1 f98"/>
                              <a:gd name="f360" fmla="*/ f261 1 f97"/>
                              <a:gd name="f361" fmla="*/ f262 1 f98"/>
                              <a:gd name="f362" fmla="*/ f263 1 f98"/>
                              <a:gd name="f363" fmla="*/ f264 1 f97"/>
                              <a:gd name="f364" fmla="*/ f265 1 f97"/>
                              <a:gd name="f365" fmla="*/ f266 1 f98"/>
                              <a:gd name="f366" fmla="*/ f267 1 f97"/>
                              <a:gd name="f367" fmla="*/ f268 1 f97"/>
                              <a:gd name="f368" fmla="*/ f269 1 f98"/>
                              <a:gd name="f369" fmla="*/ f270 1 f97"/>
                              <a:gd name="f370" fmla="*/ f271 1 f98"/>
                              <a:gd name="f371" fmla="*/ f272 1 f97"/>
                              <a:gd name="f372" fmla="*/ f273 1 f97"/>
                              <a:gd name="f373" fmla="*/ f274 1 f97"/>
                              <a:gd name="f374" fmla="*/ f275 1 f98"/>
                              <a:gd name="f375" fmla="*/ f276 1 f97"/>
                              <a:gd name="f376" fmla="*/ f277 1 f98"/>
                              <a:gd name="f377" fmla="*/ f278 1 f97"/>
                              <a:gd name="f378" fmla="*/ f279 1 f98"/>
                              <a:gd name="f379" fmla="*/ f280 1 f97"/>
                              <a:gd name="f380" fmla="*/ f281 1 f98"/>
                              <a:gd name="f381" fmla="*/ f282 1 f97"/>
                              <a:gd name="f382" fmla="*/ f283 1 f98"/>
                              <a:gd name="f383" fmla="*/ f284 1 f97"/>
                              <a:gd name="f384" fmla="*/ f285 1 f97"/>
                              <a:gd name="f385" fmla="*/ f286 1 f98"/>
                              <a:gd name="f386" fmla="*/ f287 1 f98"/>
                              <a:gd name="f387" fmla="*/ f288 f92 1"/>
                              <a:gd name="f388" fmla="*/ f289 f92 1"/>
                              <a:gd name="f389" fmla="*/ f291 f93 1"/>
                              <a:gd name="f390" fmla="*/ f290 f93 1"/>
                              <a:gd name="f391" fmla="*/ f293 f92 1"/>
                              <a:gd name="f392" fmla="*/ f294 f93 1"/>
                              <a:gd name="f393" fmla="*/ f295 f92 1"/>
                              <a:gd name="f394" fmla="*/ f296 f93 1"/>
                              <a:gd name="f395" fmla="*/ f297 f92 1"/>
                              <a:gd name="f396" fmla="*/ f298 f93 1"/>
                              <a:gd name="f397" fmla="*/ f299 f92 1"/>
                              <a:gd name="f398" fmla="*/ f300 f92 1"/>
                              <a:gd name="f399" fmla="*/ f301 f93 1"/>
                              <a:gd name="f400" fmla="*/ f302 f92 1"/>
                              <a:gd name="f401" fmla="*/ f303 f93 1"/>
                              <a:gd name="f402" fmla="*/ f304 f92 1"/>
                              <a:gd name="f403" fmla="*/ f305 f93 1"/>
                              <a:gd name="f404" fmla="*/ f306 f92 1"/>
                              <a:gd name="f405" fmla="*/ f307 f93 1"/>
                              <a:gd name="f406" fmla="*/ f308 f92 1"/>
                              <a:gd name="f407" fmla="*/ f309 f93 1"/>
                              <a:gd name="f408" fmla="*/ f310 f92 1"/>
                              <a:gd name="f409" fmla="*/ f311 f93 1"/>
                              <a:gd name="f410" fmla="*/ f312 f92 1"/>
                              <a:gd name="f411" fmla="*/ f313 f93 1"/>
                              <a:gd name="f412" fmla="*/ f314 f92 1"/>
                              <a:gd name="f413" fmla="*/ f315 f93 1"/>
                              <a:gd name="f414" fmla="*/ f316 f93 1"/>
                              <a:gd name="f415" fmla="*/ f317 f92 1"/>
                              <a:gd name="f416" fmla="*/ f318 f92 1"/>
                              <a:gd name="f417" fmla="*/ f319 f92 1"/>
                              <a:gd name="f418" fmla="*/ f320 f92 1"/>
                              <a:gd name="f419" fmla="*/ f321 f92 1"/>
                              <a:gd name="f420" fmla="*/ f322 f92 1"/>
                              <a:gd name="f421" fmla="*/ f323 f93 1"/>
                              <a:gd name="f422" fmla="*/ f324 f92 1"/>
                              <a:gd name="f423" fmla="*/ f325 f93 1"/>
                              <a:gd name="f424" fmla="*/ f326 f92 1"/>
                              <a:gd name="f425" fmla="*/ f327 f93 1"/>
                              <a:gd name="f426" fmla="*/ f328 f92 1"/>
                              <a:gd name="f427" fmla="*/ f329 f93 1"/>
                              <a:gd name="f428" fmla="*/ f330 f92 1"/>
                              <a:gd name="f429" fmla="*/ f331 f93 1"/>
                              <a:gd name="f430" fmla="*/ f332 f92 1"/>
                              <a:gd name="f431" fmla="*/ f333 f92 1"/>
                              <a:gd name="f432" fmla="*/ f334 f92 1"/>
                              <a:gd name="f433" fmla="*/ f335 f93 1"/>
                              <a:gd name="f434" fmla="*/ f336 f92 1"/>
                              <a:gd name="f435" fmla="*/ f337 f92 1"/>
                              <a:gd name="f436" fmla="*/ f338 f93 1"/>
                              <a:gd name="f437" fmla="*/ f339 f92 1"/>
                              <a:gd name="f438" fmla="*/ f340 f93 1"/>
                              <a:gd name="f439" fmla="*/ f341 f92 1"/>
                              <a:gd name="f440" fmla="*/ f342 f92 1"/>
                              <a:gd name="f441" fmla="*/ f343 f93 1"/>
                              <a:gd name="f442" fmla="*/ f344 f92 1"/>
                              <a:gd name="f443" fmla="*/ f345 f92 1"/>
                              <a:gd name="f444" fmla="*/ f346 f93 1"/>
                              <a:gd name="f445" fmla="*/ f347 f92 1"/>
                              <a:gd name="f446" fmla="*/ f348 f93 1"/>
                              <a:gd name="f447" fmla="*/ f349 f92 1"/>
                              <a:gd name="f448" fmla="*/ f350 f93 1"/>
                              <a:gd name="f449" fmla="*/ f351 f92 1"/>
                              <a:gd name="f450" fmla="*/ f352 f93 1"/>
                              <a:gd name="f451" fmla="*/ f353 f92 1"/>
                              <a:gd name="f452" fmla="*/ f354 f93 1"/>
                              <a:gd name="f453" fmla="*/ f355 f93 1"/>
                              <a:gd name="f454" fmla="*/ f356 f93 1"/>
                              <a:gd name="f455" fmla="*/ f357 f93 1"/>
                              <a:gd name="f456" fmla="*/ f358 f92 1"/>
                              <a:gd name="f457" fmla="*/ f359 f93 1"/>
                              <a:gd name="f458" fmla="*/ f360 f92 1"/>
                              <a:gd name="f459" fmla="*/ f361 f93 1"/>
                              <a:gd name="f460" fmla="*/ f362 f93 1"/>
                              <a:gd name="f461" fmla="*/ f363 f92 1"/>
                              <a:gd name="f462" fmla="*/ f364 f92 1"/>
                              <a:gd name="f463" fmla="*/ f365 f93 1"/>
                              <a:gd name="f464" fmla="*/ f366 f92 1"/>
                              <a:gd name="f465" fmla="*/ f367 f92 1"/>
                              <a:gd name="f466" fmla="*/ f368 f93 1"/>
                              <a:gd name="f467" fmla="*/ f369 f92 1"/>
                              <a:gd name="f468" fmla="*/ f370 f93 1"/>
                              <a:gd name="f469" fmla="*/ f371 f92 1"/>
                              <a:gd name="f470" fmla="*/ f372 f92 1"/>
                              <a:gd name="f471" fmla="*/ f373 f92 1"/>
                              <a:gd name="f472" fmla="*/ f374 f93 1"/>
                              <a:gd name="f473" fmla="*/ f375 f92 1"/>
                              <a:gd name="f474" fmla="*/ f376 f93 1"/>
                              <a:gd name="f475" fmla="*/ f377 f92 1"/>
                              <a:gd name="f476" fmla="*/ f378 f93 1"/>
                              <a:gd name="f477" fmla="*/ f379 f92 1"/>
                              <a:gd name="f478" fmla="*/ f380 f93 1"/>
                              <a:gd name="f479" fmla="*/ f381 f92 1"/>
                              <a:gd name="f480" fmla="*/ f382 f93 1"/>
                              <a:gd name="f481" fmla="*/ f383 f92 1"/>
                              <a:gd name="f482" fmla="*/ f384 f92 1"/>
                              <a:gd name="f483" fmla="*/ f385 f93 1"/>
                              <a:gd name="f484" fmla="*/ f386 f9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2">
                                <a:pos x="f391" y="f392"/>
                              </a:cxn>
                              <a:cxn ang="f292">
                                <a:pos x="f393" y="f394"/>
                              </a:cxn>
                              <a:cxn ang="f292">
                                <a:pos x="f395" y="f396"/>
                              </a:cxn>
                              <a:cxn ang="f292">
                                <a:pos x="f397" y="f396"/>
                              </a:cxn>
                              <a:cxn ang="f292">
                                <a:pos x="f398" y="f399"/>
                              </a:cxn>
                              <a:cxn ang="f292">
                                <a:pos x="f400" y="f401"/>
                              </a:cxn>
                              <a:cxn ang="f292">
                                <a:pos x="f402" y="f403"/>
                              </a:cxn>
                              <a:cxn ang="f292">
                                <a:pos x="f404" y="f405"/>
                              </a:cxn>
                              <a:cxn ang="f292">
                                <a:pos x="f406" y="f407"/>
                              </a:cxn>
                              <a:cxn ang="f292">
                                <a:pos x="f408" y="f409"/>
                              </a:cxn>
                              <a:cxn ang="f292">
                                <a:pos x="f410" y="f411"/>
                              </a:cxn>
                              <a:cxn ang="f292">
                                <a:pos x="f412" y="f413"/>
                              </a:cxn>
                              <a:cxn ang="f292">
                                <a:pos x="f412" y="f414"/>
                              </a:cxn>
                              <a:cxn ang="f292">
                                <a:pos x="f415" y="f403"/>
                              </a:cxn>
                              <a:cxn ang="f292">
                                <a:pos x="f416" y="f403"/>
                              </a:cxn>
                              <a:cxn ang="f292">
                                <a:pos x="f417" y="f414"/>
                              </a:cxn>
                              <a:cxn ang="f292">
                                <a:pos x="f418" y="f407"/>
                              </a:cxn>
                              <a:cxn ang="f292">
                                <a:pos x="f419" y="f409"/>
                              </a:cxn>
                              <a:cxn ang="f292">
                                <a:pos x="f420" y="f421"/>
                              </a:cxn>
                              <a:cxn ang="f292">
                                <a:pos x="f422" y="f423"/>
                              </a:cxn>
                              <a:cxn ang="f292">
                                <a:pos x="f424" y="f425"/>
                              </a:cxn>
                              <a:cxn ang="f292">
                                <a:pos x="f426" y="f427"/>
                              </a:cxn>
                              <a:cxn ang="f292">
                                <a:pos x="f428" y="f429"/>
                              </a:cxn>
                              <a:cxn ang="f292">
                                <a:pos x="f430" y="f429"/>
                              </a:cxn>
                              <a:cxn ang="f292">
                                <a:pos x="f431" y="f427"/>
                              </a:cxn>
                              <a:cxn ang="f292">
                                <a:pos x="f432" y="f433"/>
                              </a:cxn>
                              <a:cxn ang="f292">
                                <a:pos x="f434" y="f425"/>
                              </a:cxn>
                              <a:cxn ang="f292">
                                <a:pos x="f435" y="f436"/>
                              </a:cxn>
                              <a:cxn ang="f292">
                                <a:pos x="f437" y="f438"/>
                              </a:cxn>
                              <a:cxn ang="f292">
                                <a:pos x="f439" y="f438"/>
                              </a:cxn>
                              <a:cxn ang="f292">
                                <a:pos x="f440" y="f441"/>
                              </a:cxn>
                              <a:cxn ang="f292">
                                <a:pos x="f442" y="f433"/>
                              </a:cxn>
                              <a:cxn ang="f292">
                                <a:pos x="f443" y="f444"/>
                              </a:cxn>
                              <a:cxn ang="f292">
                                <a:pos x="f445" y="f446"/>
                              </a:cxn>
                              <a:cxn ang="f292">
                                <a:pos x="f447" y="f448"/>
                              </a:cxn>
                              <a:cxn ang="f292">
                                <a:pos x="f449" y="f450"/>
                              </a:cxn>
                              <a:cxn ang="f292">
                                <a:pos x="f451" y="f452"/>
                              </a:cxn>
                              <a:cxn ang="f292">
                                <a:pos x="f451" y="f453"/>
                              </a:cxn>
                              <a:cxn ang="f292">
                                <a:pos x="f451" y="f454"/>
                              </a:cxn>
                              <a:cxn ang="f292">
                                <a:pos x="f449" y="f455"/>
                              </a:cxn>
                              <a:cxn ang="f292">
                                <a:pos x="f456" y="f457"/>
                              </a:cxn>
                              <a:cxn ang="f292">
                                <a:pos x="f458" y="f459"/>
                              </a:cxn>
                              <a:cxn ang="f292">
                                <a:pos x="f449" y="f460"/>
                              </a:cxn>
                              <a:cxn ang="f292">
                                <a:pos x="f461" y="f459"/>
                              </a:cxn>
                              <a:cxn ang="f292">
                                <a:pos x="f462" y="f463"/>
                              </a:cxn>
                              <a:cxn ang="f292">
                                <a:pos x="f464" y="f457"/>
                              </a:cxn>
                              <a:cxn ang="f292">
                                <a:pos x="f465" y="f466"/>
                              </a:cxn>
                              <a:cxn ang="f292">
                                <a:pos x="f467" y="f468"/>
                              </a:cxn>
                              <a:cxn ang="f292">
                                <a:pos x="f469" y="f459"/>
                              </a:cxn>
                              <a:cxn ang="f292">
                                <a:pos x="f470" y="f460"/>
                              </a:cxn>
                              <a:cxn ang="f292">
                                <a:pos x="f471" y="f472"/>
                              </a:cxn>
                              <a:cxn ang="f292">
                                <a:pos x="f473" y="f474"/>
                              </a:cxn>
                              <a:cxn ang="f292">
                                <a:pos x="f475" y="f476"/>
                              </a:cxn>
                              <a:cxn ang="f292">
                                <a:pos x="f477" y="f478"/>
                              </a:cxn>
                              <a:cxn ang="f292">
                                <a:pos x="f479" y="f480"/>
                              </a:cxn>
                              <a:cxn ang="f292">
                                <a:pos x="f481" y="f480"/>
                              </a:cxn>
                              <a:cxn ang="f292">
                                <a:pos x="f482" y="f483"/>
                              </a:cxn>
                              <a:cxn ang="f292">
                                <a:pos x="f479" y="f483"/>
                              </a:cxn>
                              <a:cxn ang="f292">
                                <a:pos x="f479" y="f483"/>
                              </a:cxn>
                              <a:cxn ang="f292">
                                <a:pos x="f470" y="f484"/>
                              </a:cxn>
                              <a:cxn ang="f292">
                                <a:pos x="f391" y="f392"/>
                              </a:cxn>
                            </a:cxnLst>
                            <a:rect l="f387" t="f390" r="f388" b="f389"/>
                            <a:pathLst>
                              <a:path w="566" h="653">
                                <a:moveTo>
                                  <a:pt x="f6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8"/>
                                </a:lnTo>
                                <a:lnTo>
                                  <a:pt x="f13" y="f8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28" y="f30"/>
                                </a:lnTo>
                                <a:lnTo>
                                  <a:pt x="f31" y="f19"/>
                                </a:lnTo>
                                <a:lnTo>
                                  <a:pt x="f32" y="f19"/>
                                </a:lnTo>
                                <a:lnTo>
                                  <a:pt x="f33" y="f30"/>
                                </a:lnTo>
                                <a:lnTo>
                                  <a:pt x="f34" y="f23"/>
                                </a:lnTo>
                                <a:lnTo>
                                  <a:pt x="f35" y="f2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5"/>
                                </a:lnTo>
                                <a:lnTo>
                                  <a:pt x="f47" y="f43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41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2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49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45" y="f46"/>
                                </a:lnTo>
                                <a:lnTo>
                                  <a:pt x="f45" y="f65"/>
                                </a:lnTo>
                                <a:lnTo>
                                  <a:pt x="f45" y="f66"/>
                                </a:lnTo>
                                <a:lnTo>
                                  <a:pt x="f63" y="f6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22"/>
                                </a:lnTo>
                                <a:lnTo>
                                  <a:pt x="f63" y="f71"/>
                                </a:lnTo>
                                <a:lnTo>
                                  <a:pt x="f72" y="f2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69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31"/>
                                </a:lnTo>
                                <a:lnTo>
                                  <a:pt x="f52" y="f22"/>
                                </a:lnTo>
                                <a:lnTo>
                                  <a:pt x="f79" y="f71"/>
                                </a:lnTo>
                                <a:lnTo>
                                  <a:pt x="f3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83" y="f84"/>
                                </a:lnTo>
                                <a:lnTo>
                                  <a:pt x="f85" y="f86"/>
                                </a:lnTo>
                                <a:lnTo>
                                  <a:pt x="f87" y="f88"/>
                                </a:lnTo>
                                <a:lnTo>
                                  <a:pt x="f7" y="f88"/>
                                </a:lnTo>
                                <a:lnTo>
                                  <a:pt x="f89" y="f90"/>
                                </a:lnTo>
                                <a:lnTo>
                                  <a:pt x="f87" y="f90"/>
                                </a:lnTo>
                                <a:lnTo>
                                  <a:pt x="f87" y="f90"/>
                                </a:lnTo>
                                <a:lnTo>
                                  <a:pt x="f79" y="f6"/>
                                </a:lnTo>
                                <a:lnTo>
                                  <a:pt x="f6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63978801" name="Freeform 195"/>
                        <wps:cNvSpPr/>
                        <wps:spPr>
                          <a:xfrm>
                            <a:off x="111209" y="8648851"/>
                            <a:ext cx="353424" cy="44200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518"/>
                              <a:gd name="f7" fmla="val 705"/>
                              <a:gd name="f8" fmla="val 10"/>
                              <a:gd name="f9" fmla="val 667"/>
                              <a:gd name="f10" fmla="val 638"/>
                              <a:gd name="f11" fmla="val 609"/>
                              <a:gd name="f12" fmla="val 5"/>
                              <a:gd name="f13" fmla="val 585"/>
                              <a:gd name="f14" fmla="val 14"/>
                              <a:gd name="f15" fmla="val 561"/>
                              <a:gd name="f16" fmla="val 24"/>
                              <a:gd name="f17" fmla="val 547"/>
                              <a:gd name="f18" fmla="val 38"/>
                              <a:gd name="f19" fmla="val 537"/>
                              <a:gd name="f20" fmla="val 48"/>
                              <a:gd name="f21" fmla="val 533"/>
                              <a:gd name="f22" fmla="val 62"/>
                              <a:gd name="f23" fmla="val 523"/>
                              <a:gd name="f24" fmla="val 53"/>
                              <a:gd name="f25" fmla="val 513"/>
                              <a:gd name="f26" fmla="val 34"/>
                              <a:gd name="f27" fmla="val 509"/>
                              <a:gd name="f28" fmla="val 489"/>
                              <a:gd name="f29" fmla="val 461"/>
                              <a:gd name="f30" fmla="val 43"/>
                              <a:gd name="f31" fmla="val 427"/>
                              <a:gd name="f32" fmla="val 398"/>
                              <a:gd name="f33" fmla="val 82"/>
                              <a:gd name="f34" fmla="val 369"/>
                              <a:gd name="f35" fmla="val 106"/>
                              <a:gd name="f36" fmla="val 345"/>
                              <a:gd name="f37" fmla="val 134"/>
                              <a:gd name="f38" fmla="val 336"/>
                              <a:gd name="f39" fmla="val 154"/>
                              <a:gd name="f40" fmla="val 331"/>
                              <a:gd name="f41" fmla="val 163"/>
                              <a:gd name="f42" fmla="val 321"/>
                              <a:gd name="f43" fmla="val 312"/>
                              <a:gd name="f44" fmla="val 149"/>
                              <a:gd name="f45" fmla="val 307"/>
                              <a:gd name="f46" fmla="val 139"/>
                              <a:gd name="f47" fmla="val 302"/>
                              <a:gd name="f48" fmla="val 130"/>
                              <a:gd name="f49" fmla="val 297"/>
                              <a:gd name="f50" fmla="val 125"/>
                              <a:gd name="f51" fmla="val 288"/>
                              <a:gd name="f52" fmla="val 120"/>
                              <a:gd name="f53" fmla="val 273"/>
                              <a:gd name="f54" fmla="val 259"/>
                              <a:gd name="f55" fmla="val 240"/>
                              <a:gd name="f56" fmla="val 216"/>
                              <a:gd name="f57" fmla="val 168"/>
                              <a:gd name="f58" fmla="val 187"/>
                              <a:gd name="f59" fmla="val 177"/>
                              <a:gd name="f60" fmla="val 211"/>
                              <a:gd name="f61" fmla="val 158"/>
                              <a:gd name="f62" fmla="val 274"/>
                              <a:gd name="f63" fmla="val 144"/>
                              <a:gd name="f64" fmla="val 341"/>
                              <a:gd name="f65" fmla="val 370"/>
                              <a:gd name="f66" fmla="val 394"/>
                              <a:gd name="f67" fmla="val 408"/>
                              <a:gd name="f68" fmla="val 422"/>
                              <a:gd name="f69" fmla="val 153"/>
                              <a:gd name="f70" fmla="val 418"/>
                              <a:gd name="f71" fmla="val 413"/>
                              <a:gd name="f72" fmla="val 403"/>
                              <a:gd name="f73" fmla="val 389"/>
                              <a:gd name="f74" fmla="val 115"/>
                              <a:gd name="f75" fmla="val 384"/>
                              <a:gd name="f76" fmla="val 105"/>
                              <a:gd name="f77" fmla="val 379"/>
                              <a:gd name="f78" fmla="val 101"/>
                              <a:gd name="f79" fmla="val 91"/>
                              <a:gd name="f80" fmla="val 81"/>
                              <a:gd name="f81" fmla="val 72"/>
                              <a:gd name="f82" fmla="val 437"/>
                              <a:gd name="f83" fmla="val 57"/>
                              <a:gd name="f84" fmla="val 451"/>
                              <a:gd name="f85" fmla="val 33"/>
                              <a:gd name="f86" fmla="val 470"/>
                              <a:gd name="f87" fmla="val 9"/>
                              <a:gd name="f88" fmla="val 475"/>
                              <a:gd name="f89" fmla="val 480"/>
                              <a:gd name="f90" fmla="val 67"/>
                              <a:gd name="f91" fmla="+- 0 0 -90"/>
                              <a:gd name="f92" fmla="*/ f3 1 518"/>
                              <a:gd name="f93" fmla="*/ f4 1 705"/>
                              <a:gd name="f94" fmla="+- f7 0 f5"/>
                              <a:gd name="f95" fmla="+- f6 0 f5"/>
                              <a:gd name="f96" fmla="*/ f91 f0 1"/>
                              <a:gd name="f97" fmla="*/ f95 1 518"/>
                              <a:gd name="f98" fmla="*/ f94 1 705"/>
                              <a:gd name="f99" fmla="*/ 0 f95 1"/>
                              <a:gd name="f100" fmla="*/ 667 f94 1"/>
                              <a:gd name="f101" fmla="*/ 609 f94 1"/>
                              <a:gd name="f102" fmla="*/ 14 f95 1"/>
                              <a:gd name="f103" fmla="*/ 561 f94 1"/>
                              <a:gd name="f104" fmla="*/ 38 f95 1"/>
                              <a:gd name="f105" fmla="*/ 537 f94 1"/>
                              <a:gd name="f106" fmla="*/ 62 f95 1"/>
                              <a:gd name="f107" fmla="*/ 523 f94 1"/>
                              <a:gd name="f108" fmla="*/ 53 f95 1"/>
                              <a:gd name="f109" fmla="*/ 513 f94 1"/>
                              <a:gd name="f110" fmla="*/ 24 f95 1"/>
                              <a:gd name="f111" fmla="*/ 509 f94 1"/>
                              <a:gd name="f112" fmla="*/ 34 f95 1"/>
                              <a:gd name="f113" fmla="*/ 461 f94 1"/>
                              <a:gd name="f114" fmla="*/ 398 f94 1"/>
                              <a:gd name="f115" fmla="*/ 106 f95 1"/>
                              <a:gd name="f116" fmla="*/ 345 f94 1"/>
                              <a:gd name="f117" fmla="*/ 154 f95 1"/>
                              <a:gd name="f118" fmla="*/ 331 f94 1"/>
                              <a:gd name="f119" fmla="*/ 163 f95 1"/>
                              <a:gd name="f120" fmla="*/ 312 f94 1"/>
                              <a:gd name="f121" fmla="*/ 139 f95 1"/>
                              <a:gd name="f122" fmla="*/ 302 f94 1"/>
                              <a:gd name="f123" fmla="*/ 125 f95 1"/>
                              <a:gd name="f124" fmla="*/ 288 f94 1"/>
                              <a:gd name="f125" fmla="*/ 120 f95 1"/>
                              <a:gd name="f126" fmla="*/ 259 f94 1"/>
                              <a:gd name="f127" fmla="*/ 216 f94 1"/>
                              <a:gd name="f128" fmla="*/ 187 f95 1"/>
                              <a:gd name="f129" fmla="*/ 177 f94 1"/>
                              <a:gd name="f130" fmla="*/ 240 f95 1"/>
                              <a:gd name="f131" fmla="*/ 158 f94 1"/>
                              <a:gd name="f132" fmla="*/ 307 f95 1"/>
                              <a:gd name="f133" fmla="*/ 144 f94 1"/>
                              <a:gd name="f134" fmla="*/ 370 f95 1"/>
                              <a:gd name="f135" fmla="*/ 149 f94 1"/>
                              <a:gd name="f136" fmla="*/ 408 f95 1"/>
                              <a:gd name="f137" fmla="*/ 168 f94 1"/>
                              <a:gd name="f138" fmla="*/ 418 f95 1"/>
                              <a:gd name="f139" fmla="*/ 403 f95 1"/>
                              <a:gd name="f140" fmla="*/ 134 f94 1"/>
                              <a:gd name="f141" fmla="*/ 394 f95 1"/>
                              <a:gd name="f142" fmla="*/ 120 f94 1"/>
                              <a:gd name="f143" fmla="*/ 384 f95 1"/>
                              <a:gd name="f144" fmla="*/ 105 f94 1"/>
                              <a:gd name="f145" fmla="*/ 91 f94 1"/>
                              <a:gd name="f146" fmla="*/ 422 f95 1"/>
                              <a:gd name="f147" fmla="*/ 72 f94 1"/>
                              <a:gd name="f148" fmla="*/ 451 f95 1"/>
                              <a:gd name="f149" fmla="*/ 43 f94 1"/>
                              <a:gd name="f150" fmla="*/ 470 f95 1"/>
                              <a:gd name="f151" fmla="*/ 24 f94 1"/>
                              <a:gd name="f152" fmla="*/ 475 f95 1"/>
                              <a:gd name="f153" fmla="*/ 0 f94 1"/>
                              <a:gd name="f154" fmla="*/ 480 f95 1"/>
                              <a:gd name="f155" fmla="*/ 9 f94 1"/>
                              <a:gd name="f156" fmla="*/ 518 f95 1"/>
                              <a:gd name="f157" fmla="*/ 67 f94 1"/>
                              <a:gd name="f158" fmla="*/ f96 1 f2"/>
                              <a:gd name="f159" fmla="*/ f99 1 518"/>
                              <a:gd name="f160" fmla="*/ f100 1 705"/>
                              <a:gd name="f161" fmla="*/ f101 1 705"/>
                              <a:gd name="f162" fmla="*/ f102 1 518"/>
                              <a:gd name="f163" fmla="*/ f103 1 705"/>
                              <a:gd name="f164" fmla="*/ f104 1 518"/>
                              <a:gd name="f165" fmla="*/ f105 1 705"/>
                              <a:gd name="f166" fmla="*/ f106 1 518"/>
                              <a:gd name="f167" fmla="*/ f107 1 705"/>
                              <a:gd name="f168" fmla="*/ f108 1 518"/>
                              <a:gd name="f169" fmla="*/ f109 1 705"/>
                              <a:gd name="f170" fmla="*/ f110 1 518"/>
                              <a:gd name="f171" fmla="*/ f111 1 705"/>
                              <a:gd name="f172" fmla="*/ f112 1 518"/>
                              <a:gd name="f173" fmla="*/ f113 1 705"/>
                              <a:gd name="f174" fmla="*/ f114 1 705"/>
                              <a:gd name="f175" fmla="*/ f115 1 518"/>
                              <a:gd name="f176" fmla="*/ f116 1 705"/>
                              <a:gd name="f177" fmla="*/ f117 1 518"/>
                              <a:gd name="f178" fmla="*/ f118 1 705"/>
                              <a:gd name="f179" fmla="*/ f119 1 518"/>
                              <a:gd name="f180" fmla="*/ f120 1 705"/>
                              <a:gd name="f181" fmla="*/ f121 1 518"/>
                              <a:gd name="f182" fmla="*/ f122 1 705"/>
                              <a:gd name="f183" fmla="*/ f123 1 518"/>
                              <a:gd name="f184" fmla="*/ f124 1 705"/>
                              <a:gd name="f185" fmla="*/ f125 1 518"/>
                              <a:gd name="f186" fmla="*/ f126 1 705"/>
                              <a:gd name="f187" fmla="*/ f127 1 705"/>
                              <a:gd name="f188" fmla="*/ f128 1 518"/>
                              <a:gd name="f189" fmla="*/ f129 1 705"/>
                              <a:gd name="f190" fmla="*/ f130 1 518"/>
                              <a:gd name="f191" fmla="*/ f131 1 705"/>
                              <a:gd name="f192" fmla="*/ f132 1 518"/>
                              <a:gd name="f193" fmla="*/ f133 1 705"/>
                              <a:gd name="f194" fmla="*/ f134 1 518"/>
                              <a:gd name="f195" fmla="*/ f135 1 705"/>
                              <a:gd name="f196" fmla="*/ f136 1 518"/>
                              <a:gd name="f197" fmla="*/ f137 1 705"/>
                              <a:gd name="f198" fmla="*/ f138 1 518"/>
                              <a:gd name="f199" fmla="*/ f139 1 518"/>
                              <a:gd name="f200" fmla="*/ f140 1 705"/>
                              <a:gd name="f201" fmla="*/ f141 1 518"/>
                              <a:gd name="f202" fmla="*/ f142 1 705"/>
                              <a:gd name="f203" fmla="*/ f143 1 518"/>
                              <a:gd name="f204" fmla="*/ f144 1 705"/>
                              <a:gd name="f205" fmla="*/ f145 1 705"/>
                              <a:gd name="f206" fmla="*/ f146 1 518"/>
                              <a:gd name="f207" fmla="*/ f147 1 705"/>
                              <a:gd name="f208" fmla="*/ f148 1 518"/>
                              <a:gd name="f209" fmla="*/ f149 1 705"/>
                              <a:gd name="f210" fmla="*/ f150 1 518"/>
                              <a:gd name="f211" fmla="*/ f151 1 705"/>
                              <a:gd name="f212" fmla="*/ f152 1 518"/>
                              <a:gd name="f213" fmla="*/ f153 1 705"/>
                              <a:gd name="f214" fmla="*/ f154 1 518"/>
                              <a:gd name="f215" fmla="*/ f155 1 705"/>
                              <a:gd name="f216" fmla="*/ f156 1 518"/>
                              <a:gd name="f217" fmla="*/ f157 1 705"/>
                              <a:gd name="f218" fmla="*/ 0 1 f97"/>
                              <a:gd name="f219" fmla="*/ f6 1 f97"/>
                              <a:gd name="f220" fmla="*/ 0 1 f98"/>
                              <a:gd name="f221" fmla="*/ f7 1 f98"/>
                              <a:gd name="f222" fmla="+- f158 0 f1"/>
                              <a:gd name="f223" fmla="*/ f159 1 f97"/>
                              <a:gd name="f224" fmla="*/ f160 1 f98"/>
                              <a:gd name="f225" fmla="*/ f161 1 f98"/>
                              <a:gd name="f226" fmla="*/ f162 1 f97"/>
                              <a:gd name="f227" fmla="*/ f163 1 f98"/>
                              <a:gd name="f228" fmla="*/ f164 1 f97"/>
                              <a:gd name="f229" fmla="*/ f165 1 f98"/>
                              <a:gd name="f230" fmla="*/ f166 1 f97"/>
                              <a:gd name="f231" fmla="*/ f167 1 f98"/>
                              <a:gd name="f232" fmla="*/ f168 1 f97"/>
                              <a:gd name="f233" fmla="*/ f169 1 f98"/>
                              <a:gd name="f234" fmla="*/ f170 1 f97"/>
                              <a:gd name="f235" fmla="*/ f171 1 f98"/>
                              <a:gd name="f236" fmla="*/ f172 1 f97"/>
                              <a:gd name="f237" fmla="*/ f173 1 f98"/>
                              <a:gd name="f238" fmla="*/ f174 1 f98"/>
                              <a:gd name="f239" fmla="*/ f175 1 f97"/>
                              <a:gd name="f240" fmla="*/ f176 1 f98"/>
                              <a:gd name="f241" fmla="*/ f177 1 f97"/>
                              <a:gd name="f242" fmla="*/ f178 1 f98"/>
                              <a:gd name="f243" fmla="*/ f179 1 f97"/>
                              <a:gd name="f244" fmla="*/ f180 1 f98"/>
                              <a:gd name="f245" fmla="*/ f181 1 f97"/>
                              <a:gd name="f246" fmla="*/ f182 1 f98"/>
                              <a:gd name="f247" fmla="*/ f183 1 f97"/>
                              <a:gd name="f248" fmla="*/ f184 1 f98"/>
                              <a:gd name="f249" fmla="*/ f185 1 f97"/>
                              <a:gd name="f250" fmla="*/ f186 1 f98"/>
                              <a:gd name="f251" fmla="*/ f187 1 f98"/>
                              <a:gd name="f252" fmla="*/ f188 1 f97"/>
                              <a:gd name="f253" fmla="*/ f189 1 f98"/>
                              <a:gd name="f254" fmla="*/ f190 1 f97"/>
                              <a:gd name="f255" fmla="*/ f191 1 f98"/>
                              <a:gd name="f256" fmla="*/ f192 1 f97"/>
                              <a:gd name="f257" fmla="*/ f193 1 f98"/>
                              <a:gd name="f258" fmla="*/ f194 1 f97"/>
                              <a:gd name="f259" fmla="*/ f195 1 f98"/>
                              <a:gd name="f260" fmla="*/ f196 1 f97"/>
                              <a:gd name="f261" fmla="*/ f197 1 f98"/>
                              <a:gd name="f262" fmla="*/ f198 1 f97"/>
                              <a:gd name="f263" fmla="*/ f199 1 f97"/>
                              <a:gd name="f264" fmla="*/ f200 1 f98"/>
                              <a:gd name="f265" fmla="*/ f201 1 f97"/>
                              <a:gd name="f266" fmla="*/ f202 1 f98"/>
                              <a:gd name="f267" fmla="*/ f203 1 f97"/>
                              <a:gd name="f268" fmla="*/ f204 1 f98"/>
                              <a:gd name="f269" fmla="*/ f205 1 f98"/>
                              <a:gd name="f270" fmla="*/ f206 1 f97"/>
                              <a:gd name="f271" fmla="*/ f207 1 f98"/>
                              <a:gd name="f272" fmla="*/ f208 1 f97"/>
                              <a:gd name="f273" fmla="*/ f209 1 f98"/>
                              <a:gd name="f274" fmla="*/ f210 1 f97"/>
                              <a:gd name="f275" fmla="*/ f211 1 f98"/>
                              <a:gd name="f276" fmla="*/ f212 1 f97"/>
                              <a:gd name="f277" fmla="*/ f213 1 f98"/>
                              <a:gd name="f278" fmla="*/ f214 1 f97"/>
                              <a:gd name="f279" fmla="*/ f215 1 f98"/>
                              <a:gd name="f280" fmla="*/ f216 1 f97"/>
                              <a:gd name="f281" fmla="*/ f217 1 f98"/>
                              <a:gd name="f282" fmla="*/ f218 f92 1"/>
                              <a:gd name="f283" fmla="*/ f219 f92 1"/>
                              <a:gd name="f284" fmla="*/ f221 f93 1"/>
                              <a:gd name="f285" fmla="*/ f220 f93 1"/>
                              <a:gd name="f286" fmla="*/ f223 f92 1"/>
                              <a:gd name="f287" fmla="*/ f224 f93 1"/>
                              <a:gd name="f288" fmla="*/ f225 f93 1"/>
                              <a:gd name="f289" fmla="*/ f226 f92 1"/>
                              <a:gd name="f290" fmla="*/ f227 f93 1"/>
                              <a:gd name="f291" fmla="*/ f228 f92 1"/>
                              <a:gd name="f292" fmla="*/ f229 f93 1"/>
                              <a:gd name="f293" fmla="*/ f230 f92 1"/>
                              <a:gd name="f294" fmla="*/ f231 f93 1"/>
                              <a:gd name="f295" fmla="*/ f232 f92 1"/>
                              <a:gd name="f296" fmla="*/ f233 f93 1"/>
                              <a:gd name="f297" fmla="*/ f234 f92 1"/>
                              <a:gd name="f298" fmla="*/ f235 f93 1"/>
                              <a:gd name="f299" fmla="*/ f236 f92 1"/>
                              <a:gd name="f300" fmla="*/ f237 f93 1"/>
                              <a:gd name="f301" fmla="*/ f238 f93 1"/>
                              <a:gd name="f302" fmla="*/ f239 f92 1"/>
                              <a:gd name="f303" fmla="*/ f240 f93 1"/>
                              <a:gd name="f304" fmla="*/ f241 f92 1"/>
                              <a:gd name="f305" fmla="*/ f242 f93 1"/>
                              <a:gd name="f306" fmla="*/ f243 f92 1"/>
                              <a:gd name="f307" fmla="*/ f244 f93 1"/>
                              <a:gd name="f308" fmla="*/ f245 f92 1"/>
                              <a:gd name="f309" fmla="*/ f246 f93 1"/>
                              <a:gd name="f310" fmla="*/ f247 f92 1"/>
                              <a:gd name="f311" fmla="*/ f248 f93 1"/>
                              <a:gd name="f312" fmla="*/ f249 f92 1"/>
                              <a:gd name="f313" fmla="*/ f250 f93 1"/>
                              <a:gd name="f314" fmla="*/ f251 f93 1"/>
                              <a:gd name="f315" fmla="*/ f252 f92 1"/>
                              <a:gd name="f316" fmla="*/ f253 f93 1"/>
                              <a:gd name="f317" fmla="*/ f254 f92 1"/>
                              <a:gd name="f318" fmla="*/ f255 f93 1"/>
                              <a:gd name="f319" fmla="*/ f256 f92 1"/>
                              <a:gd name="f320" fmla="*/ f257 f93 1"/>
                              <a:gd name="f321" fmla="*/ f258 f92 1"/>
                              <a:gd name="f322" fmla="*/ f259 f93 1"/>
                              <a:gd name="f323" fmla="*/ f260 f92 1"/>
                              <a:gd name="f324" fmla="*/ f261 f93 1"/>
                              <a:gd name="f325" fmla="*/ f262 f92 1"/>
                              <a:gd name="f326" fmla="*/ f263 f92 1"/>
                              <a:gd name="f327" fmla="*/ f264 f93 1"/>
                              <a:gd name="f328" fmla="*/ f265 f92 1"/>
                              <a:gd name="f329" fmla="*/ f266 f93 1"/>
                              <a:gd name="f330" fmla="*/ f267 f92 1"/>
                              <a:gd name="f331" fmla="*/ f268 f93 1"/>
                              <a:gd name="f332" fmla="*/ f269 f93 1"/>
                              <a:gd name="f333" fmla="*/ f270 f92 1"/>
                              <a:gd name="f334" fmla="*/ f271 f93 1"/>
                              <a:gd name="f335" fmla="*/ f272 f92 1"/>
                              <a:gd name="f336" fmla="*/ f273 f93 1"/>
                              <a:gd name="f337" fmla="*/ f274 f92 1"/>
                              <a:gd name="f338" fmla="*/ f275 f93 1"/>
                              <a:gd name="f339" fmla="*/ f276 f92 1"/>
                              <a:gd name="f340" fmla="*/ f277 f93 1"/>
                              <a:gd name="f341" fmla="*/ f278 f92 1"/>
                              <a:gd name="f342" fmla="*/ f279 f93 1"/>
                              <a:gd name="f343" fmla="*/ f280 f92 1"/>
                              <a:gd name="f344" fmla="*/ f281 f93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22">
                                <a:pos x="f286" y="f287"/>
                              </a:cxn>
                              <a:cxn ang="f222">
                                <a:pos x="f286" y="f288"/>
                              </a:cxn>
                              <a:cxn ang="f222">
                                <a:pos x="f289" y="f290"/>
                              </a:cxn>
                              <a:cxn ang="f222">
                                <a:pos x="f291" y="f292"/>
                              </a:cxn>
                              <a:cxn ang="f222">
                                <a:pos x="f293" y="f294"/>
                              </a:cxn>
                              <a:cxn ang="f222">
                                <a:pos x="f295" y="f296"/>
                              </a:cxn>
                              <a:cxn ang="f222">
                                <a:pos x="f297" y="f298"/>
                              </a:cxn>
                              <a:cxn ang="f222">
                                <a:pos x="f299" y="f300"/>
                              </a:cxn>
                              <a:cxn ang="f222">
                                <a:pos x="f293" y="f301"/>
                              </a:cxn>
                              <a:cxn ang="f222">
                                <a:pos x="f302" y="f303"/>
                              </a:cxn>
                              <a:cxn ang="f222">
                                <a:pos x="f304" y="f305"/>
                              </a:cxn>
                              <a:cxn ang="f222">
                                <a:pos x="f306" y="f307"/>
                              </a:cxn>
                              <a:cxn ang="f222">
                                <a:pos x="f308" y="f309"/>
                              </a:cxn>
                              <a:cxn ang="f222">
                                <a:pos x="f310" y="f311"/>
                              </a:cxn>
                              <a:cxn ang="f222">
                                <a:pos x="f312" y="f313"/>
                              </a:cxn>
                              <a:cxn ang="f222">
                                <a:pos x="f308" y="f314"/>
                              </a:cxn>
                              <a:cxn ang="f222">
                                <a:pos x="f315" y="f316"/>
                              </a:cxn>
                              <a:cxn ang="f222">
                                <a:pos x="f317" y="f318"/>
                              </a:cxn>
                              <a:cxn ang="f222">
                                <a:pos x="f319" y="f320"/>
                              </a:cxn>
                              <a:cxn ang="f222">
                                <a:pos x="f321" y="f322"/>
                              </a:cxn>
                              <a:cxn ang="f222">
                                <a:pos x="f323" y="f324"/>
                              </a:cxn>
                              <a:cxn ang="f222">
                                <a:pos x="f325" y="f322"/>
                              </a:cxn>
                              <a:cxn ang="f222">
                                <a:pos x="f326" y="f327"/>
                              </a:cxn>
                              <a:cxn ang="f222">
                                <a:pos x="f328" y="f329"/>
                              </a:cxn>
                              <a:cxn ang="f222">
                                <a:pos x="f330" y="f331"/>
                              </a:cxn>
                              <a:cxn ang="f222">
                                <a:pos x="f328" y="f332"/>
                              </a:cxn>
                              <a:cxn ang="f222">
                                <a:pos x="f333" y="f334"/>
                              </a:cxn>
                              <a:cxn ang="f222">
                                <a:pos x="f335" y="f336"/>
                              </a:cxn>
                              <a:cxn ang="f222">
                                <a:pos x="f337" y="f338"/>
                              </a:cxn>
                              <a:cxn ang="f222">
                                <a:pos x="f339" y="f340"/>
                              </a:cxn>
                              <a:cxn ang="f222">
                                <a:pos x="f341" y="f342"/>
                              </a:cxn>
                              <a:cxn ang="f222">
                                <a:pos x="f343" y="f344"/>
                              </a:cxn>
                            </a:cxnLst>
                            <a:rect l="f282" t="f285" r="f283" b="f284"/>
                            <a:pathLst>
                              <a:path w="518" h="705">
                                <a:moveTo>
                                  <a:pt x="f8" y="f7"/>
                                </a:moveTo>
                                <a:lnTo>
                                  <a:pt x="f5" y="f9"/>
                                </a:lnTo>
                                <a:lnTo>
                                  <a:pt x="f5" y="f10"/>
                                </a:lnTo>
                                <a:lnTo>
                                  <a:pt x="f5" y="f11"/>
                                </a:lnTo>
                                <a:lnTo>
                                  <a:pt x="f12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2" y="f6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5"/>
                                </a:lnTo>
                                <a:lnTo>
                                  <a:pt x="f16" y="f27"/>
                                </a:lnTo>
                                <a:lnTo>
                                  <a:pt x="f16" y="f28"/>
                                </a:lnTo>
                                <a:lnTo>
                                  <a:pt x="f26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22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1" y="f43"/>
                                </a:lnTo>
                                <a:lnTo>
                                  <a:pt x="f44" y="f45"/>
                                </a:lnTo>
                                <a:lnTo>
                                  <a:pt x="f46" y="f47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52" y="f54"/>
                                </a:lnTo>
                                <a:lnTo>
                                  <a:pt x="f50" y="f55"/>
                                </a:lnTo>
                                <a:lnTo>
                                  <a:pt x="f46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57"/>
                                </a:lnTo>
                                <a:lnTo>
                                  <a:pt x="f55" y="f61"/>
                                </a:lnTo>
                                <a:lnTo>
                                  <a:pt x="f62" y="f44"/>
                                </a:lnTo>
                                <a:lnTo>
                                  <a:pt x="f45" y="f63"/>
                                </a:lnTo>
                                <a:lnTo>
                                  <a:pt x="f64" y="f63"/>
                                </a:lnTo>
                                <a:lnTo>
                                  <a:pt x="f65" y="f44"/>
                                </a:lnTo>
                                <a:lnTo>
                                  <a:pt x="f66" y="f41"/>
                                </a:lnTo>
                                <a:lnTo>
                                  <a:pt x="f67" y="f57"/>
                                </a:lnTo>
                                <a:lnTo>
                                  <a:pt x="f68" y="f69"/>
                                </a:lnTo>
                                <a:lnTo>
                                  <a:pt x="f70" y="f44"/>
                                </a:lnTo>
                                <a:lnTo>
                                  <a:pt x="f71" y="f46"/>
                                </a:lnTo>
                                <a:lnTo>
                                  <a:pt x="f72" y="f37"/>
                                </a:lnTo>
                                <a:lnTo>
                                  <a:pt x="f32" y="f50"/>
                                </a:lnTo>
                                <a:lnTo>
                                  <a:pt x="f66" y="f52"/>
                                </a:lnTo>
                                <a:lnTo>
                                  <a:pt x="f73" y="f74"/>
                                </a:lnTo>
                                <a:lnTo>
                                  <a:pt x="f75" y="f76"/>
                                </a:lnTo>
                                <a:lnTo>
                                  <a:pt x="f77" y="f78"/>
                                </a:lnTo>
                                <a:lnTo>
                                  <a:pt x="f66" y="f79"/>
                                </a:lnTo>
                                <a:lnTo>
                                  <a:pt x="f67" y="f80"/>
                                </a:lnTo>
                                <a:lnTo>
                                  <a:pt x="f68" y="f81"/>
                                </a:lnTo>
                                <a:lnTo>
                                  <a:pt x="f82" y="f83"/>
                                </a:lnTo>
                                <a:lnTo>
                                  <a:pt x="f84" y="f30"/>
                                </a:lnTo>
                                <a:lnTo>
                                  <a:pt x="f29" y="f85"/>
                                </a:lnTo>
                                <a:lnTo>
                                  <a:pt x="f86" y="f16"/>
                                </a:lnTo>
                                <a:lnTo>
                                  <a:pt x="f86" y="f87"/>
                                </a:lnTo>
                                <a:lnTo>
                                  <a:pt x="f88" y="f5"/>
                                </a:lnTo>
                                <a:lnTo>
                                  <a:pt x="f89" y="f5"/>
                                </a:lnTo>
                                <a:lnTo>
                                  <a:pt x="f89" y="f87"/>
                                </a:lnTo>
                                <a:lnTo>
                                  <a:pt x="f89" y="f87"/>
                                </a:lnTo>
                                <a:lnTo>
                                  <a:pt x="f6" y="f90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201344228" name="Freeform 196"/>
                        <wps:cNvSpPr/>
                        <wps:spPr>
                          <a:xfrm>
                            <a:off x="504209" y="8558572"/>
                            <a:ext cx="107798" cy="11724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8"/>
                              <a:gd name="f7" fmla="val 187"/>
                              <a:gd name="f8" fmla="val 38"/>
                              <a:gd name="f9" fmla="val 53"/>
                              <a:gd name="f10" fmla="val 177"/>
                              <a:gd name="f11" fmla="val 67"/>
                              <a:gd name="f12" fmla="val 163"/>
                              <a:gd name="f13" fmla="val 86"/>
                              <a:gd name="f14" fmla="val 101"/>
                              <a:gd name="f15" fmla="val 149"/>
                              <a:gd name="f16" fmla="val 115"/>
                              <a:gd name="f17" fmla="val 144"/>
                              <a:gd name="f18" fmla="val 130"/>
                              <a:gd name="f19" fmla="val 139"/>
                              <a:gd name="f20" fmla="val 129"/>
                              <a:gd name="f21" fmla="val 120"/>
                              <a:gd name="f22" fmla="val 110"/>
                              <a:gd name="f23" fmla="val 125"/>
                              <a:gd name="f24" fmla="val 91"/>
                              <a:gd name="f25" fmla="val 106"/>
                              <a:gd name="f26" fmla="val 96"/>
                              <a:gd name="f27" fmla="val 77"/>
                              <a:gd name="f28" fmla="val 72"/>
                              <a:gd name="f29" fmla="val 62"/>
                              <a:gd name="f30" fmla="val 57"/>
                              <a:gd name="f31" fmla="val 48"/>
                              <a:gd name="f32" fmla="val 33"/>
                              <a:gd name="f33" fmla="val 24"/>
                              <a:gd name="f34" fmla="val 9"/>
                              <a:gd name="f35" fmla="+- 0 0 -90"/>
                              <a:gd name="f36" fmla="*/ f3 1 158"/>
                              <a:gd name="f37" fmla="*/ f4 1 187"/>
                              <a:gd name="f38" fmla="+- f7 0 f5"/>
                              <a:gd name="f39" fmla="+- f6 0 f5"/>
                              <a:gd name="f40" fmla="*/ f35 f0 1"/>
                              <a:gd name="f41" fmla="*/ f39 1 158"/>
                              <a:gd name="f42" fmla="*/ f38 1 187"/>
                              <a:gd name="f43" fmla="*/ 38 f39 1"/>
                              <a:gd name="f44" fmla="*/ 187 f38 1"/>
                              <a:gd name="f45" fmla="*/ 53 f39 1"/>
                              <a:gd name="f46" fmla="*/ 177 f38 1"/>
                              <a:gd name="f47" fmla="*/ 67 f39 1"/>
                              <a:gd name="f48" fmla="*/ 163 f38 1"/>
                              <a:gd name="f49" fmla="*/ 86 f39 1"/>
                              <a:gd name="f50" fmla="*/ 158 f38 1"/>
                              <a:gd name="f51" fmla="*/ 101 f39 1"/>
                              <a:gd name="f52" fmla="*/ 149 f38 1"/>
                              <a:gd name="f53" fmla="*/ 115 f39 1"/>
                              <a:gd name="f54" fmla="*/ 144 f38 1"/>
                              <a:gd name="f55" fmla="*/ 130 f39 1"/>
                              <a:gd name="f56" fmla="*/ 144 f39 1"/>
                              <a:gd name="f57" fmla="*/ 139 f38 1"/>
                              <a:gd name="f58" fmla="*/ 158 f39 1"/>
                              <a:gd name="f59" fmla="*/ 149 f39 1"/>
                              <a:gd name="f60" fmla="*/ 129 f38 1"/>
                              <a:gd name="f61" fmla="*/ 139 f39 1"/>
                              <a:gd name="f62" fmla="*/ 120 f38 1"/>
                              <a:gd name="f63" fmla="*/ 110 f38 1"/>
                              <a:gd name="f64" fmla="*/ 125 f39 1"/>
                              <a:gd name="f65" fmla="*/ 101 f38 1"/>
                              <a:gd name="f66" fmla="*/ 91 f38 1"/>
                              <a:gd name="f67" fmla="*/ 106 f39 1"/>
                              <a:gd name="f68" fmla="*/ 86 f38 1"/>
                              <a:gd name="f69" fmla="*/ 96 f39 1"/>
                              <a:gd name="f70" fmla="*/ 77 f38 1"/>
                              <a:gd name="f71" fmla="*/ 91 f39 1"/>
                              <a:gd name="f72" fmla="*/ 72 f38 1"/>
                              <a:gd name="f73" fmla="*/ 62 f38 1"/>
                              <a:gd name="f74" fmla="*/ 57 f38 1"/>
                              <a:gd name="f75" fmla="*/ 120 f39 1"/>
                              <a:gd name="f76" fmla="*/ 48 f38 1"/>
                              <a:gd name="f77" fmla="*/ 33 f38 1"/>
                              <a:gd name="f78" fmla="*/ 24 f38 1"/>
                              <a:gd name="f79" fmla="*/ 9 f38 1"/>
                              <a:gd name="f80" fmla="*/ 0 f38 1"/>
                              <a:gd name="f81" fmla="*/ 0 f39 1"/>
                              <a:gd name="f82" fmla="*/ f40 1 f2"/>
                              <a:gd name="f83" fmla="*/ f43 1 158"/>
                              <a:gd name="f84" fmla="*/ f44 1 187"/>
                              <a:gd name="f85" fmla="*/ f45 1 158"/>
                              <a:gd name="f86" fmla="*/ f46 1 187"/>
                              <a:gd name="f87" fmla="*/ f47 1 158"/>
                              <a:gd name="f88" fmla="*/ f48 1 187"/>
                              <a:gd name="f89" fmla="*/ f49 1 158"/>
                              <a:gd name="f90" fmla="*/ f50 1 187"/>
                              <a:gd name="f91" fmla="*/ f51 1 158"/>
                              <a:gd name="f92" fmla="*/ f52 1 187"/>
                              <a:gd name="f93" fmla="*/ f53 1 158"/>
                              <a:gd name="f94" fmla="*/ f54 1 187"/>
                              <a:gd name="f95" fmla="*/ f55 1 158"/>
                              <a:gd name="f96" fmla="*/ f56 1 158"/>
                              <a:gd name="f97" fmla="*/ f57 1 187"/>
                              <a:gd name="f98" fmla="*/ f58 1 158"/>
                              <a:gd name="f99" fmla="*/ f59 1 158"/>
                              <a:gd name="f100" fmla="*/ f60 1 187"/>
                              <a:gd name="f101" fmla="*/ f61 1 158"/>
                              <a:gd name="f102" fmla="*/ f62 1 187"/>
                              <a:gd name="f103" fmla="*/ f63 1 187"/>
                              <a:gd name="f104" fmla="*/ f64 1 158"/>
                              <a:gd name="f105" fmla="*/ f65 1 187"/>
                              <a:gd name="f106" fmla="*/ f66 1 187"/>
                              <a:gd name="f107" fmla="*/ f67 1 158"/>
                              <a:gd name="f108" fmla="*/ f68 1 187"/>
                              <a:gd name="f109" fmla="*/ f69 1 158"/>
                              <a:gd name="f110" fmla="*/ f70 1 187"/>
                              <a:gd name="f111" fmla="*/ f71 1 158"/>
                              <a:gd name="f112" fmla="*/ f72 1 187"/>
                              <a:gd name="f113" fmla="*/ f73 1 187"/>
                              <a:gd name="f114" fmla="*/ f74 1 187"/>
                              <a:gd name="f115" fmla="*/ f75 1 158"/>
                              <a:gd name="f116" fmla="*/ f76 1 187"/>
                              <a:gd name="f117" fmla="*/ f77 1 187"/>
                              <a:gd name="f118" fmla="*/ f78 1 187"/>
                              <a:gd name="f119" fmla="*/ f79 1 187"/>
                              <a:gd name="f120" fmla="*/ f80 1 187"/>
                              <a:gd name="f121" fmla="*/ f81 1 158"/>
                              <a:gd name="f122" fmla="*/ 0 1 f41"/>
                              <a:gd name="f123" fmla="*/ f6 1 f41"/>
                              <a:gd name="f124" fmla="*/ 0 1 f42"/>
                              <a:gd name="f125" fmla="*/ f7 1 f42"/>
                              <a:gd name="f126" fmla="+- f82 0 f1"/>
                              <a:gd name="f127" fmla="*/ f83 1 f41"/>
                              <a:gd name="f128" fmla="*/ f84 1 f42"/>
                              <a:gd name="f129" fmla="*/ f85 1 f41"/>
                              <a:gd name="f130" fmla="*/ f86 1 f42"/>
                              <a:gd name="f131" fmla="*/ f87 1 f41"/>
                              <a:gd name="f132" fmla="*/ f88 1 f42"/>
                              <a:gd name="f133" fmla="*/ f89 1 f41"/>
                              <a:gd name="f134" fmla="*/ f90 1 f42"/>
                              <a:gd name="f135" fmla="*/ f91 1 f41"/>
                              <a:gd name="f136" fmla="*/ f92 1 f42"/>
                              <a:gd name="f137" fmla="*/ f93 1 f41"/>
                              <a:gd name="f138" fmla="*/ f94 1 f42"/>
                              <a:gd name="f139" fmla="*/ f95 1 f41"/>
                              <a:gd name="f140" fmla="*/ f96 1 f41"/>
                              <a:gd name="f141" fmla="*/ f97 1 f42"/>
                              <a:gd name="f142" fmla="*/ f98 1 f41"/>
                              <a:gd name="f143" fmla="*/ f99 1 f41"/>
                              <a:gd name="f144" fmla="*/ f100 1 f42"/>
                              <a:gd name="f145" fmla="*/ f101 1 f41"/>
                              <a:gd name="f146" fmla="*/ f102 1 f42"/>
                              <a:gd name="f147" fmla="*/ f103 1 f42"/>
                              <a:gd name="f148" fmla="*/ f104 1 f41"/>
                              <a:gd name="f149" fmla="*/ f105 1 f42"/>
                              <a:gd name="f150" fmla="*/ f106 1 f42"/>
                              <a:gd name="f151" fmla="*/ f107 1 f41"/>
                              <a:gd name="f152" fmla="*/ f108 1 f42"/>
                              <a:gd name="f153" fmla="*/ f109 1 f41"/>
                              <a:gd name="f154" fmla="*/ f110 1 f42"/>
                              <a:gd name="f155" fmla="*/ f111 1 f41"/>
                              <a:gd name="f156" fmla="*/ f112 1 f42"/>
                              <a:gd name="f157" fmla="*/ f113 1 f42"/>
                              <a:gd name="f158" fmla="*/ f114 1 f42"/>
                              <a:gd name="f159" fmla="*/ f115 1 f41"/>
                              <a:gd name="f160" fmla="*/ f116 1 f42"/>
                              <a:gd name="f161" fmla="*/ f117 1 f42"/>
                              <a:gd name="f162" fmla="*/ f118 1 f42"/>
                              <a:gd name="f163" fmla="*/ f119 1 f42"/>
                              <a:gd name="f164" fmla="*/ f120 1 f42"/>
                              <a:gd name="f165" fmla="*/ f121 1 f41"/>
                              <a:gd name="f166" fmla="*/ f122 f36 1"/>
                              <a:gd name="f167" fmla="*/ f123 f36 1"/>
                              <a:gd name="f168" fmla="*/ f125 f37 1"/>
                              <a:gd name="f169" fmla="*/ f124 f37 1"/>
                              <a:gd name="f170" fmla="*/ f127 f36 1"/>
                              <a:gd name="f171" fmla="*/ f128 f37 1"/>
                              <a:gd name="f172" fmla="*/ f129 f36 1"/>
                              <a:gd name="f173" fmla="*/ f130 f37 1"/>
                              <a:gd name="f174" fmla="*/ f131 f36 1"/>
                              <a:gd name="f175" fmla="*/ f132 f37 1"/>
                              <a:gd name="f176" fmla="*/ f133 f36 1"/>
                              <a:gd name="f177" fmla="*/ f134 f37 1"/>
                              <a:gd name="f178" fmla="*/ f135 f36 1"/>
                              <a:gd name="f179" fmla="*/ f136 f37 1"/>
                              <a:gd name="f180" fmla="*/ f137 f36 1"/>
                              <a:gd name="f181" fmla="*/ f138 f37 1"/>
                              <a:gd name="f182" fmla="*/ f139 f36 1"/>
                              <a:gd name="f183" fmla="*/ f140 f36 1"/>
                              <a:gd name="f184" fmla="*/ f141 f37 1"/>
                              <a:gd name="f185" fmla="*/ f142 f36 1"/>
                              <a:gd name="f186" fmla="*/ f143 f36 1"/>
                              <a:gd name="f187" fmla="*/ f144 f37 1"/>
                              <a:gd name="f188" fmla="*/ f145 f36 1"/>
                              <a:gd name="f189" fmla="*/ f146 f37 1"/>
                              <a:gd name="f190" fmla="*/ f147 f37 1"/>
                              <a:gd name="f191" fmla="*/ f148 f36 1"/>
                              <a:gd name="f192" fmla="*/ f149 f37 1"/>
                              <a:gd name="f193" fmla="*/ f150 f37 1"/>
                              <a:gd name="f194" fmla="*/ f151 f36 1"/>
                              <a:gd name="f195" fmla="*/ f152 f37 1"/>
                              <a:gd name="f196" fmla="*/ f153 f36 1"/>
                              <a:gd name="f197" fmla="*/ f154 f37 1"/>
                              <a:gd name="f198" fmla="*/ f155 f36 1"/>
                              <a:gd name="f199" fmla="*/ f156 f37 1"/>
                              <a:gd name="f200" fmla="*/ f157 f37 1"/>
                              <a:gd name="f201" fmla="*/ f158 f37 1"/>
                              <a:gd name="f202" fmla="*/ f159 f36 1"/>
                              <a:gd name="f203" fmla="*/ f160 f37 1"/>
                              <a:gd name="f204" fmla="*/ f161 f37 1"/>
                              <a:gd name="f205" fmla="*/ f162 f37 1"/>
                              <a:gd name="f206" fmla="*/ f163 f37 1"/>
                              <a:gd name="f207" fmla="*/ f164 f37 1"/>
                              <a:gd name="f208" fmla="*/ f165 f3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70" y="f171"/>
                              </a:cxn>
                              <a:cxn ang="f126">
                                <a:pos x="f172" y="f173"/>
                              </a:cxn>
                              <a:cxn ang="f126">
                                <a:pos x="f174" y="f175"/>
                              </a:cxn>
                              <a:cxn ang="f126">
                                <a:pos x="f176" y="f177"/>
                              </a:cxn>
                              <a:cxn ang="f126">
                                <a:pos x="f178" y="f179"/>
                              </a:cxn>
                              <a:cxn ang="f126">
                                <a:pos x="f180" y="f181"/>
                              </a:cxn>
                              <a:cxn ang="f126">
                                <a:pos x="f182" y="f181"/>
                              </a:cxn>
                              <a:cxn ang="f126">
                                <a:pos x="f183" y="f184"/>
                              </a:cxn>
                              <a:cxn ang="f126">
                                <a:pos x="f185" y="f181"/>
                              </a:cxn>
                              <a:cxn ang="f126">
                                <a:pos x="f186" y="f187"/>
                              </a:cxn>
                              <a:cxn ang="f126">
                                <a:pos x="f188" y="f189"/>
                              </a:cxn>
                              <a:cxn ang="f126">
                                <a:pos x="f182" y="f190"/>
                              </a:cxn>
                              <a:cxn ang="f126">
                                <a:pos x="f191" y="f192"/>
                              </a:cxn>
                              <a:cxn ang="f126">
                                <a:pos x="f180" y="f193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96" y="f197"/>
                              </a:cxn>
                              <a:cxn ang="f126">
                                <a:pos x="f198" y="f197"/>
                              </a:cxn>
                              <a:cxn ang="f126">
                                <a:pos x="f196" y="f199"/>
                              </a:cxn>
                              <a:cxn ang="f126">
                                <a:pos x="f194" y="f200"/>
                              </a:cxn>
                              <a:cxn ang="f126">
                                <a:pos x="f180" y="f201"/>
                              </a:cxn>
                              <a:cxn ang="f126">
                                <a:pos x="f202" y="f203"/>
                              </a:cxn>
                              <a:cxn ang="f126">
                                <a:pos x="f191" y="f204"/>
                              </a:cxn>
                              <a:cxn ang="f126">
                                <a:pos x="f191" y="f205"/>
                              </a:cxn>
                              <a:cxn ang="f126">
                                <a:pos x="f202" y="f206"/>
                              </a:cxn>
                              <a:cxn ang="f126">
                                <a:pos x="f180" y="f207"/>
                              </a:cxn>
                              <a:cxn ang="f126">
                                <a:pos x="f208" y="f181"/>
                              </a:cxn>
                              <a:cxn ang="f126">
                                <a:pos x="f170" y="f171"/>
                              </a:cxn>
                            </a:cxnLst>
                            <a:rect l="f166" t="f169" r="f167" b="f168"/>
                            <a:pathLst>
                              <a:path w="158" h="187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6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17"/>
                                </a:lnTo>
                                <a:lnTo>
                                  <a:pt x="f18" y="f17"/>
                                </a:lnTo>
                                <a:lnTo>
                                  <a:pt x="f17" y="f19"/>
                                </a:lnTo>
                                <a:lnTo>
                                  <a:pt x="f6" y="f17"/>
                                </a:lnTo>
                                <a:lnTo>
                                  <a:pt x="f15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8" y="f22"/>
                                </a:lnTo>
                                <a:lnTo>
                                  <a:pt x="f23" y="f14"/>
                                </a:lnTo>
                                <a:lnTo>
                                  <a:pt x="f16" y="f24"/>
                                </a:lnTo>
                                <a:lnTo>
                                  <a:pt x="f25" y="f13"/>
                                </a:lnTo>
                                <a:lnTo>
                                  <a:pt x="f26" y="f27"/>
                                </a:lnTo>
                                <a:lnTo>
                                  <a:pt x="f24" y="f27"/>
                                </a:lnTo>
                                <a:lnTo>
                                  <a:pt x="f26" y="f28"/>
                                </a:lnTo>
                                <a:lnTo>
                                  <a:pt x="f25" y="f29"/>
                                </a:lnTo>
                                <a:lnTo>
                                  <a:pt x="f16" y="f30"/>
                                </a:lnTo>
                                <a:lnTo>
                                  <a:pt x="f21" y="f31"/>
                                </a:lnTo>
                                <a:lnTo>
                                  <a:pt x="f23" y="f32"/>
                                </a:lnTo>
                                <a:lnTo>
                                  <a:pt x="f23" y="f33"/>
                                </a:lnTo>
                                <a:lnTo>
                                  <a:pt x="f21" y="f34"/>
                                </a:lnTo>
                                <a:lnTo>
                                  <a:pt x="f16" y="f5"/>
                                </a:lnTo>
                                <a:lnTo>
                                  <a:pt x="f5" y="f17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53568152" name="Freeform 197"/>
                        <wps:cNvSpPr/>
                        <wps:spPr>
                          <a:xfrm>
                            <a:off x="478286" y="8525343"/>
                            <a:ext cx="104387" cy="12350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53"/>
                              <a:gd name="f7" fmla="val 197"/>
                              <a:gd name="f8" fmla="val 149"/>
                              <a:gd name="f9" fmla="val 9"/>
                              <a:gd name="f10" fmla="val 130"/>
                              <a:gd name="f11" fmla="val 19"/>
                              <a:gd name="f12" fmla="val 110"/>
                              <a:gd name="f13" fmla="val 24"/>
                              <a:gd name="f14" fmla="val 91"/>
                              <a:gd name="f15" fmla="val 33"/>
                              <a:gd name="f16" fmla="val 67"/>
                              <a:gd name="f17" fmla="val 38"/>
                              <a:gd name="f18" fmla="val 53"/>
                              <a:gd name="f19" fmla="val 29"/>
                              <a:gd name="f20" fmla="val 14"/>
                              <a:gd name="f21" fmla="val 48"/>
                              <a:gd name="f22" fmla="val 10"/>
                              <a:gd name="f23" fmla="val 52"/>
                              <a:gd name="f24" fmla="val 62"/>
                              <a:gd name="f25" fmla="val 72"/>
                              <a:gd name="f26" fmla="val 43"/>
                              <a:gd name="f27" fmla="val 81"/>
                              <a:gd name="f28" fmla="val 86"/>
                              <a:gd name="f29" fmla="val 82"/>
                              <a:gd name="f30" fmla="val 96"/>
                              <a:gd name="f31" fmla="val 100"/>
                              <a:gd name="f32" fmla="val 105"/>
                              <a:gd name="f33" fmla="val 115"/>
                              <a:gd name="f34" fmla="val 124"/>
                              <a:gd name="f35" fmla="val 134"/>
                              <a:gd name="f36" fmla="val 144"/>
                              <a:gd name="f37" fmla="+- 0 0 -90"/>
                              <a:gd name="f38" fmla="*/ f3 1 153"/>
                              <a:gd name="f39" fmla="*/ f4 1 197"/>
                              <a:gd name="f40" fmla="+- f7 0 f5"/>
                              <a:gd name="f41" fmla="+- f6 0 f5"/>
                              <a:gd name="f42" fmla="*/ f37 f0 1"/>
                              <a:gd name="f43" fmla="*/ f41 1 153"/>
                              <a:gd name="f44" fmla="*/ f40 1 197"/>
                              <a:gd name="f45" fmla="*/ 0 f41 1"/>
                              <a:gd name="f46" fmla="*/ 149 f40 1"/>
                              <a:gd name="f47" fmla="*/ 9 f41 1"/>
                              <a:gd name="f48" fmla="*/ 130 f40 1"/>
                              <a:gd name="f49" fmla="*/ 19 f41 1"/>
                              <a:gd name="f50" fmla="*/ 110 f40 1"/>
                              <a:gd name="f51" fmla="*/ 24 f41 1"/>
                              <a:gd name="f52" fmla="*/ 91 f40 1"/>
                              <a:gd name="f53" fmla="*/ 33 f41 1"/>
                              <a:gd name="f54" fmla="*/ 67 f40 1"/>
                              <a:gd name="f55" fmla="*/ 38 f41 1"/>
                              <a:gd name="f56" fmla="*/ 53 f40 1"/>
                              <a:gd name="f57" fmla="*/ 29 f40 1"/>
                              <a:gd name="f58" fmla="*/ 14 f40 1"/>
                              <a:gd name="f59" fmla="*/ 0 f40 1"/>
                              <a:gd name="f60" fmla="*/ 48 f41 1"/>
                              <a:gd name="f61" fmla="*/ 10 f40 1"/>
                              <a:gd name="f62" fmla="*/ 52 f41 1"/>
                              <a:gd name="f63" fmla="*/ 19 f40 1"/>
                              <a:gd name="f64" fmla="*/ 62 f41 1"/>
                              <a:gd name="f65" fmla="*/ 72 f41 1"/>
                              <a:gd name="f66" fmla="*/ 43 f40 1"/>
                              <a:gd name="f67" fmla="*/ 81 f41 1"/>
                              <a:gd name="f68" fmla="*/ 86 f41 1"/>
                              <a:gd name="f69" fmla="*/ 62 f40 1"/>
                              <a:gd name="f70" fmla="*/ 91 f41 1"/>
                              <a:gd name="f71" fmla="*/ 72 f40 1"/>
                              <a:gd name="f72" fmla="*/ 82 f40 1"/>
                              <a:gd name="f73" fmla="*/ 96 f41 1"/>
                              <a:gd name="f74" fmla="*/ 100 f41 1"/>
                              <a:gd name="f75" fmla="*/ 105 f41 1"/>
                              <a:gd name="f76" fmla="*/ 115 f41 1"/>
                              <a:gd name="f77" fmla="*/ 124 f41 1"/>
                              <a:gd name="f78" fmla="*/ 38 f40 1"/>
                              <a:gd name="f79" fmla="*/ 134 f41 1"/>
                              <a:gd name="f80" fmla="*/ 144 f41 1"/>
                              <a:gd name="f81" fmla="*/ 153 f41 1"/>
                              <a:gd name="f82" fmla="*/ 197 f40 1"/>
                              <a:gd name="f83" fmla="*/ f42 1 f2"/>
                              <a:gd name="f84" fmla="*/ f45 1 153"/>
                              <a:gd name="f85" fmla="*/ f46 1 197"/>
                              <a:gd name="f86" fmla="*/ f47 1 153"/>
                              <a:gd name="f87" fmla="*/ f48 1 197"/>
                              <a:gd name="f88" fmla="*/ f49 1 153"/>
                              <a:gd name="f89" fmla="*/ f50 1 197"/>
                              <a:gd name="f90" fmla="*/ f51 1 153"/>
                              <a:gd name="f91" fmla="*/ f52 1 197"/>
                              <a:gd name="f92" fmla="*/ f53 1 153"/>
                              <a:gd name="f93" fmla="*/ f54 1 197"/>
                              <a:gd name="f94" fmla="*/ f55 1 153"/>
                              <a:gd name="f95" fmla="*/ f56 1 197"/>
                              <a:gd name="f96" fmla="*/ f57 1 197"/>
                              <a:gd name="f97" fmla="*/ f58 1 197"/>
                              <a:gd name="f98" fmla="*/ f59 1 197"/>
                              <a:gd name="f99" fmla="*/ f60 1 153"/>
                              <a:gd name="f100" fmla="*/ f61 1 197"/>
                              <a:gd name="f101" fmla="*/ f62 1 153"/>
                              <a:gd name="f102" fmla="*/ f63 1 197"/>
                              <a:gd name="f103" fmla="*/ f64 1 153"/>
                              <a:gd name="f104" fmla="*/ f65 1 153"/>
                              <a:gd name="f105" fmla="*/ f66 1 197"/>
                              <a:gd name="f106" fmla="*/ f67 1 153"/>
                              <a:gd name="f107" fmla="*/ f68 1 153"/>
                              <a:gd name="f108" fmla="*/ f69 1 197"/>
                              <a:gd name="f109" fmla="*/ f70 1 153"/>
                              <a:gd name="f110" fmla="*/ f71 1 197"/>
                              <a:gd name="f111" fmla="*/ f72 1 197"/>
                              <a:gd name="f112" fmla="*/ f73 1 153"/>
                              <a:gd name="f113" fmla="*/ f74 1 153"/>
                              <a:gd name="f114" fmla="*/ f75 1 153"/>
                              <a:gd name="f115" fmla="*/ f76 1 153"/>
                              <a:gd name="f116" fmla="*/ f77 1 153"/>
                              <a:gd name="f117" fmla="*/ f78 1 197"/>
                              <a:gd name="f118" fmla="*/ f79 1 153"/>
                              <a:gd name="f119" fmla="*/ f80 1 153"/>
                              <a:gd name="f120" fmla="*/ f81 1 153"/>
                              <a:gd name="f121" fmla="*/ f82 1 197"/>
                              <a:gd name="f122" fmla="*/ 0 1 f43"/>
                              <a:gd name="f123" fmla="*/ f6 1 f43"/>
                              <a:gd name="f124" fmla="*/ 0 1 f44"/>
                              <a:gd name="f125" fmla="*/ f7 1 f44"/>
                              <a:gd name="f126" fmla="+- f83 0 f1"/>
                              <a:gd name="f127" fmla="*/ f84 1 f43"/>
                              <a:gd name="f128" fmla="*/ f85 1 f44"/>
                              <a:gd name="f129" fmla="*/ f86 1 f43"/>
                              <a:gd name="f130" fmla="*/ f87 1 f44"/>
                              <a:gd name="f131" fmla="*/ f88 1 f43"/>
                              <a:gd name="f132" fmla="*/ f89 1 f44"/>
                              <a:gd name="f133" fmla="*/ f90 1 f43"/>
                              <a:gd name="f134" fmla="*/ f91 1 f44"/>
                              <a:gd name="f135" fmla="*/ f92 1 f43"/>
                              <a:gd name="f136" fmla="*/ f93 1 f44"/>
                              <a:gd name="f137" fmla="*/ f94 1 f43"/>
                              <a:gd name="f138" fmla="*/ f95 1 f44"/>
                              <a:gd name="f139" fmla="*/ f96 1 f44"/>
                              <a:gd name="f140" fmla="*/ f97 1 f44"/>
                              <a:gd name="f141" fmla="*/ f98 1 f44"/>
                              <a:gd name="f142" fmla="*/ f99 1 f43"/>
                              <a:gd name="f143" fmla="*/ f100 1 f44"/>
                              <a:gd name="f144" fmla="*/ f101 1 f43"/>
                              <a:gd name="f145" fmla="*/ f102 1 f44"/>
                              <a:gd name="f146" fmla="*/ f103 1 f43"/>
                              <a:gd name="f147" fmla="*/ f104 1 f43"/>
                              <a:gd name="f148" fmla="*/ f105 1 f44"/>
                              <a:gd name="f149" fmla="*/ f106 1 f43"/>
                              <a:gd name="f150" fmla="*/ f107 1 f43"/>
                              <a:gd name="f151" fmla="*/ f108 1 f44"/>
                              <a:gd name="f152" fmla="*/ f109 1 f43"/>
                              <a:gd name="f153" fmla="*/ f110 1 f44"/>
                              <a:gd name="f154" fmla="*/ f111 1 f44"/>
                              <a:gd name="f155" fmla="*/ f112 1 f43"/>
                              <a:gd name="f156" fmla="*/ f113 1 f43"/>
                              <a:gd name="f157" fmla="*/ f114 1 f43"/>
                              <a:gd name="f158" fmla="*/ f115 1 f43"/>
                              <a:gd name="f159" fmla="*/ f116 1 f43"/>
                              <a:gd name="f160" fmla="*/ f117 1 f44"/>
                              <a:gd name="f161" fmla="*/ f118 1 f43"/>
                              <a:gd name="f162" fmla="*/ f119 1 f43"/>
                              <a:gd name="f163" fmla="*/ f120 1 f43"/>
                              <a:gd name="f164" fmla="*/ f121 1 f44"/>
                              <a:gd name="f165" fmla="*/ f122 f38 1"/>
                              <a:gd name="f166" fmla="*/ f123 f38 1"/>
                              <a:gd name="f167" fmla="*/ f125 f39 1"/>
                              <a:gd name="f168" fmla="*/ f124 f39 1"/>
                              <a:gd name="f169" fmla="*/ f127 f38 1"/>
                              <a:gd name="f170" fmla="*/ f128 f39 1"/>
                              <a:gd name="f171" fmla="*/ f129 f38 1"/>
                              <a:gd name="f172" fmla="*/ f130 f39 1"/>
                              <a:gd name="f173" fmla="*/ f131 f38 1"/>
                              <a:gd name="f174" fmla="*/ f132 f39 1"/>
                              <a:gd name="f175" fmla="*/ f133 f38 1"/>
                              <a:gd name="f176" fmla="*/ f134 f39 1"/>
                              <a:gd name="f177" fmla="*/ f135 f38 1"/>
                              <a:gd name="f178" fmla="*/ f136 f39 1"/>
                              <a:gd name="f179" fmla="*/ f137 f38 1"/>
                              <a:gd name="f180" fmla="*/ f138 f39 1"/>
                              <a:gd name="f181" fmla="*/ f139 f39 1"/>
                              <a:gd name="f182" fmla="*/ f140 f39 1"/>
                              <a:gd name="f183" fmla="*/ f141 f39 1"/>
                              <a:gd name="f184" fmla="*/ f142 f38 1"/>
                              <a:gd name="f185" fmla="*/ f143 f39 1"/>
                              <a:gd name="f186" fmla="*/ f144 f38 1"/>
                              <a:gd name="f187" fmla="*/ f145 f39 1"/>
                              <a:gd name="f188" fmla="*/ f146 f38 1"/>
                              <a:gd name="f189" fmla="*/ f147 f38 1"/>
                              <a:gd name="f190" fmla="*/ f148 f39 1"/>
                              <a:gd name="f191" fmla="*/ f149 f38 1"/>
                              <a:gd name="f192" fmla="*/ f150 f38 1"/>
                              <a:gd name="f193" fmla="*/ f151 f39 1"/>
                              <a:gd name="f194" fmla="*/ f152 f38 1"/>
                              <a:gd name="f195" fmla="*/ f153 f39 1"/>
                              <a:gd name="f196" fmla="*/ f154 f39 1"/>
                              <a:gd name="f197" fmla="*/ f155 f38 1"/>
                              <a:gd name="f198" fmla="*/ f156 f38 1"/>
                              <a:gd name="f199" fmla="*/ f157 f38 1"/>
                              <a:gd name="f200" fmla="*/ f158 f38 1"/>
                              <a:gd name="f201" fmla="*/ f159 f38 1"/>
                              <a:gd name="f202" fmla="*/ f160 f39 1"/>
                              <a:gd name="f203" fmla="*/ f161 f38 1"/>
                              <a:gd name="f204" fmla="*/ f162 f38 1"/>
                              <a:gd name="f205" fmla="*/ f163 f38 1"/>
                              <a:gd name="f206" fmla="*/ f164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6">
                                <a:pos x="f169" y="f170"/>
                              </a:cxn>
                              <a:cxn ang="f126">
                                <a:pos x="f171" y="f172"/>
                              </a:cxn>
                              <a:cxn ang="f126">
                                <a:pos x="f173" y="f174"/>
                              </a:cxn>
                              <a:cxn ang="f126">
                                <a:pos x="f175" y="f176"/>
                              </a:cxn>
                              <a:cxn ang="f126">
                                <a:pos x="f177" y="f178"/>
                              </a:cxn>
                              <a:cxn ang="f126">
                                <a:pos x="f179" y="f180"/>
                              </a:cxn>
                              <a:cxn ang="f126">
                                <a:pos x="f179" y="f181"/>
                              </a:cxn>
                              <a:cxn ang="f126">
                                <a:pos x="f179" y="f182"/>
                              </a:cxn>
                              <a:cxn ang="f126">
                                <a:pos x="f179" y="f183"/>
                              </a:cxn>
                              <a:cxn ang="f126">
                                <a:pos x="f184" y="f185"/>
                              </a:cxn>
                              <a:cxn ang="f126">
                                <a:pos x="f186" y="f187"/>
                              </a:cxn>
                              <a:cxn ang="f126">
                                <a:pos x="f188" y="f181"/>
                              </a:cxn>
                              <a:cxn ang="f126">
                                <a:pos x="f189" y="f190"/>
                              </a:cxn>
                              <a:cxn ang="f126">
                                <a:pos x="f191" y="f180"/>
                              </a:cxn>
                              <a:cxn ang="f126">
                                <a:pos x="f192" y="f193"/>
                              </a:cxn>
                              <a:cxn ang="f126">
                                <a:pos x="f194" y="f195"/>
                              </a:cxn>
                              <a:cxn ang="f126">
                                <a:pos x="f194" y="f196"/>
                              </a:cxn>
                              <a:cxn ang="f126">
                                <a:pos x="f197" y="f195"/>
                              </a:cxn>
                              <a:cxn ang="f126">
                                <a:pos x="f198" y="f193"/>
                              </a:cxn>
                              <a:cxn ang="f126">
                                <a:pos x="f199" y="f180"/>
                              </a:cxn>
                              <a:cxn ang="f126">
                                <a:pos x="f200" y="f190"/>
                              </a:cxn>
                              <a:cxn ang="f126">
                                <a:pos x="f201" y="f202"/>
                              </a:cxn>
                              <a:cxn ang="f126">
                                <a:pos x="f203" y="f202"/>
                              </a:cxn>
                              <a:cxn ang="f126">
                                <a:pos x="f204" y="f190"/>
                              </a:cxn>
                              <a:cxn ang="f126">
                                <a:pos x="f205" y="f180"/>
                              </a:cxn>
                              <a:cxn ang="f126">
                                <a:pos x="f179" y="f206"/>
                              </a:cxn>
                              <a:cxn ang="f126">
                                <a:pos x="f169" y="f170"/>
                              </a:cxn>
                            </a:cxnLst>
                            <a:rect l="f165" t="f168" r="f166" b="f167"/>
                            <a:pathLst>
                              <a:path w="153" h="197">
                                <a:moveTo>
                                  <a:pt x="f5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7" y="f19"/>
                                </a:lnTo>
                                <a:lnTo>
                                  <a:pt x="f17" y="f20"/>
                                </a:lnTo>
                                <a:lnTo>
                                  <a:pt x="f17" y="f5"/>
                                </a:lnTo>
                                <a:lnTo>
                                  <a:pt x="f21" y="f22"/>
                                </a:lnTo>
                                <a:lnTo>
                                  <a:pt x="f23" y="f11"/>
                                </a:lnTo>
                                <a:lnTo>
                                  <a:pt x="f24" y="f19"/>
                                </a:lnTo>
                                <a:lnTo>
                                  <a:pt x="f25" y="f26"/>
                                </a:lnTo>
                                <a:lnTo>
                                  <a:pt x="f27" y="f18"/>
                                </a:lnTo>
                                <a:lnTo>
                                  <a:pt x="f28" y="f24"/>
                                </a:lnTo>
                                <a:lnTo>
                                  <a:pt x="f14" y="f25"/>
                                </a:lnTo>
                                <a:lnTo>
                                  <a:pt x="f14" y="f29"/>
                                </a:lnTo>
                                <a:lnTo>
                                  <a:pt x="f30" y="f25"/>
                                </a:lnTo>
                                <a:lnTo>
                                  <a:pt x="f31" y="f24"/>
                                </a:lnTo>
                                <a:lnTo>
                                  <a:pt x="f32" y="f18"/>
                                </a:lnTo>
                                <a:lnTo>
                                  <a:pt x="f33" y="f26"/>
                                </a:lnTo>
                                <a:lnTo>
                                  <a:pt x="f34" y="f17"/>
                                </a:lnTo>
                                <a:lnTo>
                                  <a:pt x="f35" y="f17"/>
                                </a:lnTo>
                                <a:lnTo>
                                  <a:pt x="f36" y="f26"/>
                                </a:lnTo>
                                <a:lnTo>
                                  <a:pt x="f6" y="f18"/>
                                </a:lnTo>
                                <a:lnTo>
                                  <a:pt x="f17" y="f7"/>
                                </a:lnTo>
                                <a:lnTo>
                                  <a:pt x="f5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9989186" name="Freeform 198"/>
                        <wps:cNvSpPr/>
                        <wps:spPr>
                          <a:xfrm>
                            <a:off x="402546" y="8564214"/>
                            <a:ext cx="94841" cy="11472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39"/>
                              <a:gd name="f7" fmla="val 183"/>
                              <a:gd name="f8" fmla="val 111"/>
                              <a:gd name="f9" fmla="val 91"/>
                              <a:gd name="f10" fmla="val 164"/>
                              <a:gd name="f11" fmla="val 77"/>
                              <a:gd name="f12" fmla="val 144"/>
                              <a:gd name="f13" fmla="val 58"/>
                              <a:gd name="f14" fmla="val 120"/>
                              <a:gd name="f15" fmla="val 43"/>
                              <a:gd name="f16" fmla="val 101"/>
                              <a:gd name="f17" fmla="val 29"/>
                              <a:gd name="f18" fmla="val 82"/>
                              <a:gd name="f19" fmla="val 15"/>
                              <a:gd name="f20" fmla="val 68"/>
                              <a:gd name="f21" fmla="val 5"/>
                              <a:gd name="f22" fmla="val 53"/>
                              <a:gd name="f23" fmla="val 48"/>
                              <a:gd name="f24" fmla="val 39"/>
                              <a:gd name="f25" fmla="val 20"/>
                              <a:gd name="f26" fmla="val 10"/>
                              <a:gd name="f27" fmla="val 24"/>
                              <a:gd name="f28" fmla="val 34"/>
                              <a:gd name="f29" fmla="val 63"/>
                              <a:gd name="f30" fmla="val 44"/>
                              <a:gd name="f31" fmla="val 96"/>
                              <a:gd name="f32" fmla="val 92"/>
                              <a:gd name="f33" fmla="val 125"/>
                              <a:gd name="f34" fmla="val 130"/>
                              <a:gd name="f35" fmla="val 135"/>
                              <a:gd name="f36" fmla="val 149"/>
                              <a:gd name="f37" fmla="+- 0 0 -90"/>
                              <a:gd name="f38" fmla="*/ f3 1 139"/>
                              <a:gd name="f39" fmla="*/ f4 1 183"/>
                              <a:gd name="f40" fmla="+- f7 0 f5"/>
                              <a:gd name="f41" fmla="+- f6 0 f5"/>
                              <a:gd name="f42" fmla="*/ f37 f0 1"/>
                              <a:gd name="f43" fmla="*/ f41 1 139"/>
                              <a:gd name="f44" fmla="*/ f40 1 183"/>
                              <a:gd name="f45" fmla="*/ 111 f41 1"/>
                              <a:gd name="f46" fmla="*/ 183 f40 1"/>
                              <a:gd name="f47" fmla="*/ 91 f41 1"/>
                              <a:gd name="f48" fmla="*/ 164 f40 1"/>
                              <a:gd name="f49" fmla="*/ 77 f41 1"/>
                              <a:gd name="f50" fmla="*/ 144 f40 1"/>
                              <a:gd name="f51" fmla="*/ 58 f41 1"/>
                              <a:gd name="f52" fmla="*/ 120 f40 1"/>
                              <a:gd name="f53" fmla="*/ 43 f41 1"/>
                              <a:gd name="f54" fmla="*/ 101 f40 1"/>
                              <a:gd name="f55" fmla="*/ 29 f41 1"/>
                              <a:gd name="f56" fmla="*/ 82 f40 1"/>
                              <a:gd name="f57" fmla="*/ 15 f41 1"/>
                              <a:gd name="f58" fmla="*/ 68 f40 1"/>
                              <a:gd name="f59" fmla="*/ 5 f41 1"/>
                              <a:gd name="f60" fmla="*/ 53 f40 1"/>
                              <a:gd name="f61" fmla="*/ 0 f41 1"/>
                              <a:gd name="f62" fmla="*/ 48 f40 1"/>
                              <a:gd name="f63" fmla="*/ 39 f40 1"/>
                              <a:gd name="f64" fmla="*/ 29 f40 1"/>
                              <a:gd name="f65" fmla="*/ 20 f40 1"/>
                              <a:gd name="f66" fmla="*/ 10 f40 1"/>
                              <a:gd name="f67" fmla="*/ 10 f41 1"/>
                              <a:gd name="f68" fmla="*/ 5 f40 1"/>
                              <a:gd name="f69" fmla="*/ 0 f40 1"/>
                              <a:gd name="f70" fmla="*/ 24 f41 1"/>
                              <a:gd name="f71" fmla="*/ 34 f41 1"/>
                              <a:gd name="f72" fmla="*/ 48 f41 1"/>
                              <a:gd name="f73" fmla="*/ 24 f40 1"/>
                              <a:gd name="f74" fmla="*/ 63 f41 1"/>
                              <a:gd name="f75" fmla="*/ 44 f40 1"/>
                              <a:gd name="f76" fmla="*/ 96 f41 1"/>
                              <a:gd name="f77" fmla="*/ 92 f40 1"/>
                              <a:gd name="f78" fmla="*/ 111 f40 1"/>
                              <a:gd name="f79" fmla="*/ 125 f41 1"/>
                              <a:gd name="f80" fmla="*/ 130 f40 1"/>
                              <a:gd name="f81" fmla="*/ 135 f41 1"/>
                              <a:gd name="f82" fmla="*/ 139 f41 1"/>
                              <a:gd name="f83" fmla="*/ 149 f40 1"/>
                              <a:gd name="f84" fmla="*/ f42 1 f2"/>
                              <a:gd name="f85" fmla="*/ f45 1 139"/>
                              <a:gd name="f86" fmla="*/ f46 1 183"/>
                              <a:gd name="f87" fmla="*/ f47 1 139"/>
                              <a:gd name="f88" fmla="*/ f48 1 183"/>
                              <a:gd name="f89" fmla="*/ f49 1 139"/>
                              <a:gd name="f90" fmla="*/ f50 1 183"/>
                              <a:gd name="f91" fmla="*/ f51 1 139"/>
                              <a:gd name="f92" fmla="*/ f52 1 183"/>
                              <a:gd name="f93" fmla="*/ f53 1 139"/>
                              <a:gd name="f94" fmla="*/ f54 1 183"/>
                              <a:gd name="f95" fmla="*/ f55 1 139"/>
                              <a:gd name="f96" fmla="*/ f56 1 183"/>
                              <a:gd name="f97" fmla="*/ f57 1 139"/>
                              <a:gd name="f98" fmla="*/ f58 1 183"/>
                              <a:gd name="f99" fmla="*/ f59 1 139"/>
                              <a:gd name="f100" fmla="*/ f60 1 183"/>
                              <a:gd name="f101" fmla="*/ f61 1 139"/>
                              <a:gd name="f102" fmla="*/ f62 1 183"/>
                              <a:gd name="f103" fmla="*/ f63 1 183"/>
                              <a:gd name="f104" fmla="*/ f64 1 183"/>
                              <a:gd name="f105" fmla="*/ f65 1 183"/>
                              <a:gd name="f106" fmla="*/ f66 1 183"/>
                              <a:gd name="f107" fmla="*/ f67 1 139"/>
                              <a:gd name="f108" fmla="*/ f68 1 183"/>
                              <a:gd name="f109" fmla="*/ f69 1 183"/>
                              <a:gd name="f110" fmla="*/ f70 1 139"/>
                              <a:gd name="f111" fmla="*/ f71 1 139"/>
                              <a:gd name="f112" fmla="*/ f72 1 139"/>
                              <a:gd name="f113" fmla="*/ f73 1 183"/>
                              <a:gd name="f114" fmla="*/ f74 1 139"/>
                              <a:gd name="f115" fmla="*/ f75 1 183"/>
                              <a:gd name="f116" fmla="*/ f76 1 139"/>
                              <a:gd name="f117" fmla="*/ f77 1 183"/>
                              <a:gd name="f118" fmla="*/ f78 1 183"/>
                              <a:gd name="f119" fmla="*/ f79 1 139"/>
                              <a:gd name="f120" fmla="*/ f80 1 183"/>
                              <a:gd name="f121" fmla="*/ f81 1 139"/>
                              <a:gd name="f122" fmla="*/ f82 1 139"/>
                              <a:gd name="f123" fmla="*/ f83 1 183"/>
                              <a:gd name="f124" fmla="*/ 0 1 f43"/>
                              <a:gd name="f125" fmla="*/ f6 1 f43"/>
                              <a:gd name="f126" fmla="*/ 0 1 f44"/>
                              <a:gd name="f127" fmla="*/ f7 1 f44"/>
                              <a:gd name="f128" fmla="+- f84 0 f1"/>
                              <a:gd name="f129" fmla="*/ f85 1 f43"/>
                              <a:gd name="f130" fmla="*/ f86 1 f44"/>
                              <a:gd name="f131" fmla="*/ f87 1 f43"/>
                              <a:gd name="f132" fmla="*/ f88 1 f44"/>
                              <a:gd name="f133" fmla="*/ f89 1 f43"/>
                              <a:gd name="f134" fmla="*/ f90 1 f44"/>
                              <a:gd name="f135" fmla="*/ f91 1 f43"/>
                              <a:gd name="f136" fmla="*/ f92 1 f44"/>
                              <a:gd name="f137" fmla="*/ f93 1 f43"/>
                              <a:gd name="f138" fmla="*/ f94 1 f44"/>
                              <a:gd name="f139" fmla="*/ f95 1 f43"/>
                              <a:gd name="f140" fmla="*/ f96 1 f44"/>
                              <a:gd name="f141" fmla="*/ f97 1 f43"/>
                              <a:gd name="f142" fmla="*/ f98 1 f44"/>
                              <a:gd name="f143" fmla="*/ f99 1 f43"/>
                              <a:gd name="f144" fmla="*/ f100 1 f44"/>
                              <a:gd name="f145" fmla="*/ f101 1 f43"/>
                              <a:gd name="f146" fmla="*/ f102 1 f44"/>
                              <a:gd name="f147" fmla="*/ f103 1 f44"/>
                              <a:gd name="f148" fmla="*/ f104 1 f44"/>
                              <a:gd name="f149" fmla="*/ f105 1 f44"/>
                              <a:gd name="f150" fmla="*/ f106 1 f44"/>
                              <a:gd name="f151" fmla="*/ f107 1 f43"/>
                              <a:gd name="f152" fmla="*/ f108 1 f44"/>
                              <a:gd name="f153" fmla="*/ f109 1 f44"/>
                              <a:gd name="f154" fmla="*/ f110 1 f43"/>
                              <a:gd name="f155" fmla="*/ f111 1 f43"/>
                              <a:gd name="f156" fmla="*/ f112 1 f43"/>
                              <a:gd name="f157" fmla="*/ f113 1 f44"/>
                              <a:gd name="f158" fmla="*/ f114 1 f43"/>
                              <a:gd name="f159" fmla="*/ f115 1 f44"/>
                              <a:gd name="f160" fmla="*/ f116 1 f43"/>
                              <a:gd name="f161" fmla="*/ f117 1 f44"/>
                              <a:gd name="f162" fmla="*/ f118 1 f44"/>
                              <a:gd name="f163" fmla="*/ f119 1 f43"/>
                              <a:gd name="f164" fmla="*/ f120 1 f44"/>
                              <a:gd name="f165" fmla="*/ f121 1 f43"/>
                              <a:gd name="f166" fmla="*/ f122 1 f43"/>
                              <a:gd name="f167" fmla="*/ f123 1 f44"/>
                              <a:gd name="f168" fmla="*/ f124 f38 1"/>
                              <a:gd name="f169" fmla="*/ f125 f38 1"/>
                              <a:gd name="f170" fmla="*/ f127 f39 1"/>
                              <a:gd name="f171" fmla="*/ f126 f39 1"/>
                              <a:gd name="f172" fmla="*/ f129 f38 1"/>
                              <a:gd name="f173" fmla="*/ f130 f39 1"/>
                              <a:gd name="f174" fmla="*/ f131 f38 1"/>
                              <a:gd name="f175" fmla="*/ f132 f39 1"/>
                              <a:gd name="f176" fmla="*/ f133 f38 1"/>
                              <a:gd name="f177" fmla="*/ f134 f39 1"/>
                              <a:gd name="f178" fmla="*/ f135 f38 1"/>
                              <a:gd name="f179" fmla="*/ f136 f39 1"/>
                              <a:gd name="f180" fmla="*/ f137 f38 1"/>
                              <a:gd name="f181" fmla="*/ f138 f39 1"/>
                              <a:gd name="f182" fmla="*/ f139 f38 1"/>
                              <a:gd name="f183" fmla="*/ f140 f39 1"/>
                              <a:gd name="f184" fmla="*/ f141 f38 1"/>
                              <a:gd name="f185" fmla="*/ f142 f39 1"/>
                              <a:gd name="f186" fmla="*/ f143 f38 1"/>
                              <a:gd name="f187" fmla="*/ f144 f39 1"/>
                              <a:gd name="f188" fmla="*/ f145 f38 1"/>
                              <a:gd name="f189" fmla="*/ f146 f39 1"/>
                              <a:gd name="f190" fmla="*/ f147 f39 1"/>
                              <a:gd name="f191" fmla="*/ f148 f39 1"/>
                              <a:gd name="f192" fmla="*/ f149 f39 1"/>
                              <a:gd name="f193" fmla="*/ f150 f39 1"/>
                              <a:gd name="f194" fmla="*/ f151 f38 1"/>
                              <a:gd name="f195" fmla="*/ f152 f39 1"/>
                              <a:gd name="f196" fmla="*/ f153 f39 1"/>
                              <a:gd name="f197" fmla="*/ f154 f38 1"/>
                              <a:gd name="f198" fmla="*/ f155 f38 1"/>
                              <a:gd name="f199" fmla="*/ f156 f38 1"/>
                              <a:gd name="f200" fmla="*/ f157 f39 1"/>
                              <a:gd name="f201" fmla="*/ f158 f38 1"/>
                              <a:gd name="f202" fmla="*/ f159 f39 1"/>
                              <a:gd name="f203" fmla="*/ f160 f38 1"/>
                              <a:gd name="f204" fmla="*/ f161 f39 1"/>
                              <a:gd name="f205" fmla="*/ f162 f39 1"/>
                              <a:gd name="f206" fmla="*/ f163 f38 1"/>
                              <a:gd name="f207" fmla="*/ f164 f39 1"/>
                              <a:gd name="f208" fmla="*/ f165 f38 1"/>
                              <a:gd name="f209" fmla="*/ f166 f38 1"/>
                              <a:gd name="f210" fmla="*/ f167 f39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28">
                                <a:pos x="f172" y="f173"/>
                              </a:cxn>
                              <a:cxn ang="f128">
                                <a:pos x="f174" y="f175"/>
                              </a:cxn>
                              <a:cxn ang="f128">
                                <a:pos x="f176" y="f177"/>
                              </a:cxn>
                              <a:cxn ang="f128">
                                <a:pos x="f178" y="f179"/>
                              </a:cxn>
                              <a:cxn ang="f128">
                                <a:pos x="f180" y="f181"/>
                              </a:cxn>
                              <a:cxn ang="f128">
                                <a:pos x="f182" y="f183"/>
                              </a:cxn>
                              <a:cxn ang="f128">
                                <a:pos x="f184" y="f185"/>
                              </a:cxn>
                              <a:cxn ang="f128">
                                <a:pos x="f186" y="f187"/>
                              </a:cxn>
                              <a:cxn ang="f128">
                                <a:pos x="f188" y="f189"/>
                              </a:cxn>
                              <a:cxn ang="f128">
                                <a:pos x="f188" y="f190"/>
                              </a:cxn>
                              <a:cxn ang="f128">
                                <a:pos x="f188" y="f191"/>
                              </a:cxn>
                              <a:cxn ang="f128">
                                <a:pos x="f188" y="f192"/>
                              </a:cxn>
                              <a:cxn ang="f128">
                                <a:pos x="f186" y="f193"/>
                              </a:cxn>
                              <a:cxn ang="f128">
                                <a:pos x="f194" y="f195"/>
                              </a:cxn>
                              <a:cxn ang="f128">
                                <a:pos x="f184" y="f196"/>
                              </a:cxn>
                              <a:cxn ang="f128">
                                <a:pos x="f197" y="f196"/>
                              </a:cxn>
                              <a:cxn ang="f128">
                                <a:pos x="f198" y="f193"/>
                              </a:cxn>
                              <a:cxn ang="f128">
                                <a:pos x="f199" y="f200"/>
                              </a:cxn>
                              <a:cxn ang="f128">
                                <a:pos x="f201" y="f202"/>
                              </a:cxn>
                              <a:cxn ang="f128">
                                <a:pos x="f176" y="f185"/>
                              </a:cxn>
                              <a:cxn ang="f128">
                                <a:pos x="f203" y="f204"/>
                              </a:cxn>
                              <a:cxn ang="f128">
                                <a:pos x="f172" y="f205"/>
                              </a:cxn>
                              <a:cxn ang="f128">
                                <a:pos x="f206" y="f207"/>
                              </a:cxn>
                              <a:cxn ang="f128">
                                <a:pos x="f208" y="f177"/>
                              </a:cxn>
                              <a:cxn ang="f128">
                                <a:pos x="f209" y="f210"/>
                              </a:cxn>
                              <a:cxn ang="f128">
                                <a:pos x="f172" y="f173"/>
                              </a:cxn>
                            </a:cxnLst>
                            <a:rect l="f168" t="f171" r="f169" b="f170"/>
                            <a:pathLst>
                              <a:path w="139" h="183">
                                <a:moveTo>
                                  <a:pt x="f8" y="f7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22"/>
                                </a:lnTo>
                                <a:lnTo>
                                  <a:pt x="f5" y="f23"/>
                                </a:lnTo>
                                <a:lnTo>
                                  <a:pt x="f5" y="f24"/>
                                </a:lnTo>
                                <a:lnTo>
                                  <a:pt x="f5" y="f17"/>
                                </a:lnTo>
                                <a:lnTo>
                                  <a:pt x="f5" y="f25"/>
                                </a:lnTo>
                                <a:lnTo>
                                  <a:pt x="f21" y="f26"/>
                                </a:lnTo>
                                <a:lnTo>
                                  <a:pt x="f26" y="f21"/>
                                </a:lnTo>
                                <a:lnTo>
                                  <a:pt x="f19" y="f5"/>
                                </a:lnTo>
                                <a:lnTo>
                                  <a:pt x="f27" y="f5"/>
                                </a:lnTo>
                                <a:lnTo>
                                  <a:pt x="f28" y="f26"/>
                                </a:lnTo>
                                <a:lnTo>
                                  <a:pt x="f23" y="f27"/>
                                </a:lnTo>
                                <a:lnTo>
                                  <a:pt x="f29" y="f30"/>
                                </a:lnTo>
                                <a:lnTo>
                                  <a:pt x="f11" y="f20"/>
                                </a:lnTo>
                                <a:lnTo>
                                  <a:pt x="f31" y="f32"/>
                                </a:lnTo>
                                <a:lnTo>
                                  <a:pt x="f8" y="f8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12"/>
                                </a:lnTo>
                                <a:lnTo>
                                  <a:pt x="f6" y="f36"/>
                                </a:lnTo>
                                <a:lnTo>
                                  <a:pt x="f8" y="f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75196002" name="Freeform 199"/>
                        <wps:cNvSpPr/>
                        <wps:spPr>
                          <a:xfrm>
                            <a:off x="19787" y="8067667"/>
                            <a:ext cx="464643" cy="64451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681"/>
                              <a:gd name="f8" fmla="val 1028"/>
                              <a:gd name="f9" fmla="val 86"/>
                              <a:gd name="f10" fmla="val 552"/>
                              <a:gd name="f11" fmla="val 76"/>
                              <a:gd name="f12" fmla="val 528"/>
                              <a:gd name="f13" fmla="val 504"/>
                              <a:gd name="f14" fmla="val 490"/>
                              <a:gd name="f15" fmla="val 81"/>
                              <a:gd name="f16" fmla="val 471"/>
                              <a:gd name="f17" fmla="val 452"/>
                              <a:gd name="f18" fmla="val 91"/>
                              <a:gd name="f19" fmla="val 437"/>
                              <a:gd name="f20" fmla="val 423"/>
                              <a:gd name="f21" fmla="val 399"/>
                              <a:gd name="f22" fmla="val 100"/>
                              <a:gd name="f23" fmla="val 404"/>
                              <a:gd name="f24" fmla="val 120"/>
                              <a:gd name="f25" fmla="val 413"/>
                              <a:gd name="f26" fmla="val 139"/>
                              <a:gd name="f27" fmla="val 163"/>
                              <a:gd name="f28" fmla="val 442"/>
                              <a:gd name="f29" fmla="val 187"/>
                              <a:gd name="f30" fmla="val 466"/>
                              <a:gd name="f31" fmla="val 201"/>
                              <a:gd name="f32" fmla="val 500"/>
                              <a:gd name="f33" fmla="val 220"/>
                              <a:gd name="f34" fmla="val 533"/>
                              <a:gd name="f35" fmla="val 225"/>
                              <a:gd name="f36" fmla="val 572"/>
                              <a:gd name="f37" fmla="val 230"/>
                              <a:gd name="f38" fmla="val 610"/>
                              <a:gd name="f39" fmla="val 244"/>
                              <a:gd name="f40" fmla="val 648"/>
                              <a:gd name="f41" fmla="val 254"/>
                              <a:gd name="f42" fmla="val 682"/>
                              <a:gd name="f43" fmla="val 273"/>
                              <a:gd name="f44" fmla="val 711"/>
                              <a:gd name="f45" fmla="val 297"/>
                              <a:gd name="f46" fmla="val 740"/>
                              <a:gd name="f47" fmla="val 316"/>
                              <a:gd name="f48" fmla="val 768"/>
                              <a:gd name="f49" fmla="val 345"/>
                              <a:gd name="f50" fmla="val 792"/>
                              <a:gd name="f51" fmla="val 369"/>
                              <a:gd name="f52" fmla="val 807"/>
                              <a:gd name="f53" fmla="val 398"/>
                              <a:gd name="f54" fmla="val 826"/>
                              <a:gd name="f55" fmla="val 427"/>
                              <a:gd name="f56" fmla="val 840"/>
                              <a:gd name="f57" fmla="val 456"/>
                              <a:gd name="f58" fmla="val 850"/>
                              <a:gd name="f59" fmla="val 489"/>
                              <a:gd name="f60" fmla="val 855"/>
                              <a:gd name="f61" fmla="val 518"/>
                              <a:gd name="f62" fmla="val 860"/>
                              <a:gd name="f63" fmla="val 542"/>
                              <a:gd name="f64" fmla="val 571"/>
                              <a:gd name="f65" fmla="val 595"/>
                              <a:gd name="f66" fmla="val 845"/>
                              <a:gd name="f67" fmla="val 614"/>
                              <a:gd name="f68" fmla="val 836"/>
                              <a:gd name="f69" fmla="val 624"/>
                              <a:gd name="f70" fmla="val 638"/>
                              <a:gd name="f71" fmla="val 816"/>
                              <a:gd name="f72" fmla="val 643"/>
                              <a:gd name="f73" fmla="val 802"/>
                              <a:gd name="f74" fmla="val 652"/>
                              <a:gd name="f75" fmla="val 657"/>
                              <a:gd name="f76" fmla="val 778"/>
                              <a:gd name="f77" fmla="val 773"/>
                              <a:gd name="f78" fmla="val 662"/>
                              <a:gd name="f79" fmla="val 764"/>
                              <a:gd name="f80" fmla="val 749"/>
                              <a:gd name="f81" fmla="val 735"/>
                              <a:gd name="f82" fmla="val 687"/>
                              <a:gd name="f83" fmla="val 668"/>
                              <a:gd name="f84" fmla="val 653"/>
                              <a:gd name="f85" fmla="val 600"/>
                              <a:gd name="f86" fmla="val 639"/>
                              <a:gd name="f87" fmla="val 629"/>
                              <a:gd name="f88" fmla="val 508"/>
                              <a:gd name="f89" fmla="val 480"/>
                              <a:gd name="f90" fmla="val 596"/>
                              <a:gd name="f91" fmla="val 576"/>
                              <a:gd name="f92" fmla="val 432"/>
                              <a:gd name="f93" fmla="val 412"/>
                              <a:gd name="f94" fmla="val 384"/>
                              <a:gd name="f95" fmla="val 374"/>
                              <a:gd name="f96" fmla="val 408"/>
                              <a:gd name="f97" fmla="val 380"/>
                              <a:gd name="f98" fmla="val 346"/>
                              <a:gd name="f99" fmla="val 379"/>
                              <a:gd name="f100" fmla="val 317"/>
                              <a:gd name="f101" fmla="val 388"/>
                              <a:gd name="f102" fmla="val 288"/>
                              <a:gd name="f103" fmla="val 403"/>
                              <a:gd name="f104" fmla="val 260"/>
                              <a:gd name="f105" fmla="val 236"/>
                              <a:gd name="f106" fmla="val 436"/>
                              <a:gd name="f107" fmla="val 226"/>
                              <a:gd name="f108" fmla="val 446"/>
                              <a:gd name="f109" fmla="val 221"/>
                              <a:gd name="f110" fmla="val 216"/>
                              <a:gd name="f111" fmla="val 465"/>
                              <a:gd name="f112" fmla="val 212"/>
                              <a:gd name="f113" fmla="val 475"/>
                              <a:gd name="f114" fmla="val 494"/>
                              <a:gd name="f115" fmla="val 183"/>
                              <a:gd name="f116" fmla="val 154"/>
                              <a:gd name="f117" fmla="val 484"/>
                              <a:gd name="f118" fmla="val 87"/>
                              <a:gd name="f119" fmla="val 470"/>
                              <a:gd name="f120" fmla="val 58"/>
                              <a:gd name="f121" fmla="val 451"/>
                              <a:gd name="f122" fmla="val 39"/>
                              <a:gd name="f123" fmla="val 422"/>
                              <a:gd name="f124" fmla="val 29"/>
                              <a:gd name="f125" fmla="val 24"/>
                              <a:gd name="f126" fmla="val 364"/>
                              <a:gd name="f127" fmla="val 350"/>
                              <a:gd name="f128" fmla="val 44"/>
                              <a:gd name="f129" fmla="val 340"/>
                              <a:gd name="f130" fmla="val 336"/>
                              <a:gd name="f131" fmla="val 77"/>
                              <a:gd name="f132" fmla="val 331"/>
                              <a:gd name="f133" fmla="val 96"/>
                              <a:gd name="f134" fmla="val 116"/>
                              <a:gd name="f135" fmla="val 135"/>
                              <a:gd name="f136" fmla="val 164"/>
                              <a:gd name="f137" fmla="val 178"/>
                              <a:gd name="f138" fmla="val 188"/>
                              <a:gd name="f139" fmla="val 168"/>
                              <a:gd name="f140" fmla="val 144"/>
                              <a:gd name="f141" fmla="val 149"/>
                              <a:gd name="f142" fmla="val 140"/>
                              <a:gd name="f143" fmla="val 130"/>
                              <a:gd name="f144" fmla="val 125"/>
                              <a:gd name="f145" fmla="val 393"/>
                              <a:gd name="f146" fmla="val 111"/>
                              <a:gd name="f147" fmla="val 417"/>
                              <a:gd name="f148" fmla="val 192"/>
                              <a:gd name="f149" fmla="val 202"/>
                              <a:gd name="f150" fmla="val 207"/>
                              <a:gd name="f151" fmla="val 355"/>
                              <a:gd name="f152" fmla="val 326"/>
                              <a:gd name="f153" fmla="val 159"/>
                              <a:gd name="f154" fmla="val 307"/>
                              <a:gd name="f155" fmla="val 302"/>
                              <a:gd name="f156" fmla="val 101"/>
                              <a:gd name="f157" fmla="val 312"/>
                              <a:gd name="f158" fmla="val 53"/>
                              <a:gd name="f159" fmla="val 321"/>
                              <a:gd name="f160" fmla="val 34"/>
                              <a:gd name="f161" fmla="val 20"/>
                              <a:gd name="f162" fmla="val 5"/>
                              <a:gd name="f163" fmla="val 441"/>
                              <a:gd name="f164" fmla="val 72"/>
                              <a:gd name="f165" fmla="val 523"/>
                              <a:gd name="f166" fmla="val 537"/>
                              <a:gd name="f167" fmla="val 245"/>
                              <a:gd name="f168" fmla="val 269"/>
                              <a:gd name="f169" fmla="val 566"/>
                              <a:gd name="f170" fmla="val 298"/>
                              <a:gd name="f171" fmla="val 332"/>
                              <a:gd name="f172" fmla="val 585"/>
                              <a:gd name="f173" fmla="val 365"/>
                              <a:gd name="f174" fmla="val 394"/>
                              <a:gd name="f175" fmla="val 561"/>
                              <a:gd name="f176" fmla="val 499"/>
                              <a:gd name="f177" fmla="val 370"/>
                              <a:gd name="f178" fmla="val 351"/>
                              <a:gd name="f179" fmla="val 341"/>
                              <a:gd name="f180" fmla="val 513"/>
                              <a:gd name="f181" fmla="val 356"/>
                              <a:gd name="f182" fmla="val 375"/>
                              <a:gd name="f183" fmla="val 418"/>
                              <a:gd name="f184" fmla="val 389"/>
                              <a:gd name="f185" fmla="val 556"/>
                              <a:gd name="f186" fmla="val 322"/>
                              <a:gd name="f187" fmla="val 547"/>
                              <a:gd name="f188" fmla="val 532"/>
                              <a:gd name="f189" fmla="val 274"/>
                              <a:gd name="f190" fmla="val 250"/>
                              <a:gd name="f191" fmla="val 255"/>
                              <a:gd name="f192" fmla="val 327"/>
                              <a:gd name="f193" fmla="val 548"/>
                              <a:gd name="f194" fmla="val 562"/>
                              <a:gd name="f195" fmla="val 586"/>
                              <a:gd name="f196" fmla="val 591"/>
                              <a:gd name="f197" fmla="val 605"/>
                              <a:gd name="f198" fmla="val 615"/>
                              <a:gd name="f199" fmla="val 604"/>
                              <a:gd name="f200" fmla="val 620"/>
                              <a:gd name="f201" fmla="val 619"/>
                              <a:gd name="f202" fmla="val 633"/>
                              <a:gd name="f203" fmla="val 663"/>
                              <a:gd name="f204" fmla="val 672"/>
                              <a:gd name="f205" fmla="val 676"/>
                              <a:gd name="f206" fmla="val 706"/>
                              <a:gd name="f207" fmla="val 730"/>
                              <a:gd name="f208" fmla="val 788"/>
                              <a:gd name="f209" fmla="val 879"/>
                              <a:gd name="f210" fmla="val 628"/>
                              <a:gd name="f211" fmla="val 893"/>
                              <a:gd name="f212" fmla="val 609"/>
                              <a:gd name="f213" fmla="val 903"/>
                              <a:gd name="f214" fmla="val 912"/>
                              <a:gd name="f215" fmla="val 922"/>
                              <a:gd name="f216" fmla="val 927"/>
                              <a:gd name="f217" fmla="val 936"/>
                              <a:gd name="f218" fmla="val 941"/>
                              <a:gd name="f219" fmla="val 898"/>
                              <a:gd name="f220" fmla="val 884"/>
                              <a:gd name="f221" fmla="val 278"/>
                              <a:gd name="f222" fmla="val 864"/>
                              <a:gd name="f223" fmla="val 264"/>
                              <a:gd name="f224" fmla="val 249"/>
                              <a:gd name="f225" fmla="val 831"/>
                              <a:gd name="f226" fmla="val 240"/>
                              <a:gd name="f227" fmla="val 206"/>
                              <a:gd name="f228" fmla="val 797"/>
                              <a:gd name="f229" fmla="val 172"/>
                              <a:gd name="f230" fmla="val 158"/>
                              <a:gd name="f231" fmla="val 783"/>
                              <a:gd name="f232" fmla="val 134"/>
                              <a:gd name="f233" fmla="val 124"/>
                              <a:gd name="f234" fmla="val 182"/>
                              <a:gd name="f235" fmla="val 235"/>
                              <a:gd name="f236" fmla="val 268"/>
                              <a:gd name="f237" fmla="val 869"/>
                              <a:gd name="f238" fmla="val 908"/>
                              <a:gd name="f239" fmla="val 956"/>
                              <a:gd name="f240" fmla="val 989"/>
                              <a:gd name="f241" fmla="val 1013"/>
                              <a:gd name="f242" fmla="val 1023"/>
                              <a:gd name="f243" fmla="val 283"/>
                              <a:gd name="f244" fmla="val 1008"/>
                              <a:gd name="f245" fmla="val 965"/>
                              <a:gd name="f246" fmla="val 946"/>
                              <a:gd name="f247" fmla="val 960"/>
                              <a:gd name="f248" fmla="val 975"/>
                              <a:gd name="f249" fmla="val 177"/>
                              <a:gd name="f250" fmla="val 999"/>
                              <a:gd name="f251" fmla="val 129"/>
                              <a:gd name="f252" fmla="val 115"/>
                              <a:gd name="f253" fmla="val 1004"/>
                              <a:gd name="f254" fmla="val 67"/>
                              <a:gd name="f255" fmla="val 970"/>
                              <a:gd name="f256" fmla="val 62"/>
                              <a:gd name="f257" fmla="val 951"/>
                              <a:gd name="f258" fmla="val 57"/>
                              <a:gd name="f259" fmla="val 874"/>
                              <a:gd name="f260" fmla="val 105"/>
                              <a:gd name="f261" fmla="val 52"/>
                              <a:gd name="f262" fmla="val 43"/>
                              <a:gd name="f263" fmla="val 821"/>
                              <a:gd name="f264" fmla="val 48"/>
                              <a:gd name="f265" fmla="val 759"/>
                              <a:gd name="f266" fmla="val 744"/>
                              <a:gd name="f267" fmla="val 725"/>
                              <a:gd name="f268" fmla="val 716"/>
                              <a:gd name="f269" fmla="val 696"/>
                              <a:gd name="f270" fmla="val 692"/>
                              <a:gd name="f271" fmla="val 38"/>
                              <a:gd name="f272" fmla="val 33"/>
                              <a:gd name="f273" fmla="val 28"/>
                              <a:gd name="f274" fmla="val 19"/>
                              <a:gd name="f275" fmla="val 557"/>
                              <a:gd name="f276" fmla="val 9"/>
                              <a:gd name="f277" fmla="val 581"/>
                              <a:gd name="f278" fmla="val 644"/>
                              <a:gd name="f279" fmla="val 148"/>
                              <a:gd name="f280" fmla="val 658"/>
                              <a:gd name="f281" fmla="val 153"/>
                              <a:gd name="f282" fmla="val 634"/>
                              <a:gd name="f283" fmla="val 567"/>
                              <a:gd name="f284" fmla="+- 0 0 -90"/>
                              <a:gd name="f285" fmla="*/ f4 1 681"/>
                              <a:gd name="f286" fmla="*/ f5 1 1028"/>
                              <a:gd name="f287" fmla="+- f8 0 f6"/>
                              <a:gd name="f288" fmla="+- f7 0 f6"/>
                              <a:gd name="f289" fmla="*/ f284 f0 1"/>
                              <a:gd name="f290" fmla="*/ f288 1 681"/>
                              <a:gd name="f291" fmla="*/ f287 1 1028"/>
                              <a:gd name="f292" fmla="*/ 86 f288 1"/>
                              <a:gd name="f293" fmla="*/ 452 f287 1"/>
                              <a:gd name="f294" fmla="*/ 139 f288 1"/>
                              <a:gd name="f295" fmla="*/ 423 f287 1"/>
                              <a:gd name="f296" fmla="*/ 230 f288 1"/>
                              <a:gd name="f297" fmla="*/ 610 f287 1"/>
                              <a:gd name="f298" fmla="*/ 345 f288 1"/>
                              <a:gd name="f299" fmla="*/ 792 f287 1"/>
                              <a:gd name="f300" fmla="*/ 518 f288 1"/>
                              <a:gd name="f301" fmla="*/ 860 f287 1"/>
                              <a:gd name="f302" fmla="*/ 638 f288 1"/>
                              <a:gd name="f303" fmla="*/ 816 f287 1"/>
                              <a:gd name="f304" fmla="*/ 662 f288 1"/>
                              <a:gd name="f305" fmla="*/ 749 f287 1"/>
                              <a:gd name="f306" fmla="*/ 600 f288 1"/>
                              <a:gd name="f307" fmla="*/ 639 f287 1"/>
                              <a:gd name="f308" fmla="*/ 432 f288 1"/>
                              <a:gd name="f309" fmla="*/ 552 f287 1"/>
                              <a:gd name="f310" fmla="*/ 369 f288 1"/>
                              <a:gd name="f311" fmla="*/ 380 f287 1"/>
                              <a:gd name="f312" fmla="*/ 436 f288 1"/>
                              <a:gd name="f313" fmla="*/ 226 f287 1"/>
                              <a:gd name="f314" fmla="*/ 489 f288 1"/>
                              <a:gd name="f315" fmla="*/ 216 f287 1"/>
                              <a:gd name="f316" fmla="*/ 470 f288 1"/>
                              <a:gd name="f317" fmla="*/ 58 f287 1"/>
                              <a:gd name="f318" fmla="*/ 340 f288 1"/>
                              <a:gd name="f319" fmla="*/ 164 f287 1"/>
                              <a:gd name="f320" fmla="*/ 398 f288 1"/>
                              <a:gd name="f321" fmla="*/ 183 f287 1"/>
                              <a:gd name="f322" fmla="*/ 374 f288 1"/>
                              <a:gd name="f323" fmla="*/ 149 f287 1"/>
                              <a:gd name="f324" fmla="*/ 403 f288 1"/>
                              <a:gd name="f325" fmla="*/ 111 f287 1"/>
                              <a:gd name="f326" fmla="*/ 427 f288 1"/>
                              <a:gd name="f327" fmla="*/ 192 f287 1"/>
                              <a:gd name="f328" fmla="*/ 202 f287 1"/>
                              <a:gd name="f329" fmla="*/ 312 f288 1"/>
                              <a:gd name="f330" fmla="*/ 53 f287 1"/>
                              <a:gd name="f331" fmla="*/ 441 f288 1"/>
                              <a:gd name="f332" fmla="*/ 5 f287 1"/>
                              <a:gd name="f333" fmla="*/ 585 f288 1"/>
                              <a:gd name="f334" fmla="*/ 394 f287 1"/>
                              <a:gd name="f335" fmla="*/ 442 f287 1"/>
                              <a:gd name="f336" fmla="*/ 484 f288 1"/>
                              <a:gd name="f337" fmla="*/ 370 f287 1"/>
                              <a:gd name="f338" fmla="*/ 513 f288 1"/>
                              <a:gd name="f339" fmla="*/ 365 f287 1"/>
                              <a:gd name="f340" fmla="*/ 528 f288 1"/>
                              <a:gd name="f341" fmla="*/ 418 f287 1"/>
                              <a:gd name="f342" fmla="*/ 561 f288 1"/>
                              <a:gd name="f343" fmla="*/ 346 f287 1"/>
                              <a:gd name="f344" fmla="*/ 245 f287 1"/>
                              <a:gd name="f345" fmla="*/ 336 f287 1"/>
                              <a:gd name="f346" fmla="*/ 412 f288 1"/>
                              <a:gd name="f347" fmla="*/ 456 f287 1"/>
                              <a:gd name="f348" fmla="*/ 576 f287 1"/>
                              <a:gd name="f349" fmla="*/ 604 f288 1"/>
                              <a:gd name="f350" fmla="*/ 620 f287 1"/>
                              <a:gd name="f351" fmla="*/ 676 f288 1"/>
                              <a:gd name="f352" fmla="*/ 706 f287 1"/>
                              <a:gd name="f353" fmla="*/ 845 f287 1"/>
                              <a:gd name="f354" fmla="*/ 576 f288 1"/>
                              <a:gd name="f355" fmla="*/ 922 f287 1"/>
                              <a:gd name="f356" fmla="*/ 422 f288 1"/>
                              <a:gd name="f357" fmla="*/ 941 f287 1"/>
                              <a:gd name="f358" fmla="*/ 278 f288 1"/>
                              <a:gd name="f359" fmla="*/ 864 f287 1"/>
                              <a:gd name="f360" fmla="*/ 192 f288 1"/>
                              <a:gd name="f361" fmla="*/ 144 f288 1"/>
                              <a:gd name="f362" fmla="*/ 254 f288 1"/>
                              <a:gd name="f363" fmla="*/ 855 f287 1"/>
                              <a:gd name="f364" fmla="*/ 927 f287 1"/>
                              <a:gd name="f365" fmla="*/ 331 f288 1"/>
                              <a:gd name="f366" fmla="*/ 1013 f287 1"/>
                              <a:gd name="f367" fmla="*/ 235 f288 1"/>
                              <a:gd name="f368" fmla="*/ 965 f287 1"/>
                              <a:gd name="f369" fmla="*/ 187 f288 1"/>
                              <a:gd name="f370" fmla="*/ 960 f287 1"/>
                              <a:gd name="f371" fmla="*/ 129 f288 1"/>
                              <a:gd name="f372" fmla="*/ 57 f288 1"/>
                              <a:gd name="f373" fmla="*/ 105 f288 1"/>
                              <a:gd name="f374" fmla="*/ 43 f288 1"/>
                              <a:gd name="f375" fmla="*/ 821 f287 1"/>
                              <a:gd name="f376" fmla="*/ 62 f288 1"/>
                              <a:gd name="f377" fmla="*/ 744 f287 1"/>
                              <a:gd name="f378" fmla="*/ 76 f288 1"/>
                              <a:gd name="f379" fmla="*/ 33 f288 1"/>
                              <a:gd name="f380" fmla="*/ 653 f287 1"/>
                              <a:gd name="f381" fmla="*/ 19 f288 1"/>
                              <a:gd name="f382" fmla="*/ 548 f287 1"/>
                              <a:gd name="f383" fmla="*/ 81 f288 1"/>
                              <a:gd name="f384" fmla="*/ 572 f287 1"/>
                              <a:gd name="f385" fmla="*/ 148 f288 1"/>
                              <a:gd name="f386" fmla="*/ 658 f287 1"/>
                              <a:gd name="f387" fmla="*/ 172 f288 1"/>
                              <a:gd name="f388" fmla="*/ 100 f288 1"/>
                              <a:gd name="f389" fmla="*/ 581 f287 1"/>
                              <a:gd name="f390" fmla="*/ f289 1 f3"/>
                              <a:gd name="f391" fmla="*/ f292 1 681"/>
                              <a:gd name="f392" fmla="*/ f293 1 1028"/>
                              <a:gd name="f393" fmla="*/ f294 1 681"/>
                              <a:gd name="f394" fmla="*/ f295 1 1028"/>
                              <a:gd name="f395" fmla="*/ f296 1 681"/>
                              <a:gd name="f396" fmla="*/ f297 1 1028"/>
                              <a:gd name="f397" fmla="*/ f298 1 681"/>
                              <a:gd name="f398" fmla="*/ f299 1 1028"/>
                              <a:gd name="f399" fmla="*/ f300 1 681"/>
                              <a:gd name="f400" fmla="*/ f301 1 1028"/>
                              <a:gd name="f401" fmla="*/ f302 1 681"/>
                              <a:gd name="f402" fmla="*/ f303 1 1028"/>
                              <a:gd name="f403" fmla="*/ f304 1 681"/>
                              <a:gd name="f404" fmla="*/ f305 1 1028"/>
                              <a:gd name="f405" fmla="*/ f306 1 681"/>
                              <a:gd name="f406" fmla="*/ f307 1 1028"/>
                              <a:gd name="f407" fmla="*/ f308 1 681"/>
                              <a:gd name="f408" fmla="*/ f309 1 1028"/>
                              <a:gd name="f409" fmla="*/ f310 1 681"/>
                              <a:gd name="f410" fmla="*/ f311 1 1028"/>
                              <a:gd name="f411" fmla="*/ f312 1 681"/>
                              <a:gd name="f412" fmla="*/ f313 1 1028"/>
                              <a:gd name="f413" fmla="*/ f314 1 681"/>
                              <a:gd name="f414" fmla="*/ f315 1 1028"/>
                              <a:gd name="f415" fmla="*/ f316 1 681"/>
                              <a:gd name="f416" fmla="*/ f317 1 1028"/>
                              <a:gd name="f417" fmla="*/ f318 1 681"/>
                              <a:gd name="f418" fmla="*/ f319 1 1028"/>
                              <a:gd name="f419" fmla="*/ f320 1 681"/>
                              <a:gd name="f420" fmla="*/ f321 1 1028"/>
                              <a:gd name="f421" fmla="*/ f322 1 681"/>
                              <a:gd name="f422" fmla="*/ f323 1 1028"/>
                              <a:gd name="f423" fmla="*/ f324 1 681"/>
                              <a:gd name="f424" fmla="*/ f325 1 1028"/>
                              <a:gd name="f425" fmla="*/ f326 1 681"/>
                              <a:gd name="f426" fmla="*/ f327 1 1028"/>
                              <a:gd name="f427" fmla="*/ f328 1 1028"/>
                              <a:gd name="f428" fmla="*/ f329 1 681"/>
                              <a:gd name="f429" fmla="*/ f330 1 1028"/>
                              <a:gd name="f430" fmla="*/ f331 1 681"/>
                              <a:gd name="f431" fmla="*/ f332 1 1028"/>
                              <a:gd name="f432" fmla="*/ f333 1 681"/>
                              <a:gd name="f433" fmla="*/ f334 1 1028"/>
                              <a:gd name="f434" fmla="*/ f335 1 1028"/>
                              <a:gd name="f435" fmla="*/ f336 1 681"/>
                              <a:gd name="f436" fmla="*/ f337 1 1028"/>
                              <a:gd name="f437" fmla="*/ f338 1 681"/>
                              <a:gd name="f438" fmla="*/ f339 1 1028"/>
                              <a:gd name="f439" fmla="*/ f340 1 681"/>
                              <a:gd name="f440" fmla="*/ f341 1 1028"/>
                              <a:gd name="f441" fmla="*/ f342 1 681"/>
                              <a:gd name="f442" fmla="*/ f343 1 1028"/>
                              <a:gd name="f443" fmla="*/ f344 1 1028"/>
                              <a:gd name="f444" fmla="*/ f345 1 1028"/>
                              <a:gd name="f445" fmla="*/ f346 1 681"/>
                              <a:gd name="f446" fmla="*/ f347 1 1028"/>
                              <a:gd name="f447" fmla="*/ f348 1 1028"/>
                              <a:gd name="f448" fmla="*/ f349 1 681"/>
                              <a:gd name="f449" fmla="*/ f350 1 1028"/>
                              <a:gd name="f450" fmla="*/ f351 1 681"/>
                              <a:gd name="f451" fmla="*/ f352 1 1028"/>
                              <a:gd name="f452" fmla="*/ f353 1 1028"/>
                              <a:gd name="f453" fmla="*/ f354 1 681"/>
                              <a:gd name="f454" fmla="*/ f355 1 1028"/>
                              <a:gd name="f455" fmla="*/ f356 1 681"/>
                              <a:gd name="f456" fmla="*/ f357 1 1028"/>
                              <a:gd name="f457" fmla="*/ f358 1 681"/>
                              <a:gd name="f458" fmla="*/ f359 1 1028"/>
                              <a:gd name="f459" fmla="*/ f360 1 681"/>
                              <a:gd name="f460" fmla="*/ f361 1 681"/>
                              <a:gd name="f461" fmla="*/ f362 1 681"/>
                              <a:gd name="f462" fmla="*/ f363 1 1028"/>
                              <a:gd name="f463" fmla="*/ f364 1 1028"/>
                              <a:gd name="f464" fmla="*/ f365 1 681"/>
                              <a:gd name="f465" fmla="*/ f366 1 1028"/>
                              <a:gd name="f466" fmla="*/ f367 1 681"/>
                              <a:gd name="f467" fmla="*/ f368 1 1028"/>
                              <a:gd name="f468" fmla="*/ f369 1 681"/>
                              <a:gd name="f469" fmla="*/ f370 1 1028"/>
                              <a:gd name="f470" fmla="*/ f371 1 681"/>
                              <a:gd name="f471" fmla="*/ f372 1 681"/>
                              <a:gd name="f472" fmla="*/ f373 1 681"/>
                              <a:gd name="f473" fmla="*/ f374 1 681"/>
                              <a:gd name="f474" fmla="*/ f375 1 1028"/>
                              <a:gd name="f475" fmla="*/ f376 1 681"/>
                              <a:gd name="f476" fmla="*/ f377 1 1028"/>
                              <a:gd name="f477" fmla="*/ f378 1 681"/>
                              <a:gd name="f478" fmla="*/ f379 1 681"/>
                              <a:gd name="f479" fmla="*/ f380 1 1028"/>
                              <a:gd name="f480" fmla="*/ f381 1 681"/>
                              <a:gd name="f481" fmla="*/ f382 1 1028"/>
                              <a:gd name="f482" fmla="*/ f383 1 681"/>
                              <a:gd name="f483" fmla="*/ f384 1 1028"/>
                              <a:gd name="f484" fmla="*/ f385 1 681"/>
                              <a:gd name="f485" fmla="*/ f386 1 1028"/>
                              <a:gd name="f486" fmla="*/ f387 1 681"/>
                              <a:gd name="f487" fmla="*/ f388 1 681"/>
                              <a:gd name="f488" fmla="*/ f389 1 1028"/>
                              <a:gd name="f489" fmla="*/ 0 1 f290"/>
                              <a:gd name="f490" fmla="*/ f7 1 f290"/>
                              <a:gd name="f491" fmla="*/ 0 1 f291"/>
                              <a:gd name="f492" fmla="*/ f8 1 f291"/>
                              <a:gd name="f493" fmla="+- f390 0 f1"/>
                              <a:gd name="f494" fmla="*/ f391 1 f290"/>
                              <a:gd name="f495" fmla="*/ f392 1 f291"/>
                              <a:gd name="f496" fmla="*/ f393 1 f290"/>
                              <a:gd name="f497" fmla="*/ f394 1 f291"/>
                              <a:gd name="f498" fmla="*/ f395 1 f290"/>
                              <a:gd name="f499" fmla="*/ f396 1 f291"/>
                              <a:gd name="f500" fmla="*/ f397 1 f290"/>
                              <a:gd name="f501" fmla="*/ f398 1 f291"/>
                              <a:gd name="f502" fmla="*/ f399 1 f290"/>
                              <a:gd name="f503" fmla="*/ f400 1 f291"/>
                              <a:gd name="f504" fmla="*/ f401 1 f290"/>
                              <a:gd name="f505" fmla="*/ f402 1 f291"/>
                              <a:gd name="f506" fmla="*/ f403 1 f290"/>
                              <a:gd name="f507" fmla="*/ f404 1 f291"/>
                              <a:gd name="f508" fmla="*/ f405 1 f290"/>
                              <a:gd name="f509" fmla="*/ f406 1 f291"/>
                              <a:gd name="f510" fmla="*/ f407 1 f290"/>
                              <a:gd name="f511" fmla="*/ f408 1 f291"/>
                              <a:gd name="f512" fmla="*/ f409 1 f290"/>
                              <a:gd name="f513" fmla="*/ f410 1 f291"/>
                              <a:gd name="f514" fmla="*/ f411 1 f290"/>
                              <a:gd name="f515" fmla="*/ f412 1 f291"/>
                              <a:gd name="f516" fmla="*/ f413 1 f290"/>
                              <a:gd name="f517" fmla="*/ f414 1 f291"/>
                              <a:gd name="f518" fmla="*/ f415 1 f290"/>
                              <a:gd name="f519" fmla="*/ f416 1 f291"/>
                              <a:gd name="f520" fmla="*/ f417 1 f290"/>
                              <a:gd name="f521" fmla="*/ f418 1 f291"/>
                              <a:gd name="f522" fmla="*/ f419 1 f290"/>
                              <a:gd name="f523" fmla="*/ f420 1 f291"/>
                              <a:gd name="f524" fmla="*/ f421 1 f290"/>
                              <a:gd name="f525" fmla="*/ f422 1 f291"/>
                              <a:gd name="f526" fmla="*/ f423 1 f290"/>
                              <a:gd name="f527" fmla="*/ f424 1 f291"/>
                              <a:gd name="f528" fmla="*/ f425 1 f290"/>
                              <a:gd name="f529" fmla="*/ f426 1 f291"/>
                              <a:gd name="f530" fmla="*/ f427 1 f291"/>
                              <a:gd name="f531" fmla="*/ f428 1 f290"/>
                              <a:gd name="f532" fmla="*/ f429 1 f291"/>
                              <a:gd name="f533" fmla="*/ f430 1 f290"/>
                              <a:gd name="f534" fmla="*/ f431 1 f291"/>
                              <a:gd name="f535" fmla="*/ f432 1 f290"/>
                              <a:gd name="f536" fmla="*/ f433 1 f291"/>
                              <a:gd name="f537" fmla="*/ f434 1 f291"/>
                              <a:gd name="f538" fmla="*/ f435 1 f290"/>
                              <a:gd name="f539" fmla="*/ f436 1 f291"/>
                              <a:gd name="f540" fmla="*/ f437 1 f290"/>
                              <a:gd name="f541" fmla="*/ f438 1 f291"/>
                              <a:gd name="f542" fmla="*/ f439 1 f290"/>
                              <a:gd name="f543" fmla="*/ f440 1 f291"/>
                              <a:gd name="f544" fmla="*/ f441 1 f290"/>
                              <a:gd name="f545" fmla="*/ f442 1 f291"/>
                              <a:gd name="f546" fmla="*/ f443 1 f291"/>
                              <a:gd name="f547" fmla="*/ f444 1 f291"/>
                              <a:gd name="f548" fmla="*/ f445 1 f290"/>
                              <a:gd name="f549" fmla="*/ f446 1 f291"/>
                              <a:gd name="f550" fmla="*/ f447 1 f291"/>
                              <a:gd name="f551" fmla="*/ f448 1 f290"/>
                              <a:gd name="f552" fmla="*/ f449 1 f291"/>
                              <a:gd name="f553" fmla="*/ f450 1 f290"/>
                              <a:gd name="f554" fmla="*/ f451 1 f291"/>
                              <a:gd name="f555" fmla="*/ f452 1 f291"/>
                              <a:gd name="f556" fmla="*/ f453 1 f290"/>
                              <a:gd name="f557" fmla="*/ f454 1 f291"/>
                              <a:gd name="f558" fmla="*/ f455 1 f290"/>
                              <a:gd name="f559" fmla="*/ f456 1 f291"/>
                              <a:gd name="f560" fmla="*/ f457 1 f290"/>
                              <a:gd name="f561" fmla="*/ f458 1 f291"/>
                              <a:gd name="f562" fmla="*/ f459 1 f290"/>
                              <a:gd name="f563" fmla="*/ f460 1 f290"/>
                              <a:gd name="f564" fmla="*/ f461 1 f290"/>
                              <a:gd name="f565" fmla="*/ f462 1 f291"/>
                              <a:gd name="f566" fmla="*/ f463 1 f291"/>
                              <a:gd name="f567" fmla="*/ f464 1 f290"/>
                              <a:gd name="f568" fmla="*/ f465 1 f291"/>
                              <a:gd name="f569" fmla="*/ f466 1 f290"/>
                              <a:gd name="f570" fmla="*/ f467 1 f291"/>
                              <a:gd name="f571" fmla="*/ f468 1 f290"/>
                              <a:gd name="f572" fmla="*/ f469 1 f291"/>
                              <a:gd name="f573" fmla="*/ f470 1 f290"/>
                              <a:gd name="f574" fmla="*/ f471 1 f290"/>
                              <a:gd name="f575" fmla="*/ f472 1 f290"/>
                              <a:gd name="f576" fmla="*/ f473 1 f290"/>
                              <a:gd name="f577" fmla="*/ f474 1 f291"/>
                              <a:gd name="f578" fmla="*/ f475 1 f290"/>
                              <a:gd name="f579" fmla="*/ f476 1 f291"/>
                              <a:gd name="f580" fmla="*/ f477 1 f290"/>
                              <a:gd name="f581" fmla="*/ f478 1 f290"/>
                              <a:gd name="f582" fmla="*/ f479 1 f291"/>
                              <a:gd name="f583" fmla="*/ f480 1 f290"/>
                              <a:gd name="f584" fmla="*/ f481 1 f291"/>
                              <a:gd name="f585" fmla="*/ f482 1 f290"/>
                              <a:gd name="f586" fmla="*/ f483 1 f291"/>
                              <a:gd name="f587" fmla="*/ f484 1 f290"/>
                              <a:gd name="f588" fmla="*/ f485 1 f291"/>
                              <a:gd name="f589" fmla="*/ f486 1 f290"/>
                              <a:gd name="f590" fmla="*/ f487 1 f290"/>
                              <a:gd name="f591" fmla="*/ f488 1 f291"/>
                              <a:gd name="f592" fmla="*/ f489 f285 1"/>
                              <a:gd name="f593" fmla="*/ f490 f285 1"/>
                              <a:gd name="f594" fmla="*/ f492 f286 1"/>
                              <a:gd name="f595" fmla="*/ f491 f286 1"/>
                              <a:gd name="f596" fmla="*/ f494 f285 1"/>
                              <a:gd name="f597" fmla="*/ f495 f286 1"/>
                              <a:gd name="f598" fmla="*/ f496 f285 1"/>
                              <a:gd name="f599" fmla="*/ f497 f286 1"/>
                              <a:gd name="f600" fmla="*/ f498 f285 1"/>
                              <a:gd name="f601" fmla="*/ f499 f286 1"/>
                              <a:gd name="f602" fmla="*/ f500 f285 1"/>
                              <a:gd name="f603" fmla="*/ f501 f286 1"/>
                              <a:gd name="f604" fmla="*/ f502 f285 1"/>
                              <a:gd name="f605" fmla="*/ f503 f286 1"/>
                              <a:gd name="f606" fmla="*/ f504 f285 1"/>
                              <a:gd name="f607" fmla="*/ f505 f286 1"/>
                              <a:gd name="f608" fmla="*/ f506 f285 1"/>
                              <a:gd name="f609" fmla="*/ f507 f286 1"/>
                              <a:gd name="f610" fmla="*/ f508 f285 1"/>
                              <a:gd name="f611" fmla="*/ f509 f286 1"/>
                              <a:gd name="f612" fmla="*/ f510 f285 1"/>
                              <a:gd name="f613" fmla="*/ f511 f286 1"/>
                              <a:gd name="f614" fmla="*/ f512 f285 1"/>
                              <a:gd name="f615" fmla="*/ f513 f286 1"/>
                              <a:gd name="f616" fmla="*/ f514 f285 1"/>
                              <a:gd name="f617" fmla="*/ f515 f286 1"/>
                              <a:gd name="f618" fmla="*/ f516 f285 1"/>
                              <a:gd name="f619" fmla="*/ f517 f286 1"/>
                              <a:gd name="f620" fmla="*/ f518 f285 1"/>
                              <a:gd name="f621" fmla="*/ f519 f286 1"/>
                              <a:gd name="f622" fmla="*/ f520 f285 1"/>
                              <a:gd name="f623" fmla="*/ f521 f286 1"/>
                              <a:gd name="f624" fmla="*/ f522 f285 1"/>
                              <a:gd name="f625" fmla="*/ f523 f286 1"/>
                              <a:gd name="f626" fmla="*/ f524 f285 1"/>
                              <a:gd name="f627" fmla="*/ f525 f286 1"/>
                              <a:gd name="f628" fmla="*/ f526 f285 1"/>
                              <a:gd name="f629" fmla="*/ f527 f286 1"/>
                              <a:gd name="f630" fmla="*/ f528 f285 1"/>
                              <a:gd name="f631" fmla="*/ f529 f286 1"/>
                              <a:gd name="f632" fmla="*/ f530 f286 1"/>
                              <a:gd name="f633" fmla="*/ f531 f285 1"/>
                              <a:gd name="f634" fmla="*/ f532 f286 1"/>
                              <a:gd name="f635" fmla="*/ f533 f285 1"/>
                              <a:gd name="f636" fmla="*/ f534 f286 1"/>
                              <a:gd name="f637" fmla="*/ f535 f285 1"/>
                              <a:gd name="f638" fmla="*/ f536 f286 1"/>
                              <a:gd name="f639" fmla="*/ f537 f286 1"/>
                              <a:gd name="f640" fmla="*/ f538 f285 1"/>
                              <a:gd name="f641" fmla="*/ f539 f286 1"/>
                              <a:gd name="f642" fmla="*/ f540 f285 1"/>
                              <a:gd name="f643" fmla="*/ f541 f286 1"/>
                              <a:gd name="f644" fmla="*/ f542 f285 1"/>
                              <a:gd name="f645" fmla="*/ f543 f286 1"/>
                              <a:gd name="f646" fmla="*/ f544 f285 1"/>
                              <a:gd name="f647" fmla="*/ f545 f286 1"/>
                              <a:gd name="f648" fmla="*/ f546 f286 1"/>
                              <a:gd name="f649" fmla="*/ f547 f286 1"/>
                              <a:gd name="f650" fmla="*/ f548 f285 1"/>
                              <a:gd name="f651" fmla="*/ f549 f286 1"/>
                              <a:gd name="f652" fmla="*/ f550 f286 1"/>
                              <a:gd name="f653" fmla="*/ f551 f285 1"/>
                              <a:gd name="f654" fmla="*/ f552 f286 1"/>
                              <a:gd name="f655" fmla="*/ f553 f285 1"/>
                              <a:gd name="f656" fmla="*/ f554 f286 1"/>
                              <a:gd name="f657" fmla="*/ f555 f286 1"/>
                              <a:gd name="f658" fmla="*/ f556 f285 1"/>
                              <a:gd name="f659" fmla="*/ f557 f286 1"/>
                              <a:gd name="f660" fmla="*/ f558 f285 1"/>
                              <a:gd name="f661" fmla="*/ f559 f286 1"/>
                              <a:gd name="f662" fmla="*/ f560 f285 1"/>
                              <a:gd name="f663" fmla="*/ f561 f286 1"/>
                              <a:gd name="f664" fmla="*/ f562 f285 1"/>
                              <a:gd name="f665" fmla="*/ f563 f285 1"/>
                              <a:gd name="f666" fmla="*/ f564 f285 1"/>
                              <a:gd name="f667" fmla="*/ f565 f286 1"/>
                              <a:gd name="f668" fmla="*/ f566 f286 1"/>
                              <a:gd name="f669" fmla="*/ f567 f285 1"/>
                              <a:gd name="f670" fmla="*/ f568 f286 1"/>
                              <a:gd name="f671" fmla="*/ f569 f285 1"/>
                              <a:gd name="f672" fmla="*/ f570 f286 1"/>
                              <a:gd name="f673" fmla="*/ f571 f285 1"/>
                              <a:gd name="f674" fmla="*/ f572 f286 1"/>
                              <a:gd name="f675" fmla="*/ f573 f285 1"/>
                              <a:gd name="f676" fmla="*/ f574 f285 1"/>
                              <a:gd name="f677" fmla="*/ f575 f285 1"/>
                              <a:gd name="f678" fmla="*/ f576 f285 1"/>
                              <a:gd name="f679" fmla="*/ f577 f286 1"/>
                              <a:gd name="f680" fmla="*/ f578 f285 1"/>
                              <a:gd name="f681" fmla="*/ f579 f286 1"/>
                              <a:gd name="f682" fmla="*/ f580 f285 1"/>
                              <a:gd name="f683" fmla="*/ f581 f285 1"/>
                              <a:gd name="f684" fmla="*/ f582 f286 1"/>
                              <a:gd name="f685" fmla="*/ f583 f285 1"/>
                              <a:gd name="f686" fmla="*/ f584 f286 1"/>
                              <a:gd name="f687" fmla="*/ f585 f285 1"/>
                              <a:gd name="f688" fmla="*/ f586 f286 1"/>
                              <a:gd name="f689" fmla="*/ f587 f285 1"/>
                              <a:gd name="f690" fmla="*/ f588 f286 1"/>
                              <a:gd name="f691" fmla="*/ f589 f285 1"/>
                              <a:gd name="f692" fmla="*/ f590 f285 1"/>
                              <a:gd name="f693" fmla="*/ f591 f28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93">
                                <a:pos x="f596" y="f597"/>
                              </a:cxn>
                              <a:cxn ang="f493">
                                <a:pos x="f598" y="f599"/>
                              </a:cxn>
                              <a:cxn ang="f493">
                                <a:pos x="f600" y="f601"/>
                              </a:cxn>
                              <a:cxn ang="f493">
                                <a:pos x="f602" y="f603"/>
                              </a:cxn>
                              <a:cxn ang="f493">
                                <a:pos x="f604" y="f605"/>
                              </a:cxn>
                              <a:cxn ang="f493">
                                <a:pos x="f606" y="f607"/>
                              </a:cxn>
                              <a:cxn ang="f493">
                                <a:pos x="f608" y="f609"/>
                              </a:cxn>
                              <a:cxn ang="f493">
                                <a:pos x="f610" y="f611"/>
                              </a:cxn>
                              <a:cxn ang="f493">
                                <a:pos x="f612" y="f613"/>
                              </a:cxn>
                              <a:cxn ang="f493">
                                <a:pos x="f614" y="f615"/>
                              </a:cxn>
                              <a:cxn ang="f493">
                                <a:pos x="f616" y="f617"/>
                              </a:cxn>
                              <a:cxn ang="f493">
                                <a:pos x="f618" y="f619"/>
                              </a:cxn>
                              <a:cxn ang="f493">
                                <a:pos x="f620" y="f621"/>
                              </a:cxn>
                              <a:cxn ang="f493">
                                <a:pos x="f622" y="f621"/>
                              </a:cxn>
                              <a:cxn ang="f493">
                                <a:pos x="f602" y="f623"/>
                              </a:cxn>
                              <a:cxn ang="f493">
                                <a:pos x="f624" y="f625"/>
                              </a:cxn>
                              <a:cxn ang="f493">
                                <a:pos x="f626" y="f627"/>
                              </a:cxn>
                              <a:cxn ang="f493">
                                <a:pos x="f628" y="f629"/>
                              </a:cxn>
                              <a:cxn ang="f493">
                                <a:pos x="f630" y="f631"/>
                              </a:cxn>
                              <a:cxn ang="f493">
                                <a:pos x="f622" y="f632"/>
                              </a:cxn>
                              <a:cxn ang="f493">
                                <a:pos x="f633" y="f634"/>
                              </a:cxn>
                              <a:cxn ang="f493">
                                <a:pos x="f635" y="f636"/>
                              </a:cxn>
                              <a:cxn ang="f493">
                                <a:pos x="f604" y="f617"/>
                              </a:cxn>
                              <a:cxn ang="f493">
                                <a:pos x="f637" y="f638"/>
                              </a:cxn>
                              <a:cxn ang="f493">
                                <a:pos x="f604" y="f639"/>
                              </a:cxn>
                              <a:cxn ang="f493">
                                <a:pos x="f640" y="f641"/>
                              </a:cxn>
                              <a:cxn ang="f493">
                                <a:pos x="f642" y="f643"/>
                              </a:cxn>
                              <a:cxn ang="f493">
                                <a:pos x="f644" y="f645"/>
                              </a:cxn>
                              <a:cxn ang="f493">
                                <a:pos x="f646" y="f647"/>
                              </a:cxn>
                              <a:cxn ang="f493">
                                <a:pos x="f640" y="f648"/>
                              </a:cxn>
                              <a:cxn ang="f493">
                                <a:pos x="f624" y="f649"/>
                              </a:cxn>
                              <a:cxn ang="f493">
                                <a:pos x="f612" y="f649"/>
                              </a:cxn>
                              <a:cxn ang="f493">
                                <a:pos x="f650" y="f651"/>
                              </a:cxn>
                              <a:cxn ang="f493">
                                <a:pos x="f618" y="f652"/>
                              </a:cxn>
                              <a:cxn ang="f493">
                                <a:pos x="f653" y="f654"/>
                              </a:cxn>
                              <a:cxn ang="f493">
                                <a:pos x="f655" y="f656"/>
                              </a:cxn>
                              <a:cxn ang="f493">
                                <a:pos x="f608" y="f657"/>
                              </a:cxn>
                              <a:cxn ang="f493">
                                <a:pos x="f658" y="f659"/>
                              </a:cxn>
                              <a:cxn ang="f493">
                                <a:pos x="f660" y="f661"/>
                              </a:cxn>
                              <a:cxn ang="f493">
                                <a:pos x="f662" y="f663"/>
                              </a:cxn>
                              <a:cxn ang="f493">
                                <a:pos x="f664" y="f603"/>
                              </a:cxn>
                              <a:cxn ang="f493">
                                <a:pos x="f665" y="f603"/>
                              </a:cxn>
                              <a:cxn ang="f493">
                                <a:pos x="f666" y="f667"/>
                              </a:cxn>
                              <a:cxn ang="f493">
                                <a:pos x="f622" y="f668"/>
                              </a:cxn>
                              <a:cxn ang="f493">
                                <a:pos x="f669" y="f670"/>
                              </a:cxn>
                              <a:cxn ang="f493">
                                <a:pos x="f671" y="f672"/>
                              </a:cxn>
                              <a:cxn ang="f493">
                                <a:pos x="f673" y="f674"/>
                              </a:cxn>
                              <a:cxn ang="f493">
                                <a:pos x="f675" y="f670"/>
                              </a:cxn>
                              <a:cxn ang="f493">
                                <a:pos x="f676" y="f668"/>
                              </a:cxn>
                              <a:cxn ang="f493">
                                <a:pos x="f677" y="f667"/>
                              </a:cxn>
                              <a:cxn ang="f493">
                                <a:pos x="f678" y="f679"/>
                              </a:cxn>
                              <a:cxn ang="f493">
                                <a:pos x="f680" y="f681"/>
                              </a:cxn>
                              <a:cxn ang="f493">
                                <a:pos x="f682" y="f656"/>
                              </a:cxn>
                              <a:cxn ang="f493">
                                <a:pos x="f683" y="f684"/>
                              </a:cxn>
                              <a:cxn ang="f493">
                                <a:pos x="f685" y="f686"/>
                              </a:cxn>
                              <a:cxn ang="f493">
                                <a:pos x="f687" y="f688"/>
                              </a:cxn>
                              <a:cxn ang="f493">
                                <a:pos x="f689" y="f690"/>
                              </a:cxn>
                              <a:cxn ang="f493">
                                <a:pos x="f691" y="f684"/>
                              </a:cxn>
                              <a:cxn ang="f493">
                                <a:pos x="f692" y="f693"/>
                              </a:cxn>
                            </a:cxnLst>
                            <a:rect l="f592" t="f595" r="f593" b="f594"/>
                            <a:pathLst>
                              <a:path w="681" h="102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1" y="f13"/>
                                </a:lnTo>
                                <a:lnTo>
                                  <a:pt x="f11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9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18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0"/>
                                </a:lnTo>
                                <a:lnTo>
                                  <a:pt x="f27" y="f28"/>
                                </a:lnTo>
                                <a:lnTo>
                                  <a:pt x="f29" y="f30"/>
                                </a:lnTo>
                                <a:lnTo>
                                  <a:pt x="f31" y="f32"/>
                                </a:lnTo>
                                <a:lnTo>
                                  <a:pt x="f33" y="f34"/>
                                </a:lnTo>
                                <a:lnTo>
                                  <a:pt x="f35" y="f36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40"/>
                                </a:lnTo>
                                <a:lnTo>
                                  <a:pt x="f4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46"/>
                                </a:lnTo>
                                <a:lnTo>
                                  <a:pt x="f47" y="f48"/>
                                </a:lnTo>
                                <a:lnTo>
                                  <a:pt x="f49" y="f50"/>
                                </a:lnTo>
                                <a:lnTo>
                                  <a:pt x="f51" y="f52"/>
                                </a:lnTo>
                                <a:lnTo>
                                  <a:pt x="f53" y="f54"/>
                                </a:lnTo>
                                <a:lnTo>
                                  <a:pt x="f55" y="f56"/>
                                </a:lnTo>
                                <a:lnTo>
                                  <a:pt x="f57" y="f58"/>
                                </a:lnTo>
                                <a:lnTo>
                                  <a:pt x="f59" y="f60"/>
                                </a:lnTo>
                                <a:lnTo>
                                  <a:pt x="f61" y="f62"/>
                                </a:lnTo>
                                <a:lnTo>
                                  <a:pt x="f63" y="f62"/>
                                </a:lnTo>
                                <a:lnTo>
                                  <a:pt x="f64" y="f60"/>
                                </a:lnTo>
                                <a:lnTo>
                                  <a:pt x="f65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54"/>
                                </a:lnTo>
                                <a:lnTo>
                                  <a:pt x="f70" y="f71"/>
                                </a:lnTo>
                                <a:lnTo>
                                  <a:pt x="f72" y="f73"/>
                                </a:lnTo>
                                <a:lnTo>
                                  <a:pt x="f74" y="f50"/>
                                </a:lnTo>
                                <a:lnTo>
                                  <a:pt x="f75" y="f76"/>
                                </a:lnTo>
                                <a:lnTo>
                                  <a:pt x="f75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78" y="f80"/>
                                </a:lnTo>
                                <a:lnTo>
                                  <a:pt x="f75" y="f81"/>
                                </a:lnTo>
                                <a:lnTo>
                                  <a:pt x="f75" y="f44"/>
                                </a:lnTo>
                                <a:lnTo>
                                  <a:pt x="f40" y="f82"/>
                                </a:lnTo>
                                <a:lnTo>
                                  <a:pt x="f70" y="f83"/>
                                </a:lnTo>
                                <a:lnTo>
                                  <a:pt x="f69" y="f84"/>
                                </a:lnTo>
                                <a:lnTo>
                                  <a:pt x="f85" y="f86"/>
                                </a:lnTo>
                                <a:lnTo>
                                  <a:pt x="f64" y="f87"/>
                                </a:lnTo>
                                <a:lnTo>
                                  <a:pt x="f63" y="f69"/>
                                </a:lnTo>
                                <a:lnTo>
                                  <a:pt x="f88" y="f38"/>
                                </a:lnTo>
                                <a:lnTo>
                                  <a:pt x="f89" y="f90"/>
                                </a:lnTo>
                                <a:lnTo>
                                  <a:pt x="f57" y="f91"/>
                                </a:lnTo>
                                <a:lnTo>
                                  <a:pt x="f92" y="f10"/>
                                </a:lnTo>
                                <a:lnTo>
                                  <a:pt x="f93" y="f12"/>
                                </a:lnTo>
                                <a:lnTo>
                                  <a:pt x="f53" y="f32"/>
                                </a:lnTo>
                                <a:lnTo>
                                  <a:pt x="f94" y="f16"/>
                                </a:lnTo>
                                <a:lnTo>
                                  <a:pt x="f95" y="f28"/>
                                </a:lnTo>
                                <a:lnTo>
                                  <a:pt x="f51" y="f96"/>
                                </a:lnTo>
                                <a:lnTo>
                                  <a:pt x="f51" y="f97"/>
                                </a:lnTo>
                                <a:lnTo>
                                  <a:pt x="f51" y="f98"/>
                                </a:lnTo>
                                <a:lnTo>
                                  <a:pt x="f99" y="f100"/>
                                </a:lnTo>
                                <a:lnTo>
                                  <a:pt x="f101" y="f102"/>
                                </a:lnTo>
                                <a:lnTo>
                                  <a:pt x="f103" y="f104"/>
                                </a:lnTo>
                                <a:lnTo>
                                  <a:pt x="f55" y="f105"/>
                                </a:lnTo>
                                <a:lnTo>
                                  <a:pt x="f106" y="f107"/>
                                </a:lnTo>
                                <a:lnTo>
                                  <a:pt x="f108" y="f109"/>
                                </a:lnTo>
                                <a:lnTo>
                                  <a:pt x="f57" y="f110"/>
                                </a:lnTo>
                                <a:lnTo>
                                  <a:pt x="f111" y="f112"/>
                                </a:lnTo>
                                <a:lnTo>
                                  <a:pt x="f113" y="f112"/>
                                </a:lnTo>
                                <a:lnTo>
                                  <a:pt x="f89" y="f112"/>
                                </a:lnTo>
                                <a:lnTo>
                                  <a:pt x="f59" y="f110"/>
                                </a:lnTo>
                                <a:lnTo>
                                  <a:pt x="f114" y="f110"/>
                                </a:lnTo>
                                <a:lnTo>
                                  <a:pt x="f13" y="f115"/>
                                </a:lnTo>
                                <a:lnTo>
                                  <a:pt x="f13" y="f116"/>
                                </a:lnTo>
                                <a:lnTo>
                                  <a:pt x="f114" y="f24"/>
                                </a:lnTo>
                                <a:lnTo>
                                  <a:pt x="f117" y="f118"/>
                                </a:lnTo>
                                <a:lnTo>
                                  <a:pt x="f119" y="f120"/>
                                </a:lnTo>
                                <a:lnTo>
                                  <a:pt x="f121" y="f122"/>
                                </a:lnTo>
                                <a:lnTo>
                                  <a:pt x="f123" y="f124"/>
                                </a:lnTo>
                                <a:lnTo>
                                  <a:pt x="f101" y="f125"/>
                                </a:lnTo>
                                <a:lnTo>
                                  <a:pt x="f126" y="f124"/>
                                </a:lnTo>
                                <a:lnTo>
                                  <a:pt x="f127" y="f128"/>
                                </a:lnTo>
                                <a:lnTo>
                                  <a:pt x="f129" y="f120"/>
                                </a:lnTo>
                                <a:lnTo>
                                  <a:pt x="f130" y="f131"/>
                                </a:lnTo>
                                <a:lnTo>
                                  <a:pt x="f132" y="f133"/>
                                </a:lnTo>
                                <a:lnTo>
                                  <a:pt x="f132" y="f134"/>
                                </a:lnTo>
                                <a:lnTo>
                                  <a:pt x="f130" y="f135"/>
                                </a:lnTo>
                                <a:lnTo>
                                  <a:pt x="f130" y="f116"/>
                                </a:lnTo>
                                <a:lnTo>
                                  <a:pt x="f49" y="f136"/>
                                </a:lnTo>
                                <a:lnTo>
                                  <a:pt x="f127" y="f137"/>
                                </a:lnTo>
                                <a:lnTo>
                                  <a:pt x="f2" y="f115"/>
                                </a:lnTo>
                                <a:lnTo>
                                  <a:pt x="f51" y="f115"/>
                                </a:lnTo>
                                <a:lnTo>
                                  <a:pt x="f99" y="f138"/>
                                </a:lnTo>
                                <a:lnTo>
                                  <a:pt x="f101" y="f138"/>
                                </a:lnTo>
                                <a:lnTo>
                                  <a:pt x="f53" y="f115"/>
                                </a:lnTo>
                                <a:lnTo>
                                  <a:pt x="f103" y="f137"/>
                                </a:lnTo>
                                <a:lnTo>
                                  <a:pt x="f93" y="f139"/>
                                </a:lnTo>
                                <a:lnTo>
                                  <a:pt x="f93" y="f116"/>
                                </a:lnTo>
                                <a:lnTo>
                                  <a:pt x="f103" y="f140"/>
                                </a:lnTo>
                                <a:lnTo>
                                  <a:pt x="f101" y="f116"/>
                                </a:lnTo>
                                <a:lnTo>
                                  <a:pt x="f95" y="f141"/>
                                </a:lnTo>
                                <a:lnTo>
                                  <a:pt x="f95" y="f142"/>
                                </a:lnTo>
                                <a:lnTo>
                                  <a:pt x="f99" y="f143"/>
                                </a:lnTo>
                                <a:lnTo>
                                  <a:pt x="f94" y="f144"/>
                                </a:lnTo>
                                <a:lnTo>
                                  <a:pt x="f145" y="f24"/>
                                </a:lnTo>
                                <a:lnTo>
                                  <a:pt x="f53" y="f134"/>
                                </a:lnTo>
                                <a:lnTo>
                                  <a:pt x="f103" y="f146"/>
                                </a:lnTo>
                                <a:lnTo>
                                  <a:pt x="f96" y="f146"/>
                                </a:lnTo>
                                <a:lnTo>
                                  <a:pt x="f147" y="f134"/>
                                </a:lnTo>
                                <a:lnTo>
                                  <a:pt x="f55" y="f144"/>
                                </a:lnTo>
                                <a:lnTo>
                                  <a:pt x="f106" y="f141"/>
                                </a:lnTo>
                                <a:lnTo>
                                  <a:pt x="f106" y="f139"/>
                                </a:lnTo>
                                <a:lnTo>
                                  <a:pt x="f55" y="f148"/>
                                </a:lnTo>
                                <a:lnTo>
                                  <a:pt x="f147" y="f149"/>
                                </a:lnTo>
                                <a:lnTo>
                                  <a:pt x="f103" y="f150"/>
                                </a:lnTo>
                                <a:lnTo>
                                  <a:pt x="f101" y="f110"/>
                                </a:lnTo>
                                <a:lnTo>
                                  <a:pt x="f95" y="f110"/>
                                </a:lnTo>
                                <a:lnTo>
                                  <a:pt x="f151" y="f112"/>
                                </a:lnTo>
                                <a:lnTo>
                                  <a:pt x="f129" y="f149"/>
                                </a:lnTo>
                                <a:lnTo>
                                  <a:pt x="f152" y="f115"/>
                                </a:lnTo>
                                <a:lnTo>
                                  <a:pt x="f47" y="f153"/>
                                </a:lnTo>
                                <a:lnTo>
                                  <a:pt x="f154" y="f143"/>
                                </a:lnTo>
                                <a:lnTo>
                                  <a:pt x="f155" y="f156"/>
                                </a:lnTo>
                                <a:lnTo>
                                  <a:pt x="f154" y="f131"/>
                                </a:lnTo>
                                <a:lnTo>
                                  <a:pt x="f157" y="f158"/>
                                </a:lnTo>
                                <a:lnTo>
                                  <a:pt x="f159" y="f160"/>
                                </a:lnTo>
                                <a:lnTo>
                                  <a:pt x="f130" y="f161"/>
                                </a:lnTo>
                                <a:lnTo>
                                  <a:pt x="f151" y="f162"/>
                                </a:lnTo>
                                <a:lnTo>
                                  <a:pt x="f94" y="f6"/>
                                </a:lnTo>
                                <a:lnTo>
                                  <a:pt x="f93" y="f6"/>
                                </a:lnTo>
                                <a:lnTo>
                                  <a:pt x="f163" y="f162"/>
                                </a:lnTo>
                                <a:lnTo>
                                  <a:pt x="f111" y="f161"/>
                                </a:lnTo>
                                <a:lnTo>
                                  <a:pt x="f59" y="f128"/>
                                </a:lnTo>
                                <a:lnTo>
                                  <a:pt x="f88" y="f164"/>
                                </a:lnTo>
                                <a:lnTo>
                                  <a:pt x="f61" y="f134"/>
                                </a:lnTo>
                                <a:lnTo>
                                  <a:pt x="f165" y="f139"/>
                                </a:lnTo>
                                <a:lnTo>
                                  <a:pt x="f61" y="f107"/>
                                </a:lnTo>
                                <a:lnTo>
                                  <a:pt x="f166" y="f167"/>
                                </a:lnTo>
                                <a:lnTo>
                                  <a:pt x="f10" y="f168"/>
                                </a:lnTo>
                                <a:lnTo>
                                  <a:pt x="f169" y="f170"/>
                                </a:lnTo>
                                <a:lnTo>
                                  <a:pt x="f91" y="f171"/>
                                </a:lnTo>
                                <a:lnTo>
                                  <a:pt x="f172" y="f173"/>
                                </a:lnTo>
                                <a:lnTo>
                                  <a:pt x="f172" y="f174"/>
                                </a:lnTo>
                                <a:lnTo>
                                  <a:pt x="f91" y="f25"/>
                                </a:lnTo>
                                <a:lnTo>
                                  <a:pt x="f175" y="f92"/>
                                </a:lnTo>
                                <a:lnTo>
                                  <a:pt x="f10" y="f19"/>
                                </a:lnTo>
                                <a:lnTo>
                                  <a:pt x="f166" y="f28"/>
                                </a:lnTo>
                                <a:lnTo>
                                  <a:pt x="f12" y="f28"/>
                                </a:lnTo>
                                <a:lnTo>
                                  <a:pt x="f61" y="f28"/>
                                </a:lnTo>
                                <a:lnTo>
                                  <a:pt x="f88" y="f28"/>
                                </a:lnTo>
                                <a:lnTo>
                                  <a:pt x="f176" y="f19"/>
                                </a:lnTo>
                                <a:lnTo>
                                  <a:pt x="f59" y="f92"/>
                                </a:lnTo>
                                <a:lnTo>
                                  <a:pt x="f117" y="f20"/>
                                </a:lnTo>
                                <a:lnTo>
                                  <a:pt x="f117" y="f21"/>
                                </a:lnTo>
                                <a:lnTo>
                                  <a:pt x="f117" y="f177"/>
                                </a:lnTo>
                                <a:lnTo>
                                  <a:pt x="f114" y="f178"/>
                                </a:lnTo>
                                <a:lnTo>
                                  <a:pt x="f88" y="f179"/>
                                </a:lnTo>
                                <a:lnTo>
                                  <a:pt x="f180" y="f179"/>
                                </a:lnTo>
                                <a:lnTo>
                                  <a:pt x="f61" y="f98"/>
                                </a:lnTo>
                                <a:lnTo>
                                  <a:pt x="f61" y="f181"/>
                                </a:lnTo>
                                <a:lnTo>
                                  <a:pt x="f180" y="f173"/>
                                </a:lnTo>
                                <a:lnTo>
                                  <a:pt x="f13" y="f182"/>
                                </a:lnTo>
                                <a:lnTo>
                                  <a:pt x="f13" y="f94"/>
                                </a:lnTo>
                                <a:lnTo>
                                  <a:pt x="f13" y="f21"/>
                                </a:lnTo>
                                <a:lnTo>
                                  <a:pt x="f88" y="f25"/>
                                </a:lnTo>
                                <a:lnTo>
                                  <a:pt x="f61" y="f183"/>
                                </a:lnTo>
                                <a:lnTo>
                                  <a:pt x="f12" y="f183"/>
                                </a:lnTo>
                                <a:lnTo>
                                  <a:pt x="f63" y="f183"/>
                                </a:lnTo>
                                <a:lnTo>
                                  <a:pt x="f10" y="f25"/>
                                </a:lnTo>
                                <a:lnTo>
                                  <a:pt x="f175" y="f23"/>
                                </a:lnTo>
                                <a:lnTo>
                                  <a:pt x="f175" y="f184"/>
                                </a:lnTo>
                                <a:lnTo>
                                  <a:pt x="f169" y="f177"/>
                                </a:lnTo>
                                <a:lnTo>
                                  <a:pt x="f175" y="f98"/>
                                </a:lnTo>
                                <a:lnTo>
                                  <a:pt x="f185" y="f186"/>
                                </a:lnTo>
                                <a:lnTo>
                                  <a:pt x="f187" y="f170"/>
                                </a:lnTo>
                                <a:lnTo>
                                  <a:pt x="f188" y="f189"/>
                                </a:lnTo>
                                <a:lnTo>
                                  <a:pt x="f88" y="f104"/>
                                </a:lnTo>
                                <a:lnTo>
                                  <a:pt x="f176" y="f190"/>
                                </a:lnTo>
                                <a:lnTo>
                                  <a:pt x="f117" y="f167"/>
                                </a:lnTo>
                                <a:lnTo>
                                  <a:pt x="f119" y="f167"/>
                                </a:lnTo>
                                <a:lnTo>
                                  <a:pt x="f121" y="f167"/>
                                </a:lnTo>
                                <a:lnTo>
                                  <a:pt x="f106" y="f191"/>
                                </a:lnTo>
                                <a:lnTo>
                                  <a:pt x="f123" y="f189"/>
                                </a:lnTo>
                                <a:lnTo>
                                  <a:pt x="f96" y="f170"/>
                                </a:lnTo>
                                <a:lnTo>
                                  <a:pt x="f53" y="f130"/>
                                </a:lnTo>
                                <a:lnTo>
                                  <a:pt x="f147" y="f171"/>
                                </a:lnTo>
                                <a:lnTo>
                                  <a:pt x="f55" y="f192"/>
                                </a:lnTo>
                                <a:lnTo>
                                  <a:pt x="f92" y="f192"/>
                                </a:lnTo>
                                <a:lnTo>
                                  <a:pt x="f106" y="f192"/>
                                </a:lnTo>
                                <a:lnTo>
                                  <a:pt x="f106" y="f171"/>
                                </a:lnTo>
                                <a:lnTo>
                                  <a:pt x="f92" y="f130"/>
                                </a:lnTo>
                                <a:lnTo>
                                  <a:pt x="f55" y="f98"/>
                                </a:lnTo>
                                <a:lnTo>
                                  <a:pt x="f147" y="f173"/>
                                </a:lnTo>
                                <a:lnTo>
                                  <a:pt x="f93" y="f94"/>
                                </a:lnTo>
                                <a:lnTo>
                                  <a:pt x="f96" y="f96"/>
                                </a:lnTo>
                                <a:lnTo>
                                  <a:pt x="f96" y="f92"/>
                                </a:lnTo>
                                <a:lnTo>
                                  <a:pt x="f93" y="f57"/>
                                </a:lnTo>
                                <a:lnTo>
                                  <a:pt x="f147" y="f89"/>
                                </a:lnTo>
                                <a:lnTo>
                                  <a:pt x="f123" y="f13"/>
                                </a:lnTo>
                                <a:lnTo>
                                  <a:pt x="f106" y="f12"/>
                                </a:lnTo>
                                <a:lnTo>
                                  <a:pt x="f121" y="f193"/>
                                </a:lnTo>
                                <a:lnTo>
                                  <a:pt x="f119" y="f194"/>
                                </a:lnTo>
                                <a:lnTo>
                                  <a:pt x="f59" y="f91"/>
                                </a:lnTo>
                                <a:lnTo>
                                  <a:pt x="f88" y="f195"/>
                                </a:lnTo>
                                <a:lnTo>
                                  <a:pt x="f12" y="f196"/>
                                </a:lnTo>
                                <a:lnTo>
                                  <a:pt x="f187" y="f85"/>
                                </a:lnTo>
                                <a:lnTo>
                                  <a:pt x="f169" y="f197"/>
                                </a:lnTo>
                                <a:lnTo>
                                  <a:pt x="f172" y="f198"/>
                                </a:lnTo>
                                <a:lnTo>
                                  <a:pt x="f199" y="f200"/>
                                </a:lnTo>
                                <a:lnTo>
                                  <a:pt x="f201" y="f87"/>
                                </a:lnTo>
                                <a:lnTo>
                                  <a:pt x="f202" y="f86"/>
                                </a:lnTo>
                                <a:lnTo>
                                  <a:pt x="f40" y="f40"/>
                                </a:lnTo>
                                <a:lnTo>
                                  <a:pt x="f78" y="f203"/>
                                </a:lnTo>
                                <a:lnTo>
                                  <a:pt x="f204" y="f42"/>
                                </a:lnTo>
                                <a:lnTo>
                                  <a:pt x="f205" y="f206"/>
                                </a:lnTo>
                                <a:lnTo>
                                  <a:pt x="f7" y="f207"/>
                                </a:lnTo>
                                <a:lnTo>
                                  <a:pt x="f7" y="f79"/>
                                </a:lnTo>
                                <a:lnTo>
                                  <a:pt x="f7" y="f208"/>
                                </a:lnTo>
                                <a:lnTo>
                                  <a:pt x="f205" y="f52"/>
                                </a:lnTo>
                                <a:lnTo>
                                  <a:pt x="f204" y="f54"/>
                                </a:lnTo>
                                <a:lnTo>
                                  <a:pt x="f78" y="f66"/>
                                </a:lnTo>
                                <a:lnTo>
                                  <a:pt x="f74" y="f62"/>
                                </a:lnTo>
                                <a:lnTo>
                                  <a:pt x="f72" y="f209"/>
                                </a:lnTo>
                                <a:lnTo>
                                  <a:pt x="f210" y="f211"/>
                                </a:lnTo>
                                <a:lnTo>
                                  <a:pt x="f212" y="f213"/>
                                </a:lnTo>
                                <a:lnTo>
                                  <a:pt x="f65" y="f214"/>
                                </a:lnTo>
                                <a:lnTo>
                                  <a:pt x="f91" y="f215"/>
                                </a:lnTo>
                                <a:lnTo>
                                  <a:pt x="f10" y="f216"/>
                                </a:lnTo>
                                <a:lnTo>
                                  <a:pt x="f12" y="f217"/>
                                </a:lnTo>
                                <a:lnTo>
                                  <a:pt x="f13" y="f217"/>
                                </a:lnTo>
                                <a:lnTo>
                                  <a:pt x="f89" y="f218"/>
                                </a:lnTo>
                                <a:lnTo>
                                  <a:pt x="f121" y="f218"/>
                                </a:lnTo>
                                <a:lnTo>
                                  <a:pt x="f123" y="f218"/>
                                </a:lnTo>
                                <a:lnTo>
                                  <a:pt x="f103" y="f217"/>
                                </a:lnTo>
                                <a:lnTo>
                                  <a:pt x="f95" y="f216"/>
                                </a:lnTo>
                                <a:lnTo>
                                  <a:pt x="f127" y="f214"/>
                                </a:lnTo>
                                <a:lnTo>
                                  <a:pt x="f152" y="f219"/>
                                </a:lnTo>
                                <a:lnTo>
                                  <a:pt x="f155" y="f220"/>
                                </a:lnTo>
                                <a:lnTo>
                                  <a:pt x="f221" y="f222"/>
                                </a:lnTo>
                                <a:lnTo>
                                  <a:pt x="f223" y="f58"/>
                                </a:lnTo>
                                <a:lnTo>
                                  <a:pt x="f224" y="f225"/>
                                </a:lnTo>
                                <a:lnTo>
                                  <a:pt x="f226" y="f71"/>
                                </a:lnTo>
                                <a:lnTo>
                                  <a:pt x="f35" y="f52"/>
                                </a:lnTo>
                                <a:lnTo>
                                  <a:pt x="f227" y="f228"/>
                                </a:lnTo>
                                <a:lnTo>
                                  <a:pt x="f148" y="f50"/>
                                </a:lnTo>
                                <a:lnTo>
                                  <a:pt x="f229" y="f208"/>
                                </a:lnTo>
                                <a:lnTo>
                                  <a:pt x="f230" y="f231"/>
                                </a:lnTo>
                                <a:lnTo>
                                  <a:pt x="f140" y="f76"/>
                                </a:lnTo>
                                <a:lnTo>
                                  <a:pt x="f232" y="f76"/>
                                </a:lnTo>
                                <a:lnTo>
                                  <a:pt x="f233" y="f208"/>
                                </a:lnTo>
                                <a:lnTo>
                                  <a:pt x="f140" y="f50"/>
                                </a:lnTo>
                                <a:lnTo>
                                  <a:pt x="f27" y="f73"/>
                                </a:lnTo>
                                <a:lnTo>
                                  <a:pt x="f234" y="f52"/>
                                </a:lnTo>
                                <a:lnTo>
                                  <a:pt x="f31" y="f71"/>
                                </a:lnTo>
                                <a:lnTo>
                                  <a:pt x="f110" y="f225"/>
                                </a:lnTo>
                                <a:lnTo>
                                  <a:pt x="f235" y="f66"/>
                                </a:lnTo>
                                <a:lnTo>
                                  <a:pt x="f41" y="f60"/>
                                </a:lnTo>
                                <a:lnTo>
                                  <a:pt x="f236" y="f237"/>
                                </a:lnTo>
                                <a:lnTo>
                                  <a:pt x="f102" y="f220"/>
                                </a:lnTo>
                                <a:lnTo>
                                  <a:pt x="f155" y="f219"/>
                                </a:lnTo>
                                <a:lnTo>
                                  <a:pt x="f47" y="f238"/>
                                </a:lnTo>
                                <a:lnTo>
                                  <a:pt x="f152" y="f215"/>
                                </a:lnTo>
                                <a:lnTo>
                                  <a:pt x="f129" y="f216"/>
                                </a:lnTo>
                                <a:lnTo>
                                  <a:pt x="f127" y="f217"/>
                                </a:lnTo>
                                <a:lnTo>
                                  <a:pt x="f2" y="f218"/>
                                </a:lnTo>
                                <a:lnTo>
                                  <a:pt x="f51" y="f218"/>
                                </a:lnTo>
                                <a:lnTo>
                                  <a:pt x="f151" y="f239"/>
                                </a:lnTo>
                                <a:lnTo>
                                  <a:pt x="f49" y="f240"/>
                                </a:lnTo>
                                <a:lnTo>
                                  <a:pt x="f132" y="f241"/>
                                </a:lnTo>
                                <a:lnTo>
                                  <a:pt x="f47" y="f242"/>
                                </a:lnTo>
                                <a:lnTo>
                                  <a:pt x="f155" y="f8"/>
                                </a:lnTo>
                                <a:lnTo>
                                  <a:pt x="f243" y="f242"/>
                                </a:lnTo>
                                <a:lnTo>
                                  <a:pt x="f236" y="f244"/>
                                </a:lnTo>
                                <a:lnTo>
                                  <a:pt x="f224" y="f240"/>
                                </a:lnTo>
                                <a:lnTo>
                                  <a:pt x="f235" y="f245"/>
                                </a:lnTo>
                                <a:lnTo>
                                  <a:pt x="f35" y="f246"/>
                                </a:lnTo>
                                <a:lnTo>
                                  <a:pt x="f110" y="f217"/>
                                </a:lnTo>
                                <a:lnTo>
                                  <a:pt x="f227" y="f217"/>
                                </a:lnTo>
                                <a:lnTo>
                                  <a:pt x="f31" y="f218"/>
                                </a:lnTo>
                                <a:lnTo>
                                  <a:pt x="f148" y="f246"/>
                                </a:lnTo>
                                <a:lnTo>
                                  <a:pt x="f29" y="f247"/>
                                </a:lnTo>
                                <a:lnTo>
                                  <a:pt x="f234" y="f248"/>
                                </a:lnTo>
                                <a:lnTo>
                                  <a:pt x="f249" y="f240"/>
                                </a:lnTo>
                                <a:lnTo>
                                  <a:pt x="f139" y="f250"/>
                                </a:lnTo>
                                <a:lnTo>
                                  <a:pt x="f230" y="f244"/>
                                </a:lnTo>
                                <a:lnTo>
                                  <a:pt x="f140" y="f241"/>
                                </a:lnTo>
                                <a:lnTo>
                                  <a:pt x="f251" y="f241"/>
                                </a:lnTo>
                                <a:lnTo>
                                  <a:pt x="f252" y="f241"/>
                                </a:lnTo>
                                <a:lnTo>
                                  <a:pt x="f133" y="f253"/>
                                </a:lnTo>
                                <a:lnTo>
                                  <a:pt x="f15" y="f240"/>
                                </a:lnTo>
                                <a:lnTo>
                                  <a:pt x="f254" y="f255"/>
                                </a:lnTo>
                                <a:lnTo>
                                  <a:pt x="f256" y="f257"/>
                                </a:lnTo>
                                <a:lnTo>
                                  <a:pt x="f258" y="f216"/>
                                </a:lnTo>
                                <a:lnTo>
                                  <a:pt x="f256" y="f214"/>
                                </a:lnTo>
                                <a:lnTo>
                                  <a:pt x="f254" y="f219"/>
                                </a:lnTo>
                                <a:lnTo>
                                  <a:pt x="f11" y="f220"/>
                                </a:lnTo>
                                <a:lnTo>
                                  <a:pt x="f9" y="f259"/>
                                </a:lnTo>
                                <a:lnTo>
                                  <a:pt x="f133" y="f62"/>
                                </a:lnTo>
                                <a:lnTo>
                                  <a:pt x="f260" y="f60"/>
                                </a:lnTo>
                                <a:lnTo>
                                  <a:pt x="f18" y="f58"/>
                                </a:lnTo>
                                <a:lnTo>
                                  <a:pt x="f11" y="f66"/>
                                </a:lnTo>
                                <a:lnTo>
                                  <a:pt x="f254" y="f56"/>
                                </a:lnTo>
                                <a:lnTo>
                                  <a:pt x="f258" y="f68"/>
                                </a:lnTo>
                                <a:lnTo>
                                  <a:pt x="f261" y="f225"/>
                                </a:lnTo>
                                <a:lnTo>
                                  <a:pt x="f262" y="f263"/>
                                </a:lnTo>
                                <a:lnTo>
                                  <a:pt x="f262" y="f52"/>
                                </a:lnTo>
                                <a:lnTo>
                                  <a:pt x="f262" y="f228"/>
                                </a:lnTo>
                                <a:lnTo>
                                  <a:pt x="f262" y="f231"/>
                                </a:lnTo>
                                <a:lnTo>
                                  <a:pt x="f264" y="f48"/>
                                </a:lnTo>
                                <a:lnTo>
                                  <a:pt x="f261" y="f265"/>
                                </a:lnTo>
                                <a:lnTo>
                                  <a:pt x="f256" y="f266"/>
                                </a:lnTo>
                                <a:lnTo>
                                  <a:pt x="f164" y="f81"/>
                                </a:lnTo>
                                <a:lnTo>
                                  <a:pt x="f9" y="f267"/>
                                </a:lnTo>
                                <a:lnTo>
                                  <a:pt x="f22" y="f268"/>
                                </a:lnTo>
                                <a:lnTo>
                                  <a:pt x="f24" y="f44"/>
                                </a:lnTo>
                                <a:lnTo>
                                  <a:pt x="f133" y="f44"/>
                                </a:lnTo>
                                <a:lnTo>
                                  <a:pt x="f11" y="f206"/>
                                </a:lnTo>
                                <a:lnTo>
                                  <a:pt x="f258" y="f269"/>
                                </a:lnTo>
                                <a:lnTo>
                                  <a:pt x="f264" y="f270"/>
                                </a:lnTo>
                                <a:lnTo>
                                  <a:pt x="f271" y="f42"/>
                                </a:lnTo>
                                <a:lnTo>
                                  <a:pt x="f272" y="f204"/>
                                </a:lnTo>
                                <a:lnTo>
                                  <a:pt x="f272" y="f203"/>
                                </a:lnTo>
                                <a:lnTo>
                                  <a:pt x="f272" y="f84"/>
                                </a:lnTo>
                                <a:lnTo>
                                  <a:pt x="f272" y="f69"/>
                                </a:lnTo>
                                <a:lnTo>
                                  <a:pt x="f273" y="f85"/>
                                </a:lnTo>
                                <a:lnTo>
                                  <a:pt x="f274" y="f91"/>
                                </a:lnTo>
                                <a:lnTo>
                                  <a:pt x="f6" y="f275"/>
                                </a:lnTo>
                                <a:lnTo>
                                  <a:pt x="f276" y="f10"/>
                                </a:lnTo>
                                <a:lnTo>
                                  <a:pt x="f274" y="f193"/>
                                </a:lnTo>
                                <a:lnTo>
                                  <a:pt x="f273" y="f193"/>
                                </a:lnTo>
                                <a:lnTo>
                                  <a:pt x="f271" y="f193"/>
                                </a:lnTo>
                                <a:lnTo>
                                  <a:pt x="f264" y="f10"/>
                                </a:lnTo>
                                <a:lnTo>
                                  <a:pt x="f256" y="f275"/>
                                </a:lnTo>
                                <a:lnTo>
                                  <a:pt x="f164" y="f194"/>
                                </a:lnTo>
                                <a:lnTo>
                                  <a:pt x="f15" y="f36"/>
                                </a:lnTo>
                                <a:lnTo>
                                  <a:pt x="f18" y="f277"/>
                                </a:lnTo>
                                <a:lnTo>
                                  <a:pt x="f22" y="f90"/>
                                </a:lnTo>
                                <a:lnTo>
                                  <a:pt x="f252" y="f198"/>
                                </a:lnTo>
                                <a:lnTo>
                                  <a:pt x="f233" y="f87"/>
                                </a:lnTo>
                                <a:lnTo>
                                  <a:pt x="f26" y="f278"/>
                                </a:lnTo>
                                <a:lnTo>
                                  <a:pt x="f279" y="f280"/>
                                </a:lnTo>
                                <a:lnTo>
                                  <a:pt x="f230" y="f204"/>
                                </a:lnTo>
                                <a:lnTo>
                                  <a:pt x="f139" y="f42"/>
                                </a:lnTo>
                                <a:lnTo>
                                  <a:pt x="f249" y="f82"/>
                                </a:lnTo>
                                <a:lnTo>
                                  <a:pt x="f234" y="f42"/>
                                </a:lnTo>
                                <a:lnTo>
                                  <a:pt x="f234" y="f83"/>
                                </a:lnTo>
                                <a:lnTo>
                                  <a:pt x="f229" y="f84"/>
                                </a:lnTo>
                                <a:lnTo>
                                  <a:pt x="f139" y="f278"/>
                                </a:lnTo>
                                <a:lnTo>
                                  <a:pt x="f281" y="f282"/>
                                </a:lnTo>
                                <a:lnTo>
                                  <a:pt x="f26" y="f69"/>
                                </a:lnTo>
                                <a:lnTo>
                                  <a:pt x="f233" y="f38"/>
                                </a:lnTo>
                                <a:lnTo>
                                  <a:pt x="f252" y="f196"/>
                                </a:lnTo>
                                <a:lnTo>
                                  <a:pt x="f22" y="f277"/>
                                </a:lnTo>
                                <a:lnTo>
                                  <a:pt x="f18" y="f28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751029955" name="Freeform 200"/>
                        <wps:cNvSpPr/>
                        <wps:spPr>
                          <a:xfrm>
                            <a:off x="278370" y="8420013"/>
                            <a:ext cx="101662" cy="60185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9"/>
                              <a:gd name="f7" fmla="val 96"/>
                              <a:gd name="f8" fmla="val 43"/>
                              <a:gd name="f9" fmla="val 139"/>
                              <a:gd name="f10" fmla="val 62"/>
                              <a:gd name="f11" fmla="val 125"/>
                              <a:gd name="f12" fmla="val 72"/>
                              <a:gd name="f13" fmla="val 105"/>
                              <a:gd name="f14" fmla="val 86"/>
                              <a:gd name="f15" fmla="val 91"/>
                              <a:gd name="f16" fmla="val 67"/>
                              <a:gd name="f17" fmla="val 19"/>
                              <a:gd name="f18" fmla="val 82"/>
                              <a:gd name="f19" fmla="val 33"/>
                              <a:gd name="f20" fmla="val 77"/>
                              <a:gd name="f21" fmla="val 48"/>
                              <a:gd name="f22" fmla="val 57"/>
                              <a:gd name="f23" fmla="val 53"/>
                              <a:gd name="f24" fmla="val 38"/>
                              <a:gd name="f25" fmla="val 24"/>
                              <a:gd name="f26" fmla="+- 0 0 -90"/>
                              <a:gd name="f27" fmla="*/ f3 1 149"/>
                              <a:gd name="f28" fmla="*/ f4 1 96"/>
                              <a:gd name="f29" fmla="+- f7 0 f5"/>
                              <a:gd name="f30" fmla="+- f6 0 f5"/>
                              <a:gd name="f31" fmla="*/ f26 f0 1"/>
                              <a:gd name="f32" fmla="*/ f30 1 149"/>
                              <a:gd name="f33" fmla="*/ f29 1 96"/>
                              <a:gd name="f34" fmla="*/ 149 f30 1"/>
                              <a:gd name="f35" fmla="*/ 43 f29 1"/>
                              <a:gd name="f36" fmla="*/ 139 f30 1"/>
                              <a:gd name="f37" fmla="*/ 62 f29 1"/>
                              <a:gd name="f38" fmla="*/ 125 f30 1"/>
                              <a:gd name="f39" fmla="*/ 72 f29 1"/>
                              <a:gd name="f40" fmla="*/ 105 f30 1"/>
                              <a:gd name="f41" fmla="*/ 86 f29 1"/>
                              <a:gd name="f42" fmla="*/ 86 f30 1"/>
                              <a:gd name="f43" fmla="*/ 91 f29 1"/>
                              <a:gd name="f44" fmla="*/ 67 f30 1"/>
                              <a:gd name="f45" fmla="*/ 96 f29 1"/>
                              <a:gd name="f46" fmla="*/ 43 f30 1"/>
                              <a:gd name="f47" fmla="*/ 19 f30 1"/>
                              <a:gd name="f48" fmla="*/ 0 f30 1"/>
                              <a:gd name="f49" fmla="*/ 82 f29 1"/>
                              <a:gd name="f50" fmla="*/ 33 f30 1"/>
                              <a:gd name="f51" fmla="*/ 77 f29 1"/>
                              <a:gd name="f52" fmla="*/ 48 f30 1"/>
                              <a:gd name="f53" fmla="*/ 67 f29 1"/>
                              <a:gd name="f54" fmla="*/ 57 f30 1"/>
                              <a:gd name="f55" fmla="*/ 72 f30 1"/>
                              <a:gd name="f56" fmla="*/ 53 f29 1"/>
                              <a:gd name="f57" fmla="*/ 77 f30 1"/>
                              <a:gd name="f58" fmla="*/ 38 f29 1"/>
                              <a:gd name="f59" fmla="*/ 24 f29 1"/>
                              <a:gd name="f60" fmla="*/ 0 f29 1"/>
                              <a:gd name="f61" fmla="*/ f31 1 f2"/>
                              <a:gd name="f62" fmla="*/ f34 1 149"/>
                              <a:gd name="f63" fmla="*/ f35 1 96"/>
                              <a:gd name="f64" fmla="*/ f36 1 149"/>
                              <a:gd name="f65" fmla="*/ f37 1 96"/>
                              <a:gd name="f66" fmla="*/ f38 1 149"/>
                              <a:gd name="f67" fmla="*/ f39 1 96"/>
                              <a:gd name="f68" fmla="*/ f40 1 149"/>
                              <a:gd name="f69" fmla="*/ f41 1 96"/>
                              <a:gd name="f70" fmla="*/ f42 1 149"/>
                              <a:gd name="f71" fmla="*/ f43 1 96"/>
                              <a:gd name="f72" fmla="*/ f44 1 149"/>
                              <a:gd name="f73" fmla="*/ f45 1 96"/>
                              <a:gd name="f74" fmla="*/ f46 1 149"/>
                              <a:gd name="f75" fmla="*/ f47 1 149"/>
                              <a:gd name="f76" fmla="*/ f48 1 149"/>
                              <a:gd name="f77" fmla="*/ f49 1 96"/>
                              <a:gd name="f78" fmla="*/ f50 1 149"/>
                              <a:gd name="f79" fmla="*/ f51 1 96"/>
                              <a:gd name="f80" fmla="*/ f52 1 149"/>
                              <a:gd name="f81" fmla="*/ f53 1 96"/>
                              <a:gd name="f82" fmla="*/ f54 1 149"/>
                              <a:gd name="f83" fmla="*/ f55 1 149"/>
                              <a:gd name="f84" fmla="*/ f56 1 96"/>
                              <a:gd name="f85" fmla="*/ f57 1 149"/>
                              <a:gd name="f86" fmla="*/ f58 1 96"/>
                              <a:gd name="f87" fmla="*/ f59 1 96"/>
                              <a:gd name="f88" fmla="*/ f60 1 96"/>
                              <a:gd name="f89" fmla="*/ 0 1 f32"/>
                              <a:gd name="f90" fmla="*/ f6 1 f32"/>
                              <a:gd name="f91" fmla="*/ 0 1 f33"/>
                              <a:gd name="f92" fmla="*/ f7 1 f33"/>
                              <a:gd name="f93" fmla="+- f61 0 f1"/>
                              <a:gd name="f94" fmla="*/ f62 1 f32"/>
                              <a:gd name="f95" fmla="*/ f63 1 f33"/>
                              <a:gd name="f96" fmla="*/ f64 1 f32"/>
                              <a:gd name="f97" fmla="*/ f65 1 f33"/>
                              <a:gd name="f98" fmla="*/ f66 1 f32"/>
                              <a:gd name="f99" fmla="*/ f67 1 f33"/>
                              <a:gd name="f100" fmla="*/ f68 1 f32"/>
                              <a:gd name="f101" fmla="*/ f69 1 f33"/>
                              <a:gd name="f102" fmla="*/ f70 1 f32"/>
                              <a:gd name="f103" fmla="*/ f71 1 f33"/>
                              <a:gd name="f104" fmla="*/ f72 1 f32"/>
                              <a:gd name="f105" fmla="*/ f73 1 f33"/>
                              <a:gd name="f106" fmla="*/ f74 1 f32"/>
                              <a:gd name="f107" fmla="*/ f75 1 f32"/>
                              <a:gd name="f108" fmla="*/ f76 1 f32"/>
                              <a:gd name="f109" fmla="*/ f77 1 f33"/>
                              <a:gd name="f110" fmla="*/ f78 1 f32"/>
                              <a:gd name="f111" fmla="*/ f79 1 f33"/>
                              <a:gd name="f112" fmla="*/ f80 1 f32"/>
                              <a:gd name="f113" fmla="*/ f81 1 f33"/>
                              <a:gd name="f114" fmla="*/ f82 1 f32"/>
                              <a:gd name="f115" fmla="*/ f83 1 f32"/>
                              <a:gd name="f116" fmla="*/ f84 1 f33"/>
                              <a:gd name="f117" fmla="*/ f85 1 f32"/>
                              <a:gd name="f118" fmla="*/ f86 1 f33"/>
                              <a:gd name="f119" fmla="*/ f87 1 f33"/>
                              <a:gd name="f120" fmla="*/ f88 1 f33"/>
                              <a:gd name="f121" fmla="*/ f89 f27 1"/>
                              <a:gd name="f122" fmla="*/ f90 f27 1"/>
                              <a:gd name="f123" fmla="*/ f92 f28 1"/>
                              <a:gd name="f124" fmla="*/ f91 f28 1"/>
                              <a:gd name="f125" fmla="*/ f94 f27 1"/>
                              <a:gd name="f126" fmla="*/ f95 f28 1"/>
                              <a:gd name="f127" fmla="*/ f96 f27 1"/>
                              <a:gd name="f128" fmla="*/ f97 f28 1"/>
                              <a:gd name="f129" fmla="*/ f98 f27 1"/>
                              <a:gd name="f130" fmla="*/ f99 f28 1"/>
                              <a:gd name="f131" fmla="*/ f100 f27 1"/>
                              <a:gd name="f132" fmla="*/ f101 f28 1"/>
                              <a:gd name="f133" fmla="*/ f102 f27 1"/>
                              <a:gd name="f134" fmla="*/ f103 f28 1"/>
                              <a:gd name="f135" fmla="*/ f104 f27 1"/>
                              <a:gd name="f136" fmla="*/ f105 f28 1"/>
                              <a:gd name="f137" fmla="*/ f106 f27 1"/>
                              <a:gd name="f138" fmla="*/ f107 f27 1"/>
                              <a:gd name="f139" fmla="*/ f108 f27 1"/>
                              <a:gd name="f140" fmla="*/ f109 f28 1"/>
                              <a:gd name="f141" fmla="*/ f110 f27 1"/>
                              <a:gd name="f142" fmla="*/ f111 f28 1"/>
                              <a:gd name="f143" fmla="*/ f112 f27 1"/>
                              <a:gd name="f144" fmla="*/ f113 f28 1"/>
                              <a:gd name="f145" fmla="*/ f114 f27 1"/>
                              <a:gd name="f146" fmla="*/ f115 f27 1"/>
                              <a:gd name="f147" fmla="*/ f116 f28 1"/>
                              <a:gd name="f148" fmla="*/ f117 f27 1"/>
                              <a:gd name="f149" fmla="*/ f118 f28 1"/>
                              <a:gd name="f150" fmla="*/ f119 f28 1"/>
                              <a:gd name="f151" fmla="*/ f120 f28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93">
                                <a:pos x="f125" y="f126"/>
                              </a:cxn>
                              <a:cxn ang="f93">
                                <a:pos x="f127" y="f128"/>
                              </a:cxn>
                              <a:cxn ang="f93">
                                <a:pos x="f129" y="f130"/>
                              </a:cxn>
                              <a:cxn ang="f93">
                                <a:pos x="f131" y="f132"/>
                              </a:cxn>
                              <a:cxn ang="f93">
                                <a:pos x="f133" y="f134"/>
                              </a:cxn>
                              <a:cxn ang="f93">
                                <a:pos x="f135" y="f136"/>
                              </a:cxn>
                              <a:cxn ang="f93">
                                <a:pos x="f137" y="f136"/>
                              </a:cxn>
                              <a:cxn ang="f93">
                                <a:pos x="f138" y="f136"/>
                              </a:cxn>
                              <a:cxn ang="f93">
                                <a:pos x="f139" y="f134"/>
                              </a:cxn>
                              <a:cxn ang="f93">
                                <a:pos x="f138" y="f140"/>
                              </a:cxn>
                              <a:cxn ang="f93">
                                <a:pos x="f141" y="f142"/>
                              </a:cxn>
                              <a:cxn ang="f93">
                                <a:pos x="f143" y="f144"/>
                              </a:cxn>
                              <a:cxn ang="f93">
                                <a:pos x="f145" y="f128"/>
                              </a:cxn>
                              <a:cxn ang="f93">
                                <a:pos x="f146" y="f147"/>
                              </a:cxn>
                              <a:cxn ang="f93">
                                <a:pos x="f148" y="f149"/>
                              </a:cxn>
                              <a:cxn ang="f93">
                                <a:pos x="f148" y="f150"/>
                              </a:cxn>
                              <a:cxn ang="f93">
                                <a:pos x="f146" y="f151"/>
                              </a:cxn>
                              <a:cxn ang="f93">
                                <a:pos x="f125" y="f126"/>
                              </a:cxn>
                            </a:cxnLst>
                            <a:rect l="f121" t="f124" r="f122" b="f123"/>
                            <a:pathLst>
                              <a:path w="149" h="96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4" y="f15"/>
                                </a:lnTo>
                                <a:lnTo>
                                  <a:pt x="f16" y="f7"/>
                                </a:lnTo>
                                <a:lnTo>
                                  <a:pt x="f8" y="f7"/>
                                </a:lnTo>
                                <a:lnTo>
                                  <a:pt x="f17" y="f7"/>
                                </a:lnTo>
                                <a:lnTo>
                                  <a:pt x="f5" y="f15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21" y="f16"/>
                                </a:lnTo>
                                <a:lnTo>
                                  <a:pt x="f22" y="f10"/>
                                </a:lnTo>
                                <a:lnTo>
                                  <a:pt x="f12" y="f23"/>
                                </a:lnTo>
                                <a:lnTo>
                                  <a:pt x="f20" y="f24"/>
                                </a:lnTo>
                                <a:lnTo>
                                  <a:pt x="f20" y="f25"/>
                                </a:lnTo>
                                <a:lnTo>
                                  <a:pt x="f12" y="f5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810826062" name="Freeform 201"/>
                        <wps:cNvSpPr/>
                        <wps:spPr>
                          <a:xfrm>
                            <a:off x="376623" y="8480199"/>
                            <a:ext cx="45710" cy="482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67"/>
                              <a:gd name="f7" fmla="val 77"/>
                              <a:gd name="f8" fmla="val 57"/>
                              <a:gd name="f9" fmla="val 62"/>
                              <a:gd name="f10" fmla="val 48"/>
                              <a:gd name="f11" fmla="val 72"/>
                              <a:gd name="f12" fmla="val 43"/>
                              <a:gd name="f13" fmla="val 33"/>
                              <a:gd name="f14" fmla="val 29"/>
                              <a:gd name="f15" fmla="val 19"/>
                              <a:gd name="f16" fmla="val 14"/>
                              <a:gd name="f17" fmla="val 9"/>
                              <a:gd name="f18" fmla="val 5"/>
                              <a:gd name="f19" fmla="val 38"/>
                              <a:gd name="f20" fmla="val 24"/>
                              <a:gd name="f21" fmla="val 10"/>
                              <a:gd name="f22" fmla="val 53"/>
                              <a:gd name="f23" fmla="+- 0 0 -90"/>
                              <a:gd name="f24" fmla="*/ f3 1 67"/>
                              <a:gd name="f25" fmla="*/ f4 1 77"/>
                              <a:gd name="f26" fmla="+- f7 0 f5"/>
                              <a:gd name="f27" fmla="+- f6 0 f5"/>
                              <a:gd name="f28" fmla="*/ f23 f0 1"/>
                              <a:gd name="f29" fmla="*/ f27 1 67"/>
                              <a:gd name="f30" fmla="*/ f26 1 77"/>
                              <a:gd name="f31" fmla="*/ 57 f27 1"/>
                              <a:gd name="f32" fmla="*/ 62 f26 1"/>
                              <a:gd name="f33" fmla="*/ 48 f27 1"/>
                              <a:gd name="f34" fmla="*/ 72 f26 1"/>
                              <a:gd name="f35" fmla="*/ 43 f27 1"/>
                              <a:gd name="f36" fmla="*/ 33 f27 1"/>
                              <a:gd name="f37" fmla="*/ 77 f26 1"/>
                              <a:gd name="f38" fmla="*/ 29 f27 1"/>
                              <a:gd name="f39" fmla="*/ 19 f27 1"/>
                              <a:gd name="f40" fmla="*/ 14 f27 1"/>
                              <a:gd name="f41" fmla="*/ 9 f27 1"/>
                              <a:gd name="f42" fmla="*/ 5 f27 1"/>
                              <a:gd name="f43" fmla="*/ 0 f27 1"/>
                              <a:gd name="f44" fmla="*/ 48 f26 1"/>
                              <a:gd name="f45" fmla="*/ 38 f26 1"/>
                              <a:gd name="f46" fmla="*/ 24 f26 1"/>
                              <a:gd name="f47" fmla="*/ 10 f26 1"/>
                              <a:gd name="f48" fmla="*/ 5 f26 1"/>
                              <a:gd name="f49" fmla="*/ 24 f27 1"/>
                              <a:gd name="f50" fmla="*/ 0 f26 1"/>
                              <a:gd name="f51" fmla="*/ 38 f27 1"/>
                              <a:gd name="f52" fmla="*/ 14 f26 1"/>
                              <a:gd name="f53" fmla="*/ 62 f27 1"/>
                              <a:gd name="f54" fmla="*/ 67 f27 1"/>
                              <a:gd name="f55" fmla="*/ 53 f26 1"/>
                              <a:gd name="f56" fmla="*/ f28 1 f2"/>
                              <a:gd name="f57" fmla="*/ f31 1 67"/>
                              <a:gd name="f58" fmla="*/ f32 1 77"/>
                              <a:gd name="f59" fmla="*/ f33 1 67"/>
                              <a:gd name="f60" fmla="*/ f34 1 77"/>
                              <a:gd name="f61" fmla="*/ f35 1 67"/>
                              <a:gd name="f62" fmla="*/ f36 1 67"/>
                              <a:gd name="f63" fmla="*/ f37 1 77"/>
                              <a:gd name="f64" fmla="*/ f38 1 67"/>
                              <a:gd name="f65" fmla="*/ f39 1 67"/>
                              <a:gd name="f66" fmla="*/ f40 1 67"/>
                              <a:gd name="f67" fmla="*/ f41 1 67"/>
                              <a:gd name="f68" fmla="*/ f42 1 67"/>
                              <a:gd name="f69" fmla="*/ f43 1 67"/>
                              <a:gd name="f70" fmla="*/ f44 1 77"/>
                              <a:gd name="f71" fmla="*/ f45 1 77"/>
                              <a:gd name="f72" fmla="*/ f46 1 77"/>
                              <a:gd name="f73" fmla="*/ f47 1 77"/>
                              <a:gd name="f74" fmla="*/ f48 1 77"/>
                              <a:gd name="f75" fmla="*/ f49 1 67"/>
                              <a:gd name="f76" fmla="*/ f50 1 77"/>
                              <a:gd name="f77" fmla="*/ f51 1 67"/>
                              <a:gd name="f78" fmla="*/ f52 1 77"/>
                              <a:gd name="f79" fmla="*/ f53 1 67"/>
                              <a:gd name="f80" fmla="*/ f54 1 67"/>
                              <a:gd name="f81" fmla="*/ f55 1 77"/>
                              <a:gd name="f82" fmla="*/ 0 1 f29"/>
                              <a:gd name="f83" fmla="*/ f6 1 f29"/>
                              <a:gd name="f84" fmla="*/ 0 1 f30"/>
                              <a:gd name="f85" fmla="*/ f7 1 f30"/>
                              <a:gd name="f86" fmla="+- f56 0 f1"/>
                              <a:gd name="f87" fmla="*/ f57 1 f29"/>
                              <a:gd name="f88" fmla="*/ f58 1 f30"/>
                              <a:gd name="f89" fmla="*/ f59 1 f29"/>
                              <a:gd name="f90" fmla="*/ f60 1 f30"/>
                              <a:gd name="f91" fmla="*/ f61 1 f29"/>
                              <a:gd name="f92" fmla="*/ f62 1 f29"/>
                              <a:gd name="f93" fmla="*/ f63 1 f30"/>
                              <a:gd name="f94" fmla="*/ f64 1 f29"/>
                              <a:gd name="f95" fmla="*/ f65 1 f29"/>
                              <a:gd name="f96" fmla="*/ f66 1 f29"/>
                              <a:gd name="f97" fmla="*/ f67 1 f29"/>
                              <a:gd name="f98" fmla="*/ f68 1 f29"/>
                              <a:gd name="f99" fmla="*/ f69 1 f29"/>
                              <a:gd name="f100" fmla="*/ f70 1 f30"/>
                              <a:gd name="f101" fmla="*/ f71 1 f30"/>
                              <a:gd name="f102" fmla="*/ f72 1 f30"/>
                              <a:gd name="f103" fmla="*/ f73 1 f30"/>
                              <a:gd name="f104" fmla="*/ f74 1 f30"/>
                              <a:gd name="f105" fmla="*/ f75 1 f29"/>
                              <a:gd name="f106" fmla="*/ f76 1 f30"/>
                              <a:gd name="f107" fmla="*/ f77 1 f29"/>
                              <a:gd name="f108" fmla="*/ f78 1 f30"/>
                              <a:gd name="f109" fmla="*/ f79 1 f29"/>
                              <a:gd name="f110" fmla="*/ f80 1 f29"/>
                              <a:gd name="f111" fmla="*/ f81 1 f30"/>
                              <a:gd name="f112" fmla="*/ f82 f24 1"/>
                              <a:gd name="f113" fmla="*/ f83 f24 1"/>
                              <a:gd name="f114" fmla="*/ f85 f25 1"/>
                              <a:gd name="f115" fmla="*/ f84 f25 1"/>
                              <a:gd name="f116" fmla="*/ f87 f24 1"/>
                              <a:gd name="f117" fmla="*/ f88 f25 1"/>
                              <a:gd name="f118" fmla="*/ f89 f24 1"/>
                              <a:gd name="f119" fmla="*/ f90 f25 1"/>
                              <a:gd name="f120" fmla="*/ f91 f24 1"/>
                              <a:gd name="f121" fmla="*/ f92 f24 1"/>
                              <a:gd name="f122" fmla="*/ f93 f25 1"/>
                              <a:gd name="f123" fmla="*/ f94 f24 1"/>
                              <a:gd name="f124" fmla="*/ f95 f24 1"/>
                              <a:gd name="f125" fmla="*/ f96 f24 1"/>
                              <a:gd name="f126" fmla="*/ f97 f24 1"/>
                              <a:gd name="f127" fmla="*/ f98 f24 1"/>
                              <a:gd name="f128" fmla="*/ f99 f24 1"/>
                              <a:gd name="f129" fmla="*/ f100 f25 1"/>
                              <a:gd name="f130" fmla="*/ f101 f25 1"/>
                              <a:gd name="f131" fmla="*/ f102 f25 1"/>
                              <a:gd name="f132" fmla="*/ f103 f25 1"/>
                              <a:gd name="f133" fmla="*/ f104 f25 1"/>
                              <a:gd name="f134" fmla="*/ f105 f24 1"/>
                              <a:gd name="f135" fmla="*/ f106 f25 1"/>
                              <a:gd name="f136" fmla="*/ f107 f24 1"/>
                              <a:gd name="f137" fmla="*/ f108 f25 1"/>
                              <a:gd name="f138" fmla="*/ f109 f24 1"/>
                              <a:gd name="f139" fmla="*/ f110 f24 1"/>
                              <a:gd name="f140" fmla="*/ f111 f2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86">
                                <a:pos x="f116" y="f117"/>
                              </a:cxn>
                              <a:cxn ang="f86">
                                <a:pos x="f118" y="f119"/>
                              </a:cxn>
                              <a:cxn ang="f86">
                                <a:pos x="f120" y="f119"/>
                              </a:cxn>
                              <a:cxn ang="f86">
                                <a:pos x="f121" y="f122"/>
                              </a:cxn>
                              <a:cxn ang="f86">
                                <a:pos x="f123" y="f122"/>
                              </a:cxn>
                              <a:cxn ang="f86">
                                <a:pos x="f124" y="f122"/>
                              </a:cxn>
                              <a:cxn ang="f86">
                                <a:pos x="f125" y="f119"/>
                              </a:cxn>
                              <a:cxn ang="f86">
                                <a:pos x="f126" y="f119"/>
                              </a:cxn>
                              <a:cxn ang="f86">
                                <a:pos x="f127" y="f117"/>
                              </a:cxn>
                              <a:cxn ang="f86">
                                <a:pos x="f128" y="f129"/>
                              </a:cxn>
                              <a:cxn ang="f86">
                                <a:pos x="f128" y="f130"/>
                              </a:cxn>
                              <a:cxn ang="f86">
                                <a:pos x="f127" y="f131"/>
                              </a:cxn>
                              <a:cxn ang="f86">
                                <a:pos x="f125" y="f132"/>
                              </a:cxn>
                              <a:cxn ang="f86">
                                <a:pos x="f124" y="f133"/>
                              </a:cxn>
                              <a:cxn ang="f86">
                                <a:pos x="f134" y="f135"/>
                              </a:cxn>
                              <a:cxn ang="f86">
                                <a:pos x="f121" y="f135"/>
                              </a:cxn>
                              <a:cxn ang="f86">
                                <a:pos x="f136" y="f135"/>
                              </a:cxn>
                              <a:cxn ang="f86">
                                <a:pos x="f120" y="f133"/>
                              </a:cxn>
                              <a:cxn ang="f86">
                                <a:pos x="f118" y="f133"/>
                              </a:cxn>
                              <a:cxn ang="f86">
                                <a:pos x="f116" y="f132"/>
                              </a:cxn>
                              <a:cxn ang="f86">
                                <a:pos x="f116" y="f137"/>
                              </a:cxn>
                              <a:cxn ang="f86">
                                <a:pos x="f138" y="f131"/>
                              </a:cxn>
                              <a:cxn ang="f86">
                                <a:pos x="f139" y="f130"/>
                              </a:cxn>
                              <a:cxn ang="f86">
                                <a:pos x="f139" y="f140"/>
                              </a:cxn>
                              <a:cxn ang="f86">
                                <a:pos x="f116" y="f117"/>
                              </a:cxn>
                            </a:cxnLst>
                            <a:rect l="f112" t="f115" r="f113" b="f114"/>
                            <a:pathLst>
                              <a:path w="67" h="77">
                                <a:moveTo>
                                  <a:pt x="f8" y="f9"/>
                                </a:moveTo>
                                <a:lnTo>
                                  <a:pt x="f10" y="f11"/>
                                </a:lnTo>
                                <a:lnTo>
                                  <a:pt x="f12" y="f11"/>
                                </a:lnTo>
                                <a:lnTo>
                                  <a:pt x="f13" y="f7"/>
                                </a:lnTo>
                                <a:lnTo>
                                  <a:pt x="f14" y="f7"/>
                                </a:lnTo>
                                <a:lnTo>
                                  <a:pt x="f15" y="f7"/>
                                </a:lnTo>
                                <a:lnTo>
                                  <a:pt x="f16" y="f11"/>
                                </a:lnTo>
                                <a:lnTo>
                                  <a:pt x="f17" y="f11"/>
                                </a:lnTo>
                                <a:lnTo>
                                  <a:pt x="f18" y="f9"/>
                                </a:lnTo>
                                <a:lnTo>
                                  <a:pt x="f5" y="f10"/>
                                </a:lnTo>
                                <a:lnTo>
                                  <a:pt x="f5" y="f19"/>
                                </a:lnTo>
                                <a:lnTo>
                                  <a:pt x="f18" y="f20"/>
                                </a:lnTo>
                                <a:lnTo>
                                  <a:pt x="f16" y="f21"/>
                                </a:lnTo>
                                <a:lnTo>
                                  <a:pt x="f15" y="f18"/>
                                </a:lnTo>
                                <a:lnTo>
                                  <a:pt x="f20" y="f5"/>
                                </a:lnTo>
                                <a:lnTo>
                                  <a:pt x="f13" y="f5"/>
                                </a:lnTo>
                                <a:lnTo>
                                  <a:pt x="f19" y="f5"/>
                                </a:lnTo>
                                <a:lnTo>
                                  <a:pt x="f12" y="f18"/>
                                </a:lnTo>
                                <a:lnTo>
                                  <a:pt x="f10" y="f18"/>
                                </a:lnTo>
                                <a:lnTo>
                                  <a:pt x="f8" y="f21"/>
                                </a:lnTo>
                                <a:lnTo>
                                  <a:pt x="f8" y="f16"/>
                                </a:lnTo>
                                <a:lnTo>
                                  <a:pt x="f9" y="f20"/>
                                </a:lnTo>
                                <a:lnTo>
                                  <a:pt x="f6" y="f19"/>
                                </a:lnTo>
                                <a:lnTo>
                                  <a:pt x="f6" y="f22"/>
                                </a:lnTo>
                                <a:lnTo>
                                  <a:pt x="f8" y="f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23727452" name="Freeform 202"/>
                        <wps:cNvSpPr/>
                        <wps:spPr>
                          <a:xfrm>
                            <a:off x="42300" y="7426920"/>
                            <a:ext cx="334322" cy="932907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360"/>
                              <a:gd name="f3" fmla="val 180"/>
                              <a:gd name="f4" fmla="val w"/>
                              <a:gd name="f5" fmla="val h"/>
                              <a:gd name="f6" fmla="val 0"/>
                              <a:gd name="f7" fmla="val 490"/>
                              <a:gd name="f8" fmla="val 1488"/>
                              <a:gd name="f9" fmla="val 87"/>
                              <a:gd name="f10" fmla="val 1406"/>
                              <a:gd name="f11" fmla="val 77"/>
                              <a:gd name="f12" fmla="val 1378"/>
                              <a:gd name="f13" fmla="val 1339"/>
                              <a:gd name="f14" fmla="val 72"/>
                              <a:gd name="f15" fmla="val 1296"/>
                              <a:gd name="f16" fmla="val 1258"/>
                              <a:gd name="f17" fmla="val 1210"/>
                              <a:gd name="f18" fmla="val 82"/>
                              <a:gd name="f19" fmla="val 1166"/>
                              <a:gd name="f20" fmla="val 91"/>
                              <a:gd name="f21" fmla="val 1118"/>
                              <a:gd name="f22" fmla="val 101"/>
                              <a:gd name="f23" fmla="val 1075"/>
                              <a:gd name="f24" fmla="val 115"/>
                              <a:gd name="f25" fmla="val 1032"/>
                              <a:gd name="f26" fmla="val 135"/>
                              <a:gd name="f27" fmla="val 989"/>
                              <a:gd name="f28" fmla="val 154"/>
                              <a:gd name="f29" fmla="val 950"/>
                              <a:gd name="f30" fmla="val 178"/>
                              <a:gd name="f31" fmla="val 912"/>
                              <a:gd name="f32" fmla="val 207"/>
                              <a:gd name="f33" fmla="val 883"/>
                              <a:gd name="f34" fmla="val 235"/>
                              <a:gd name="f35" fmla="val 859"/>
                              <a:gd name="f36" fmla="val 274"/>
                              <a:gd name="f37" fmla="val 835"/>
                              <a:gd name="f38" fmla="val 312"/>
                              <a:gd name="f39" fmla="val 821"/>
                              <a:gd name="f40" fmla="val 303"/>
                              <a:gd name="f41" fmla="val 816"/>
                              <a:gd name="f42" fmla="val 293"/>
                              <a:gd name="f43" fmla="val 283"/>
                              <a:gd name="f44" fmla="val 269"/>
                              <a:gd name="f45" fmla="val 255"/>
                              <a:gd name="f46" fmla="val 240"/>
                              <a:gd name="f47" fmla="val 226"/>
                              <a:gd name="f48" fmla="val 826"/>
                              <a:gd name="f49" fmla="val 192"/>
                              <a:gd name="f50" fmla="val 173"/>
                              <a:gd name="f51" fmla="val 806"/>
                              <a:gd name="f52" fmla="val 139"/>
                              <a:gd name="f53" fmla="val 792"/>
                              <a:gd name="f54" fmla="val 778"/>
                              <a:gd name="f55" fmla="val 758"/>
                              <a:gd name="f56" fmla="val 144"/>
                              <a:gd name="f57" fmla="val 739"/>
                              <a:gd name="f58" fmla="val 168"/>
                              <a:gd name="f59" fmla="val 720"/>
                              <a:gd name="f60" fmla="val 183"/>
                              <a:gd name="f61" fmla="val 715"/>
                              <a:gd name="f62" fmla="val 706"/>
                              <a:gd name="f63" fmla="val 125"/>
                              <a:gd name="f64" fmla="val 710"/>
                              <a:gd name="f65" fmla="val 701"/>
                              <a:gd name="f66" fmla="val 682"/>
                              <a:gd name="f67" fmla="val 53"/>
                              <a:gd name="f68" fmla="val 662"/>
                              <a:gd name="f69" fmla="val 43"/>
                              <a:gd name="f70" fmla="val 638"/>
                              <a:gd name="f71" fmla="val 29"/>
                              <a:gd name="f72" fmla="val 614"/>
                              <a:gd name="f73" fmla="val 19"/>
                              <a:gd name="f74" fmla="val 600"/>
                              <a:gd name="f75" fmla="val 595"/>
                              <a:gd name="f76" fmla="val 10"/>
                              <a:gd name="f77" fmla="val 581"/>
                              <a:gd name="f78" fmla="val 24"/>
                              <a:gd name="f79" fmla="val 566"/>
                              <a:gd name="f80" fmla="val 552"/>
                              <a:gd name="f81" fmla="val 63"/>
                              <a:gd name="f82" fmla="val 542"/>
                              <a:gd name="f83" fmla="val 538"/>
                              <a:gd name="f84" fmla="val 120"/>
                              <a:gd name="f85" fmla="val 149"/>
                              <a:gd name="f86" fmla="val 557"/>
                              <a:gd name="f87" fmla="val 586"/>
                              <a:gd name="f88" fmla="val 197"/>
                              <a:gd name="f89" fmla="val 605"/>
                              <a:gd name="f90" fmla="val 202"/>
                              <a:gd name="f91" fmla="val 547"/>
                              <a:gd name="f92" fmla="val 509"/>
                              <a:gd name="f93" fmla="val 470"/>
                              <a:gd name="f94" fmla="val 427"/>
                              <a:gd name="f95" fmla="val 389"/>
                              <a:gd name="f96" fmla="val 341"/>
                              <a:gd name="f97" fmla="val 58"/>
                              <a:gd name="f98" fmla="val 331"/>
                              <a:gd name="f99" fmla="val 326"/>
                              <a:gd name="f100" fmla="val 106"/>
                              <a:gd name="f101" fmla="val 130"/>
                              <a:gd name="f102" fmla="val 355"/>
                              <a:gd name="f103" fmla="val 379"/>
                              <a:gd name="f104" fmla="val 403"/>
                              <a:gd name="f105" fmla="val 432"/>
                              <a:gd name="f106" fmla="val 216"/>
                              <a:gd name="f107" fmla="val 461"/>
                              <a:gd name="f108" fmla="val 528"/>
                              <a:gd name="f109" fmla="val 518"/>
                              <a:gd name="f110" fmla="val 231"/>
                              <a:gd name="f111" fmla="val 422"/>
                              <a:gd name="f112" fmla="val 221"/>
                              <a:gd name="f113" fmla="val 336"/>
                              <a:gd name="f114" fmla="val 298"/>
                              <a:gd name="f115" fmla="val 254"/>
                              <a:gd name="f116" fmla="val 111"/>
                              <a:gd name="f117" fmla="val 96"/>
                              <a:gd name="f118" fmla="val 182"/>
                              <a:gd name="f119" fmla="val 67"/>
                              <a:gd name="f120" fmla="val 34"/>
                              <a:gd name="f121" fmla="val 15"/>
                              <a:gd name="f122" fmla="val 38"/>
                              <a:gd name="f123" fmla="val 14"/>
                              <a:gd name="f124" fmla="val 159"/>
                              <a:gd name="f125" fmla="val 62"/>
                              <a:gd name="f126" fmla="val 211"/>
                              <a:gd name="f127" fmla="val 245"/>
                              <a:gd name="f128" fmla="val 158"/>
                              <a:gd name="f129" fmla="val 187"/>
                              <a:gd name="f130" fmla="val 264"/>
                              <a:gd name="f131" fmla="val 259"/>
                              <a:gd name="f132" fmla="val 279"/>
                              <a:gd name="f133" fmla="val 413"/>
                              <a:gd name="f134" fmla="val 288"/>
                              <a:gd name="f135" fmla="val 658"/>
                              <a:gd name="f136" fmla="val 691"/>
                              <a:gd name="f137" fmla="val 365"/>
                              <a:gd name="f138" fmla="val 447"/>
                              <a:gd name="f139" fmla="val 696"/>
                              <a:gd name="f140" fmla="val 456"/>
                              <a:gd name="f141" fmla="val 677"/>
                              <a:gd name="f142" fmla="val 653"/>
                              <a:gd name="f143" fmla="val 629"/>
                              <a:gd name="f144" fmla="val 451"/>
                              <a:gd name="f145" fmla="val 442"/>
                              <a:gd name="f146" fmla="val 590"/>
                              <a:gd name="f147" fmla="val 370"/>
                              <a:gd name="f148" fmla="val 576"/>
                              <a:gd name="f149" fmla="val 375"/>
                              <a:gd name="f150" fmla="val 562"/>
                              <a:gd name="f151" fmla="val 480"/>
                              <a:gd name="f152" fmla="val 394"/>
                              <a:gd name="f153" fmla="val 485"/>
                              <a:gd name="f154" fmla="val 408"/>
                              <a:gd name="f155" fmla="val 494"/>
                              <a:gd name="f156" fmla="val 423"/>
                              <a:gd name="f157" fmla="val 648"/>
                              <a:gd name="f158" fmla="val 754"/>
                              <a:gd name="f159" fmla="val 466"/>
                              <a:gd name="f160" fmla="val 797"/>
                              <a:gd name="f161" fmla="val 399"/>
                              <a:gd name="f162" fmla="val 878"/>
                              <a:gd name="f163" fmla="val 898"/>
                              <a:gd name="f164" fmla="val 351"/>
                              <a:gd name="f165" fmla="val 327"/>
                              <a:gd name="f166" fmla="val 931"/>
                              <a:gd name="f167" fmla="val 307"/>
                              <a:gd name="f168" fmla="val 955"/>
                              <a:gd name="f169" fmla="val 1003"/>
                              <a:gd name="f170" fmla="val 1051"/>
                              <a:gd name="f171" fmla="val 1099"/>
                              <a:gd name="f172" fmla="val 1152"/>
                              <a:gd name="f173" fmla="val 1214"/>
                              <a:gd name="f174" fmla="val 1291"/>
                              <a:gd name="f175" fmla="val 1382"/>
                              <a:gd name="f176" fmla="val 163"/>
                              <a:gd name="f177" fmla="val 1474"/>
                              <a:gd name="f178" fmla="val 1459"/>
                              <a:gd name="f179" fmla="val 1445"/>
                              <a:gd name="f180" fmla="val 1435"/>
                              <a:gd name="f181" fmla="val 1430"/>
                              <a:gd name="f182" fmla="val 1421"/>
                              <a:gd name="f183" fmla="val 1411"/>
                              <a:gd name="f184" fmla="+- 0 0 -90"/>
                              <a:gd name="f185" fmla="*/ f4 1 490"/>
                              <a:gd name="f186" fmla="*/ f5 1 1488"/>
                              <a:gd name="f187" fmla="+- f8 0 f6"/>
                              <a:gd name="f188" fmla="+- f7 0 f6"/>
                              <a:gd name="f189" fmla="*/ f184 f0 1"/>
                              <a:gd name="f190" fmla="*/ f188 1 490"/>
                              <a:gd name="f191" fmla="*/ f187 1 1488"/>
                              <a:gd name="f192" fmla="*/ 77 f188 1"/>
                              <a:gd name="f193" fmla="*/ 1339 f187 1"/>
                              <a:gd name="f194" fmla="*/ 1210 f187 1"/>
                              <a:gd name="f195" fmla="*/ 101 f188 1"/>
                              <a:gd name="f196" fmla="*/ 1075 f187 1"/>
                              <a:gd name="f197" fmla="*/ 154 f188 1"/>
                              <a:gd name="f198" fmla="*/ 950 f187 1"/>
                              <a:gd name="f199" fmla="*/ 235 f188 1"/>
                              <a:gd name="f200" fmla="*/ 859 f187 1"/>
                              <a:gd name="f201" fmla="*/ 303 f188 1"/>
                              <a:gd name="f202" fmla="*/ 816 f187 1"/>
                              <a:gd name="f203" fmla="*/ 269 f188 1"/>
                              <a:gd name="f204" fmla="*/ 226 f188 1"/>
                              <a:gd name="f205" fmla="*/ 826 f187 1"/>
                              <a:gd name="f206" fmla="*/ 173 f188 1"/>
                              <a:gd name="f207" fmla="*/ 135 f188 1"/>
                              <a:gd name="f208" fmla="*/ 778 f187 1"/>
                              <a:gd name="f209" fmla="*/ 168 f188 1"/>
                              <a:gd name="f210" fmla="*/ 720 f187 1"/>
                              <a:gd name="f211" fmla="*/ 125 f188 1"/>
                              <a:gd name="f212" fmla="*/ 710 f187 1"/>
                              <a:gd name="f213" fmla="*/ 53 f188 1"/>
                              <a:gd name="f214" fmla="*/ 662 f187 1"/>
                              <a:gd name="f215" fmla="*/ 19 f188 1"/>
                              <a:gd name="f216" fmla="*/ 600 f187 1"/>
                              <a:gd name="f217" fmla="*/ 24 f188 1"/>
                              <a:gd name="f218" fmla="*/ 566 f187 1"/>
                              <a:gd name="f219" fmla="*/ 91 f188 1"/>
                              <a:gd name="f220" fmla="*/ 538 f187 1"/>
                              <a:gd name="f221" fmla="*/ 178 f188 1"/>
                              <a:gd name="f222" fmla="*/ 586 f187 1"/>
                              <a:gd name="f223" fmla="*/ 547 f187 1"/>
                              <a:gd name="f224" fmla="*/ 427 f187 1"/>
                              <a:gd name="f225" fmla="*/ 341 f187 1"/>
                              <a:gd name="f226" fmla="*/ 106 f188 1"/>
                              <a:gd name="f227" fmla="*/ 331 f187 1"/>
                              <a:gd name="f228" fmla="*/ 379 f187 1"/>
                              <a:gd name="f229" fmla="*/ 216 f188 1"/>
                              <a:gd name="f230" fmla="*/ 461 f187 1"/>
                              <a:gd name="f231" fmla="*/ 231 f188 1"/>
                              <a:gd name="f232" fmla="*/ 470 f187 1"/>
                              <a:gd name="f233" fmla="*/ 221 f188 1"/>
                              <a:gd name="f234" fmla="*/ 336 f187 1"/>
                              <a:gd name="f235" fmla="*/ 183 f188 1"/>
                              <a:gd name="f236" fmla="*/ 216 f187 1"/>
                              <a:gd name="f237" fmla="*/ 149 f188 1"/>
                              <a:gd name="f238" fmla="*/ 125 f187 1"/>
                              <a:gd name="f239" fmla="*/ 106 f187 1"/>
                              <a:gd name="f240" fmla="*/ 168 f187 1"/>
                              <a:gd name="f241" fmla="*/ 82 f188 1"/>
                              <a:gd name="f242" fmla="*/ 182 f187 1"/>
                              <a:gd name="f243" fmla="*/ 43 f188 1"/>
                              <a:gd name="f244" fmla="*/ 15 f188 1"/>
                              <a:gd name="f245" fmla="*/ 120 f187 1"/>
                              <a:gd name="f246" fmla="*/ 58 f187 1"/>
                              <a:gd name="f247" fmla="*/ 58 f188 1"/>
                              <a:gd name="f248" fmla="*/ 10 f187 1"/>
                              <a:gd name="f249" fmla="*/ 130 f188 1"/>
                              <a:gd name="f250" fmla="*/ 14 f187 1"/>
                              <a:gd name="f251" fmla="*/ 211 f188 1"/>
                              <a:gd name="f252" fmla="*/ 96 f187 1"/>
                              <a:gd name="f253" fmla="*/ 255 f188 1"/>
                              <a:gd name="f254" fmla="*/ 187 f187 1"/>
                              <a:gd name="f255" fmla="*/ 279 f188 1"/>
                              <a:gd name="f256" fmla="*/ 413 f187 1"/>
                              <a:gd name="f257" fmla="*/ 298 f188 1"/>
                              <a:gd name="f258" fmla="*/ 614 f187 1"/>
                              <a:gd name="f259" fmla="*/ 365 f188 1"/>
                              <a:gd name="f260" fmla="*/ 706 f187 1"/>
                              <a:gd name="f261" fmla="*/ 432 f188 1"/>
                              <a:gd name="f262" fmla="*/ 456 f188 1"/>
                              <a:gd name="f263" fmla="*/ 653 f187 1"/>
                              <a:gd name="f264" fmla="*/ 442 f188 1"/>
                              <a:gd name="f265" fmla="*/ 595 f187 1"/>
                              <a:gd name="f266" fmla="*/ 403 f188 1"/>
                              <a:gd name="f267" fmla="*/ 590 f187 1"/>
                              <a:gd name="f268" fmla="*/ 370 f188 1"/>
                              <a:gd name="f269" fmla="*/ 629 f187 1"/>
                              <a:gd name="f270" fmla="*/ 375 f188 1"/>
                              <a:gd name="f271" fmla="*/ 562 f187 1"/>
                              <a:gd name="f272" fmla="*/ 355 f188 1"/>
                              <a:gd name="f273" fmla="*/ 528 f187 1"/>
                              <a:gd name="f274" fmla="*/ 480 f187 1"/>
                              <a:gd name="f275" fmla="*/ 408 f188 1"/>
                              <a:gd name="f276" fmla="*/ 494 f187 1"/>
                              <a:gd name="f277" fmla="*/ 451 f188 1"/>
                              <a:gd name="f278" fmla="*/ 542 f187 1"/>
                              <a:gd name="f279" fmla="*/ 490 f188 1"/>
                              <a:gd name="f280" fmla="*/ 648 f187 1"/>
                              <a:gd name="f281" fmla="*/ 466 f188 1"/>
                              <a:gd name="f282" fmla="*/ 797 f187 1"/>
                              <a:gd name="f283" fmla="*/ 399 f188 1"/>
                              <a:gd name="f284" fmla="*/ 878 f187 1"/>
                              <a:gd name="f285" fmla="*/ 327 f188 1"/>
                              <a:gd name="f286" fmla="*/ 931 f187 1"/>
                              <a:gd name="f287" fmla="*/ 245 f188 1"/>
                              <a:gd name="f288" fmla="*/ 1051 f187 1"/>
                              <a:gd name="f289" fmla="*/ 1214 f187 1"/>
                              <a:gd name="f290" fmla="*/ 1488 f187 1"/>
                              <a:gd name="f291" fmla="*/ 139 f188 1"/>
                              <a:gd name="f292" fmla="*/ 1445 f187 1"/>
                              <a:gd name="f293" fmla="*/ 111 f188 1"/>
                              <a:gd name="f294" fmla="*/ 1421 f187 1"/>
                              <a:gd name="f295" fmla="*/ f189 1 f3"/>
                              <a:gd name="f296" fmla="*/ f192 1 490"/>
                              <a:gd name="f297" fmla="*/ f193 1 1488"/>
                              <a:gd name="f298" fmla="*/ f194 1 1488"/>
                              <a:gd name="f299" fmla="*/ f195 1 490"/>
                              <a:gd name="f300" fmla="*/ f196 1 1488"/>
                              <a:gd name="f301" fmla="*/ f197 1 490"/>
                              <a:gd name="f302" fmla="*/ f198 1 1488"/>
                              <a:gd name="f303" fmla="*/ f199 1 490"/>
                              <a:gd name="f304" fmla="*/ f200 1 1488"/>
                              <a:gd name="f305" fmla="*/ f201 1 490"/>
                              <a:gd name="f306" fmla="*/ f202 1 1488"/>
                              <a:gd name="f307" fmla="*/ f203 1 490"/>
                              <a:gd name="f308" fmla="*/ f204 1 490"/>
                              <a:gd name="f309" fmla="*/ f205 1 1488"/>
                              <a:gd name="f310" fmla="*/ f206 1 490"/>
                              <a:gd name="f311" fmla="*/ f207 1 490"/>
                              <a:gd name="f312" fmla="*/ f208 1 1488"/>
                              <a:gd name="f313" fmla="*/ f209 1 490"/>
                              <a:gd name="f314" fmla="*/ f210 1 1488"/>
                              <a:gd name="f315" fmla="*/ f211 1 490"/>
                              <a:gd name="f316" fmla="*/ f212 1 1488"/>
                              <a:gd name="f317" fmla="*/ f213 1 490"/>
                              <a:gd name="f318" fmla="*/ f214 1 1488"/>
                              <a:gd name="f319" fmla="*/ f215 1 490"/>
                              <a:gd name="f320" fmla="*/ f216 1 1488"/>
                              <a:gd name="f321" fmla="*/ f217 1 490"/>
                              <a:gd name="f322" fmla="*/ f218 1 1488"/>
                              <a:gd name="f323" fmla="*/ f219 1 490"/>
                              <a:gd name="f324" fmla="*/ f220 1 1488"/>
                              <a:gd name="f325" fmla="*/ f221 1 490"/>
                              <a:gd name="f326" fmla="*/ f222 1 1488"/>
                              <a:gd name="f327" fmla="*/ f223 1 1488"/>
                              <a:gd name="f328" fmla="*/ f224 1 1488"/>
                              <a:gd name="f329" fmla="*/ f225 1 1488"/>
                              <a:gd name="f330" fmla="*/ f226 1 490"/>
                              <a:gd name="f331" fmla="*/ f227 1 1488"/>
                              <a:gd name="f332" fmla="*/ f228 1 1488"/>
                              <a:gd name="f333" fmla="*/ f229 1 490"/>
                              <a:gd name="f334" fmla="*/ f230 1 1488"/>
                              <a:gd name="f335" fmla="*/ f231 1 490"/>
                              <a:gd name="f336" fmla="*/ f232 1 1488"/>
                              <a:gd name="f337" fmla="*/ f233 1 490"/>
                              <a:gd name="f338" fmla="*/ f234 1 1488"/>
                              <a:gd name="f339" fmla="*/ f235 1 490"/>
                              <a:gd name="f340" fmla="*/ f236 1 1488"/>
                              <a:gd name="f341" fmla="*/ f237 1 490"/>
                              <a:gd name="f342" fmla="*/ f238 1 1488"/>
                              <a:gd name="f343" fmla="*/ f239 1 1488"/>
                              <a:gd name="f344" fmla="*/ f240 1 1488"/>
                              <a:gd name="f345" fmla="*/ f241 1 490"/>
                              <a:gd name="f346" fmla="*/ f242 1 1488"/>
                              <a:gd name="f347" fmla="*/ f243 1 490"/>
                              <a:gd name="f348" fmla="*/ f244 1 490"/>
                              <a:gd name="f349" fmla="*/ f245 1 1488"/>
                              <a:gd name="f350" fmla="*/ f246 1 1488"/>
                              <a:gd name="f351" fmla="*/ f247 1 490"/>
                              <a:gd name="f352" fmla="*/ f248 1 1488"/>
                              <a:gd name="f353" fmla="*/ f249 1 490"/>
                              <a:gd name="f354" fmla="*/ f250 1 1488"/>
                              <a:gd name="f355" fmla="*/ f251 1 490"/>
                              <a:gd name="f356" fmla="*/ f252 1 1488"/>
                              <a:gd name="f357" fmla="*/ f253 1 490"/>
                              <a:gd name="f358" fmla="*/ f254 1 1488"/>
                              <a:gd name="f359" fmla="*/ f255 1 490"/>
                              <a:gd name="f360" fmla="*/ f256 1 1488"/>
                              <a:gd name="f361" fmla="*/ f257 1 490"/>
                              <a:gd name="f362" fmla="*/ f258 1 1488"/>
                              <a:gd name="f363" fmla="*/ f259 1 490"/>
                              <a:gd name="f364" fmla="*/ f260 1 1488"/>
                              <a:gd name="f365" fmla="*/ f261 1 490"/>
                              <a:gd name="f366" fmla="*/ f262 1 490"/>
                              <a:gd name="f367" fmla="*/ f263 1 1488"/>
                              <a:gd name="f368" fmla="*/ f264 1 490"/>
                              <a:gd name="f369" fmla="*/ f265 1 1488"/>
                              <a:gd name="f370" fmla="*/ f266 1 490"/>
                              <a:gd name="f371" fmla="*/ f267 1 1488"/>
                              <a:gd name="f372" fmla="*/ f268 1 490"/>
                              <a:gd name="f373" fmla="*/ f269 1 1488"/>
                              <a:gd name="f374" fmla="*/ f270 1 490"/>
                              <a:gd name="f375" fmla="*/ f271 1 1488"/>
                              <a:gd name="f376" fmla="*/ f272 1 490"/>
                              <a:gd name="f377" fmla="*/ f273 1 1488"/>
                              <a:gd name="f378" fmla="*/ f274 1 1488"/>
                              <a:gd name="f379" fmla="*/ f275 1 490"/>
                              <a:gd name="f380" fmla="*/ f276 1 1488"/>
                              <a:gd name="f381" fmla="*/ f277 1 490"/>
                              <a:gd name="f382" fmla="*/ f278 1 1488"/>
                              <a:gd name="f383" fmla="*/ f279 1 490"/>
                              <a:gd name="f384" fmla="*/ f280 1 1488"/>
                              <a:gd name="f385" fmla="*/ f281 1 490"/>
                              <a:gd name="f386" fmla="*/ f282 1 1488"/>
                              <a:gd name="f387" fmla="*/ f283 1 490"/>
                              <a:gd name="f388" fmla="*/ f284 1 1488"/>
                              <a:gd name="f389" fmla="*/ f285 1 490"/>
                              <a:gd name="f390" fmla="*/ f286 1 1488"/>
                              <a:gd name="f391" fmla="*/ f287 1 490"/>
                              <a:gd name="f392" fmla="*/ f288 1 1488"/>
                              <a:gd name="f393" fmla="*/ f289 1 1488"/>
                              <a:gd name="f394" fmla="*/ f290 1 1488"/>
                              <a:gd name="f395" fmla="*/ f291 1 490"/>
                              <a:gd name="f396" fmla="*/ f292 1 1488"/>
                              <a:gd name="f397" fmla="*/ f293 1 490"/>
                              <a:gd name="f398" fmla="*/ f294 1 1488"/>
                              <a:gd name="f399" fmla="*/ 0 1 f190"/>
                              <a:gd name="f400" fmla="*/ f7 1 f190"/>
                              <a:gd name="f401" fmla="*/ 0 1 f191"/>
                              <a:gd name="f402" fmla="*/ f8 1 f191"/>
                              <a:gd name="f403" fmla="+- f295 0 f1"/>
                              <a:gd name="f404" fmla="*/ f296 1 f190"/>
                              <a:gd name="f405" fmla="*/ f297 1 f191"/>
                              <a:gd name="f406" fmla="*/ f298 1 f191"/>
                              <a:gd name="f407" fmla="*/ f299 1 f190"/>
                              <a:gd name="f408" fmla="*/ f300 1 f191"/>
                              <a:gd name="f409" fmla="*/ f301 1 f190"/>
                              <a:gd name="f410" fmla="*/ f302 1 f191"/>
                              <a:gd name="f411" fmla="*/ f303 1 f190"/>
                              <a:gd name="f412" fmla="*/ f304 1 f191"/>
                              <a:gd name="f413" fmla="*/ f305 1 f190"/>
                              <a:gd name="f414" fmla="*/ f306 1 f191"/>
                              <a:gd name="f415" fmla="*/ f307 1 f190"/>
                              <a:gd name="f416" fmla="*/ f308 1 f190"/>
                              <a:gd name="f417" fmla="*/ f309 1 f191"/>
                              <a:gd name="f418" fmla="*/ f310 1 f190"/>
                              <a:gd name="f419" fmla="*/ f311 1 f190"/>
                              <a:gd name="f420" fmla="*/ f312 1 f191"/>
                              <a:gd name="f421" fmla="*/ f313 1 f190"/>
                              <a:gd name="f422" fmla="*/ f314 1 f191"/>
                              <a:gd name="f423" fmla="*/ f315 1 f190"/>
                              <a:gd name="f424" fmla="*/ f316 1 f191"/>
                              <a:gd name="f425" fmla="*/ f317 1 f190"/>
                              <a:gd name="f426" fmla="*/ f318 1 f191"/>
                              <a:gd name="f427" fmla="*/ f319 1 f190"/>
                              <a:gd name="f428" fmla="*/ f320 1 f191"/>
                              <a:gd name="f429" fmla="*/ f321 1 f190"/>
                              <a:gd name="f430" fmla="*/ f322 1 f191"/>
                              <a:gd name="f431" fmla="*/ f323 1 f190"/>
                              <a:gd name="f432" fmla="*/ f324 1 f191"/>
                              <a:gd name="f433" fmla="*/ f325 1 f190"/>
                              <a:gd name="f434" fmla="*/ f326 1 f191"/>
                              <a:gd name="f435" fmla="*/ f327 1 f191"/>
                              <a:gd name="f436" fmla="*/ f328 1 f191"/>
                              <a:gd name="f437" fmla="*/ f329 1 f191"/>
                              <a:gd name="f438" fmla="*/ f330 1 f190"/>
                              <a:gd name="f439" fmla="*/ f331 1 f191"/>
                              <a:gd name="f440" fmla="*/ f332 1 f191"/>
                              <a:gd name="f441" fmla="*/ f333 1 f190"/>
                              <a:gd name="f442" fmla="*/ f334 1 f191"/>
                              <a:gd name="f443" fmla="*/ f335 1 f190"/>
                              <a:gd name="f444" fmla="*/ f336 1 f191"/>
                              <a:gd name="f445" fmla="*/ f337 1 f190"/>
                              <a:gd name="f446" fmla="*/ f338 1 f191"/>
                              <a:gd name="f447" fmla="*/ f339 1 f190"/>
                              <a:gd name="f448" fmla="*/ f340 1 f191"/>
                              <a:gd name="f449" fmla="*/ f341 1 f190"/>
                              <a:gd name="f450" fmla="*/ f342 1 f191"/>
                              <a:gd name="f451" fmla="*/ f343 1 f191"/>
                              <a:gd name="f452" fmla="*/ f344 1 f191"/>
                              <a:gd name="f453" fmla="*/ f345 1 f190"/>
                              <a:gd name="f454" fmla="*/ f346 1 f191"/>
                              <a:gd name="f455" fmla="*/ f347 1 f190"/>
                              <a:gd name="f456" fmla="*/ f348 1 f190"/>
                              <a:gd name="f457" fmla="*/ f349 1 f191"/>
                              <a:gd name="f458" fmla="*/ f350 1 f191"/>
                              <a:gd name="f459" fmla="*/ f351 1 f190"/>
                              <a:gd name="f460" fmla="*/ f352 1 f191"/>
                              <a:gd name="f461" fmla="*/ f353 1 f190"/>
                              <a:gd name="f462" fmla="*/ f354 1 f191"/>
                              <a:gd name="f463" fmla="*/ f355 1 f190"/>
                              <a:gd name="f464" fmla="*/ f356 1 f191"/>
                              <a:gd name="f465" fmla="*/ f357 1 f190"/>
                              <a:gd name="f466" fmla="*/ f358 1 f191"/>
                              <a:gd name="f467" fmla="*/ f359 1 f190"/>
                              <a:gd name="f468" fmla="*/ f360 1 f191"/>
                              <a:gd name="f469" fmla="*/ f361 1 f190"/>
                              <a:gd name="f470" fmla="*/ f362 1 f191"/>
                              <a:gd name="f471" fmla="*/ f363 1 f190"/>
                              <a:gd name="f472" fmla="*/ f364 1 f191"/>
                              <a:gd name="f473" fmla="*/ f365 1 f190"/>
                              <a:gd name="f474" fmla="*/ f366 1 f190"/>
                              <a:gd name="f475" fmla="*/ f367 1 f191"/>
                              <a:gd name="f476" fmla="*/ f368 1 f190"/>
                              <a:gd name="f477" fmla="*/ f369 1 f191"/>
                              <a:gd name="f478" fmla="*/ f370 1 f190"/>
                              <a:gd name="f479" fmla="*/ f371 1 f191"/>
                              <a:gd name="f480" fmla="*/ f372 1 f190"/>
                              <a:gd name="f481" fmla="*/ f373 1 f191"/>
                              <a:gd name="f482" fmla="*/ f374 1 f190"/>
                              <a:gd name="f483" fmla="*/ f375 1 f191"/>
                              <a:gd name="f484" fmla="*/ f376 1 f190"/>
                              <a:gd name="f485" fmla="*/ f377 1 f191"/>
                              <a:gd name="f486" fmla="*/ f378 1 f191"/>
                              <a:gd name="f487" fmla="*/ f379 1 f190"/>
                              <a:gd name="f488" fmla="*/ f380 1 f191"/>
                              <a:gd name="f489" fmla="*/ f381 1 f190"/>
                              <a:gd name="f490" fmla="*/ f382 1 f191"/>
                              <a:gd name="f491" fmla="*/ f383 1 f190"/>
                              <a:gd name="f492" fmla="*/ f384 1 f191"/>
                              <a:gd name="f493" fmla="*/ f385 1 f190"/>
                              <a:gd name="f494" fmla="*/ f386 1 f191"/>
                              <a:gd name="f495" fmla="*/ f387 1 f190"/>
                              <a:gd name="f496" fmla="*/ f388 1 f191"/>
                              <a:gd name="f497" fmla="*/ f389 1 f190"/>
                              <a:gd name="f498" fmla="*/ f390 1 f191"/>
                              <a:gd name="f499" fmla="*/ f391 1 f190"/>
                              <a:gd name="f500" fmla="*/ f392 1 f191"/>
                              <a:gd name="f501" fmla="*/ f393 1 f191"/>
                              <a:gd name="f502" fmla="*/ f394 1 f191"/>
                              <a:gd name="f503" fmla="*/ f395 1 f190"/>
                              <a:gd name="f504" fmla="*/ f396 1 f191"/>
                              <a:gd name="f505" fmla="*/ f397 1 f190"/>
                              <a:gd name="f506" fmla="*/ f398 1 f191"/>
                              <a:gd name="f507" fmla="*/ f399 f185 1"/>
                              <a:gd name="f508" fmla="*/ f400 f185 1"/>
                              <a:gd name="f509" fmla="*/ f402 f186 1"/>
                              <a:gd name="f510" fmla="*/ f401 f186 1"/>
                              <a:gd name="f511" fmla="*/ f404 f185 1"/>
                              <a:gd name="f512" fmla="*/ f405 f186 1"/>
                              <a:gd name="f513" fmla="*/ f406 f186 1"/>
                              <a:gd name="f514" fmla="*/ f407 f185 1"/>
                              <a:gd name="f515" fmla="*/ f408 f186 1"/>
                              <a:gd name="f516" fmla="*/ f409 f185 1"/>
                              <a:gd name="f517" fmla="*/ f410 f186 1"/>
                              <a:gd name="f518" fmla="*/ f411 f185 1"/>
                              <a:gd name="f519" fmla="*/ f412 f186 1"/>
                              <a:gd name="f520" fmla="*/ f413 f185 1"/>
                              <a:gd name="f521" fmla="*/ f414 f186 1"/>
                              <a:gd name="f522" fmla="*/ f415 f185 1"/>
                              <a:gd name="f523" fmla="*/ f416 f185 1"/>
                              <a:gd name="f524" fmla="*/ f417 f186 1"/>
                              <a:gd name="f525" fmla="*/ f418 f185 1"/>
                              <a:gd name="f526" fmla="*/ f419 f185 1"/>
                              <a:gd name="f527" fmla="*/ f420 f186 1"/>
                              <a:gd name="f528" fmla="*/ f421 f185 1"/>
                              <a:gd name="f529" fmla="*/ f422 f186 1"/>
                              <a:gd name="f530" fmla="*/ f423 f185 1"/>
                              <a:gd name="f531" fmla="*/ f424 f186 1"/>
                              <a:gd name="f532" fmla="*/ f425 f185 1"/>
                              <a:gd name="f533" fmla="*/ f426 f186 1"/>
                              <a:gd name="f534" fmla="*/ f427 f185 1"/>
                              <a:gd name="f535" fmla="*/ f428 f186 1"/>
                              <a:gd name="f536" fmla="*/ f429 f185 1"/>
                              <a:gd name="f537" fmla="*/ f430 f186 1"/>
                              <a:gd name="f538" fmla="*/ f431 f185 1"/>
                              <a:gd name="f539" fmla="*/ f432 f186 1"/>
                              <a:gd name="f540" fmla="*/ f433 f185 1"/>
                              <a:gd name="f541" fmla="*/ f434 f186 1"/>
                              <a:gd name="f542" fmla="*/ f435 f186 1"/>
                              <a:gd name="f543" fmla="*/ f436 f186 1"/>
                              <a:gd name="f544" fmla="*/ f437 f186 1"/>
                              <a:gd name="f545" fmla="*/ f438 f185 1"/>
                              <a:gd name="f546" fmla="*/ f439 f186 1"/>
                              <a:gd name="f547" fmla="*/ f440 f186 1"/>
                              <a:gd name="f548" fmla="*/ f441 f185 1"/>
                              <a:gd name="f549" fmla="*/ f442 f186 1"/>
                              <a:gd name="f550" fmla="*/ f443 f185 1"/>
                              <a:gd name="f551" fmla="*/ f444 f186 1"/>
                              <a:gd name="f552" fmla="*/ f445 f185 1"/>
                              <a:gd name="f553" fmla="*/ f446 f186 1"/>
                              <a:gd name="f554" fmla="*/ f447 f185 1"/>
                              <a:gd name="f555" fmla="*/ f448 f186 1"/>
                              <a:gd name="f556" fmla="*/ f449 f185 1"/>
                              <a:gd name="f557" fmla="*/ f450 f186 1"/>
                              <a:gd name="f558" fmla="*/ f451 f186 1"/>
                              <a:gd name="f559" fmla="*/ f452 f186 1"/>
                              <a:gd name="f560" fmla="*/ f453 f185 1"/>
                              <a:gd name="f561" fmla="*/ f454 f186 1"/>
                              <a:gd name="f562" fmla="*/ f455 f185 1"/>
                              <a:gd name="f563" fmla="*/ f456 f185 1"/>
                              <a:gd name="f564" fmla="*/ f457 f186 1"/>
                              <a:gd name="f565" fmla="*/ f458 f186 1"/>
                              <a:gd name="f566" fmla="*/ f459 f185 1"/>
                              <a:gd name="f567" fmla="*/ f460 f186 1"/>
                              <a:gd name="f568" fmla="*/ f461 f185 1"/>
                              <a:gd name="f569" fmla="*/ f462 f186 1"/>
                              <a:gd name="f570" fmla="*/ f463 f185 1"/>
                              <a:gd name="f571" fmla="*/ f464 f186 1"/>
                              <a:gd name="f572" fmla="*/ f465 f185 1"/>
                              <a:gd name="f573" fmla="*/ f466 f186 1"/>
                              <a:gd name="f574" fmla="*/ f467 f185 1"/>
                              <a:gd name="f575" fmla="*/ f468 f186 1"/>
                              <a:gd name="f576" fmla="*/ f469 f185 1"/>
                              <a:gd name="f577" fmla="*/ f470 f186 1"/>
                              <a:gd name="f578" fmla="*/ f471 f185 1"/>
                              <a:gd name="f579" fmla="*/ f472 f186 1"/>
                              <a:gd name="f580" fmla="*/ f473 f185 1"/>
                              <a:gd name="f581" fmla="*/ f474 f185 1"/>
                              <a:gd name="f582" fmla="*/ f475 f186 1"/>
                              <a:gd name="f583" fmla="*/ f476 f185 1"/>
                              <a:gd name="f584" fmla="*/ f477 f186 1"/>
                              <a:gd name="f585" fmla="*/ f478 f185 1"/>
                              <a:gd name="f586" fmla="*/ f479 f186 1"/>
                              <a:gd name="f587" fmla="*/ f480 f185 1"/>
                              <a:gd name="f588" fmla="*/ f481 f186 1"/>
                              <a:gd name="f589" fmla="*/ f482 f185 1"/>
                              <a:gd name="f590" fmla="*/ f483 f186 1"/>
                              <a:gd name="f591" fmla="*/ f484 f185 1"/>
                              <a:gd name="f592" fmla="*/ f485 f186 1"/>
                              <a:gd name="f593" fmla="*/ f486 f186 1"/>
                              <a:gd name="f594" fmla="*/ f487 f185 1"/>
                              <a:gd name="f595" fmla="*/ f488 f186 1"/>
                              <a:gd name="f596" fmla="*/ f489 f185 1"/>
                              <a:gd name="f597" fmla="*/ f490 f186 1"/>
                              <a:gd name="f598" fmla="*/ f491 f185 1"/>
                              <a:gd name="f599" fmla="*/ f492 f186 1"/>
                              <a:gd name="f600" fmla="*/ f493 f185 1"/>
                              <a:gd name="f601" fmla="*/ f494 f186 1"/>
                              <a:gd name="f602" fmla="*/ f495 f185 1"/>
                              <a:gd name="f603" fmla="*/ f496 f186 1"/>
                              <a:gd name="f604" fmla="*/ f497 f185 1"/>
                              <a:gd name="f605" fmla="*/ f498 f186 1"/>
                              <a:gd name="f606" fmla="*/ f499 f185 1"/>
                              <a:gd name="f607" fmla="*/ f500 f186 1"/>
                              <a:gd name="f608" fmla="*/ f501 f186 1"/>
                              <a:gd name="f609" fmla="*/ f502 f186 1"/>
                              <a:gd name="f610" fmla="*/ f503 f185 1"/>
                              <a:gd name="f611" fmla="*/ f504 f186 1"/>
                              <a:gd name="f612" fmla="*/ f505 f185 1"/>
                              <a:gd name="f613" fmla="*/ f506 f18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403">
                                <a:pos x="f511" y="f512"/>
                              </a:cxn>
                              <a:cxn ang="f403">
                                <a:pos x="f511" y="f513"/>
                              </a:cxn>
                              <a:cxn ang="f403">
                                <a:pos x="f514" y="f515"/>
                              </a:cxn>
                              <a:cxn ang="f403">
                                <a:pos x="f516" y="f517"/>
                              </a:cxn>
                              <a:cxn ang="f403">
                                <a:pos x="f518" y="f519"/>
                              </a:cxn>
                              <a:cxn ang="f403">
                                <a:pos x="f520" y="f521"/>
                              </a:cxn>
                              <a:cxn ang="f403">
                                <a:pos x="f522" y="f521"/>
                              </a:cxn>
                              <a:cxn ang="f403">
                                <a:pos x="f523" y="f524"/>
                              </a:cxn>
                              <a:cxn ang="f403">
                                <a:pos x="f525" y="f521"/>
                              </a:cxn>
                              <a:cxn ang="f403">
                                <a:pos x="f526" y="f527"/>
                              </a:cxn>
                              <a:cxn ang="f403">
                                <a:pos x="f528" y="f529"/>
                              </a:cxn>
                              <a:cxn ang="f403">
                                <a:pos x="f530" y="f531"/>
                              </a:cxn>
                              <a:cxn ang="f403">
                                <a:pos x="f532" y="f533"/>
                              </a:cxn>
                              <a:cxn ang="f403">
                                <a:pos x="f534" y="f535"/>
                              </a:cxn>
                              <a:cxn ang="f403">
                                <a:pos x="f536" y="f537"/>
                              </a:cxn>
                              <a:cxn ang="f403">
                                <a:pos x="f538" y="f539"/>
                              </a:cxn>
                              <a:cxn ang="f403">
                                <a:pos x="f540" y="f541"/>
                              </a:cxn>
                              <a:cxn ang="f403">
                                <a:pos x="f516" y="f542"/>
                              </a:cxn>
                              <a:cxn ang="f403">
                                <a:pos x="f538" y="f543"/>
                              </a:cxn>
                              <a:cxn ang="f403">
                                <a:pos x="f511" y="f544"/>
                              </a:cxn>
                              <a:cxn ang="f403">
                                <a:pos x="f545" y="f546"/>
                              </a:cxn>
                              <a:cxn ang="f403">
                                <a:pos x="f525" y="f547"/>
                              </a:cxn>
                              <a:cxn ang="f403">
                                <a:pos x="f548" y="f549"/>
                              </a:cxn>
                              <a:cxn ang="f403">
                                <a:pos x="f550" y="f551"/>
                              </a:cxn>
                              <a:cxn ang="f403">
                                <a:pos x="f552" y="f553"/>
                              </a:cxn>
                              <a:cxn ang="f403">
                                <a:pos x="f554" y="f555"/>
                              </a:cxn>
                              <a:cxn ang="f403">
                                <a:pos x="f556" y="f557"/>
                              </a:cxn>
                              <a:cxn ang="f403">
                                <a:pos x="f526" y="f558"/>
                              </a:cxn>
                              <a:cxn ang="f403">
                                <a:pos x="f530" y="f559"/>
                              </a:cxn>
                              <a:cxn ang="f403">
                                <a:pos x="f560" y="f561"/>
                              </a:cxn>
                              <a:cxn ang="f403">
                                <a:pos x="f562" y="f559"/>
                              </a:cxn>
                              <a:cxn ang="f403">
                                <a:pos x="f563" y="f564"/>
                              </a:cxn>
                              <a:cxn ang="f403">
                                <a:pos x="f534" y="f565"/>
                              </a:cxn>
                              <a:cxn ang="f403">
                                <a:pos x="f566" y="f567"/>
                              </a:cxn>
                              <a:cxn ang="f403">
                                <a:pos x="f568" y="f569"/>
                              </a:cxn>
                              <a:cxn ang="f403">
                                <a:pos x="f570" y="f571"/>
                              </a:cxn>
                              <a:cxn ang="f403">
                                <a:pos x="f572" y="f573"/>
                              </a:cxn>
                              <a:cxn ang="f403">
                                <a:pos x="f574" y="f575"/>
                              </a:cxn>
                              <a:cxn ang="f403">
                                <a:pos x="f576" y="f577"/>
                              </a:cxn>
                              <a:cxn ang="f403">
                                <a:pos x="f578" y="f579"/>
                              </a:cxn>
                              <a:cxn ang="f403">
                                <a:pos x="f580" y="f579"/>
                              </a:cxn>
                              <a:cxn ang="f403">
                                <a:pos x="f581" y="f582"/>
                              </a:cxn>
                              <a:cxn ang="f403">
                                <a:pos x="f583" y="f584"/>
                              </a:cxn>
                              <a:cxn ang="f403">
                                <a:pos x="f585" y="f586"/>
                              </a:cxn>
                              <a:cxn ang="f403">
                                <a:pos x="f587" y="f588"/>
                              </a:cxn>
                              <a:cxn ang="f403">
                                <a:pos x="f589" y="f590"/>
                              </a:cxn>
                              <a:cxn ang="f403">
                                <a:pos x="f591" y="f592"/>
                              </a:cxn>
                              <a:cxn ang="f403">
                                <a:pos x="f587" y="f593"/>
                              </a:cxn>
                              <a:cxn ang="f403">
                                <a:pos x="f594" y="f595"/>
                              </a:cxn>
                              <a:cxn ang="f403">
                                <a:pos x="f596" y="f597"/>
                              </a:cxn>
                              <a:cxn ang="f403">
                                <a:pos x="f598" y="f599"/>
                              </a:cxn>
                              <a:cxn ang="f403">
                                <a:pos x="f600" y="f601"/>
                              </a:cxn>
                              <a:cxn ang="f403">
                                <a:pos x="f602" y="f603"/>
                              </a:cxn>
                              <a:cxn ang="f403">
                                <a:pos x="f604" y="f605"/>
                              </a:cxn>
                              <a:cxn ang="f403">
                                <a:pos x="f606" y="f607"/>
                              </a:cxn>
                              <a:cxn ang="f403">
                                <a:pos x="f540" y="f608"/>
                              </a:cxn>
                              <a:cxn ang="f403">
                                <a:pos x="f525" y="f609"/>
                              </a:cxn>
                              <a:cxn ang="f403">
                                <a:pos x="f610" y="f611"/>
                              </a:cxn>
                              <a:cxn ang="f403">
                                <a:pos x="f612" y="f613"/>
                              </a:cxn>
                            </a:cxnLst>
                            <a:rect l="f507" t="f510" r="f508" b="f509"/>
                            <a:pathLst>
                              <a:path w="490" h="1488">
                                <a:moveTo>
                                  <a:pt x="f9" y="f10"/>
                                </a:moveTo>
                                <a:lnTo>
                                  <a:pt x="f11" y="f12"/>
                                </a:lnTo>
                                <a:lnTo>
                                  <a:pt x="f11" y="f13"/>
                                </a:lnTo>
                                <a:lnTo>
                                  <a:pt x="f14" y="f15"/>
                                </a:lnTo>
                                <a:lnTo>
                                  <a:pt x="f11" y="f16"/>
                                </a:lnTo>
                                <a:lnTo>
                                  <a:pt x="f11" y="f17"/>
                                </a:lnTo>
                                <a:lnTo>
                                  <a:pt x="f18" y="f19"/>
                                </a:lnTo>
                                <a:lnTo>
                                  <a:pt x="f20" y="f21"/>
                                </a:lnTo>
                                <a:lnTo>
                                  <a:pt x="f22" y="f23"/>
                                </a:lnTo>
                                <a:lnTo>
                                  <a:pt x="f24" y="f25"/>
                                </a:lnTo>
                                <a:lnTo>
                                  <a:pt x="f26" y="f27"/>
                                </a:lnTo>
                                <a:lnTo>
                                  <a:pt x="f28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36" y="f37"/>
                                </a:lnTo>
                                <a:lnTo>
                                  <a:pt x="f38" y="f39"/>
                                </a:lnTo>
                                <a:lnTo>
                                  <a:pt x="f40" y="f41"/>
                                </a:lnTo>
                                <a:lnTo>
                                  <a:pt x="f42" y="f41"/>
                                </a:lnTo>
                                <a:lnTo>
                                  <a:pt x="f43" y="f41"/>
                                </a:lnTo>
                                <a:lnTo>
                                  <a:pt x="f44" y="f41"/>
                                </a:lnTo>
                                <a:lnTo>
                                  <a:pt x="f45" y="f39"/>
                                </a:lnTo>
                                <a:lnTo>
                                  <a:pt x="f46" y="f39"/>
                                </a:lnTo>
                                <a:lnTo>
                                  <a:pt x="f47" y="f48"/>
                                </a:lnTo>
                                <a:lnTo>
                                  <a:pt x="f32" y="f48"/>
                                </a:lnTo>
                                <a:lnTo>
                                  <a:pt x="f49" y="f48"/>
                                </a:lnTo>
                                <a:lnTo>
                                  <a:pt x="f50" y="f41"/>
                                </a:lnTo>
                                <a:lnTo>
                                  <a:pt x="f28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26" y="f54"/>
                                </a:lnTo>
                                <a:lnTo>
                                  <a:pt x="f26" y="f55"/>
                                </a:lnTo>
                                <a:lnTo>
                                  <a:pt x="f56" y="f57"/>
                                </a:lnTo>
                                <a:lnTo>
                                  <a:pt x="f58" y="f59"/>
                                </a:lnTo>
                                <a:lnTo>
                                  <a:pt x="f60" y="f61"/>
                                </a:lnTo>
                                <a:lnTo>
                                  <a:pt x="f50" y="f62"/>
                                </a:lnTo>
                                <a:lnTo>
                                  <a:pt x="f63" y="f64"/>
                                </a:lnTo>
                                <a:lnTo>
                                  <a:pt x="f20" y="f65"/>
                                </a:lnTo>
                                <a:lnTo>
                                  <a:pt x="f14" y="f66"/>
                                </a:lnTo>
                                <a:lnTo>
                                  <a:pt x="f67" y="f68"/>
                                </a:lnTo>
                                <a:lnTo>
                                  <a:pt x="f69" y="f70"/>
                                </a:lnTo>
                                <a:lnTo>
                                  <a:pt x="f71" y="f72"/>
                                </a:lnTo>
                                <a:lnTo>
                                  <a:pt x="f73" y="f74"/>
                                </a:lnTo>
                                <a:lnTo>
                                  <a:pt x="f6" y="f75"/>
                                </a:lnTo>
                                <a:lnTo>
                                  <a:pt x="f76" y="f77"/>
                                </a:lnTo>
                                <a:lnTo>
                                  <a:pt x="f78" y="f79"/>
                                </a:lnTo>
                                <a:lnTo>
                                  <a:pt x="f69" y="f80"/>
                                </a:lnTo>
                                <a:lnTo>
                                  <a:pt x="f81" y="f82"/>
                                </a:lnTo>
                                <a:lnTo>
                                  <a:pt x="f20" y="f83"/>
                                </a:lnTo>
                                <a:lnTo>
                                  <a:pt x="f84" y="f82"/>
                                </a:lnTo>
                                <a:lnTo>
                                  <a:pt x="f85" y="f86"/>
                                </a:lnTo>
                                <a:lnTo>
                                  <a:pt x="f30" y="f87"/>
                                </a:lnTo>
                                <a:lnTo>
                                  <a:pt x="f88" y="f89"/>
                                </a:lnTo>
                                <a:lnTo>
                                  <a:pt x="f90" y="f87"/>
                                </a:lnTo>
                                <a:lnTo>
                                  <a:pt x="f28" y="f91"/>
                                </a:lnTo>
                                <a:lnTo>
                                  <a:pt x="f84" y="f92"/>
                                </a:lnTo>
                                <a:lnTo>
                                  <a:pt x="f22" y="f93"/>
                                </a:lnTo>
                                <a:lnTo>
                                  <a:pt x="f20" y="f94"/>
                                </a:lnTo>
                                <a:lnTo>
                                  <a:pt x="f9" y="f95"/>
                                </a:lnTo>
                                <a:lnTo>
                                  <a:pt x="f18" y="f2"/>
                                </a:lnTo>
                                <a:lnTo>
                                  <a:pt x="f11" y="f96"/>
                                </a:lnTo>
                                <a:lnTo>
                                  <a:pt x="f97" y="f98"/>
                                </a:lnTo>
                                <a:lnTo>
                                  <a:pt x="f18" y="f99"/>
                                </a:lnTo>
                                <a:lnTo>
                                  <a:pt x="f100" y="f98"/>
                                </a:lnTo>
                                <a:lnTo>
                                  <a:pt x="f101" y="f96"/>
                                </a:lnTo>
                                <a:lnTo>
                                  <a:pt x="f28" y="f102"/>
                                </a:lnTo>
                                <a:lnTo>
                                  <a:pt x="f50" y="f103"/>
                                </a:lnTo>
                                <a:lnTo>
                                  <a:pt x="f49" y="f104"/>
                                </a:lnTo>
                                <a:lnTo>
                                  <a:pt x="f32" y="f105"/>
                                </a:lnTo>
                                <a:lnTo>
                                  <a:pt x="f106" y="f107"/>
                                </a:lnTo>
                                <a:lnTo>
                                  <a:pt x="f47" y="f108"/>
                                </a:lnTo>
                                <a:lnTo>
                                  <a:pt x="f46" y="f109"/>
                                </a:lnTo>
                                <a:lnTo>
                                  <a:pt x="f110" y="f93"/>
                                </a:lnTo>
                                <a:lnTo>
                                  <a:pt x="f110" y="f111"/>
                                </a:lnTo>
                                <a:lnTo>
                                  <a:pt x="f47" y="f103"/>
                                </a:lnTo>
                                <a:lnTo>
                                  <a:pt x="f112" y="f113"/>
                                </a:lnTo>
                                <a:lnTo>
                                  <a:pt x="f106" y="f114"/>
                                </a:lnTo>
                                <a:lnTo>
                                  <a:pt x="f90" y="f115"/>
                                </a:lnTo>
                                <a:lnTo>
                                  <a:pt x="f60" y="f106"/>
                                </a:lnTo>
                                <a:lnTo>
                                  <a:pt x="f85" y="f50"/>
                                </a:lnTo>
                                <a:lnTo>
                                  <a:pt x="f85" y="f85"/>
                                </a:lnTo>
                                <a:lnTo>
                                  <a:pt x="f85" y="f63"/>
                                </a:lnTo>
                                <a:lnTo>
                                  <a:pt x="f56" y="f22"/>
                                </a:lnTo>
                                <a:lnTo>
                                  <a:pt x="f101" y="f18"/>
                                </a:lnTo>
                                <a:lnTo>
                                  <a:pt x="f26" y="f100"/>
                                </a:lnTo>
                                <a:lnTo>
                                  <a:pt x="f26" y="f63"/>
                                </a:lnTo>
                                <a:lnTo>
                                  <a:pt x="f26" y="f56"/>
                                </a:lnTo>
                                <a:lnTo>
                                  <a:pt x="f63" y="f58"/>
                                </a:lnTo>
                                <a:lnTo>
                                  <a:pt x="f116" y="f30"/>
                                </a:lnTo>
                                <a:lnTo>
                                  <a:pt x="f117" y="f118"/>
                                </a:lnTo>
                                <a:lnTo>
                                  <a:pt x="f18" y="f118"/>
                                </a:lnTo>
                                <a:lnTo>
                                  <a:pt x="f119" y="f118"/>
                                </a:lnTo>
                                <a:lnTo>
                                  <a:pt x="f67" y="f30"/>
                                </a:lnTo>
                                <a:lnTo>
                                  <a:pt x="f69" y="f58"/>
                                </a:lnTo>
                                <a:lnTo>
                                  <a:pt x="f120" y="f28"/>
                                </a:lnTo>
                                <a:lnTo>
                                  <a:pt x="f78" y="f52"/>
                                </a:lnTo>
                                <a:lnTo>
                                  <a:pt x="f121" y="f84"/>
                                </a:lnTo>
                                <a:lnTo>
                                  <a:pt x="f121" y="f22"/>
                                </a:lnTo>
                                <a:lnTo>
                                  <a:pt x="f121" y="f11"/>
                                </a:lnTo>
                                <a:lnTo>
                                  <a:pt x="f73" y="f97"/>
                                </a:lnTo>
                                <a:lnTo>
                                  <a:pt x="f71" y="f122"/>
                                </a:lnTo>
                                <a:lnTo>
                                  <a:pt x="f69" y="f78"/>
                                </a:lnTo>
                                <a:lnTo>
                                  <a:pt x="f97" y="f76"/>
                                </a:lnTo>
                                <a:lnTo>
                                  <a:pt x="f18" y="f6"/>
                                </a:lnTo>
                                <a:lnTo>
                                  <a:pt x="f100" y="f6"/>
                                </a:lnTo>
                                <a:lnTo>
                                  <a:pt x="f101" y="f123"/>
                                </a:lnTo>
                                <a:lnTo>
                                  <a:pt x="f124" y="f120"/>
                                </a:lnTo>
                                <a:lnTo>
                                  <a:pt x="f60" y="f125"/>
                                </a:lnTo>
                                <a:lnTo>
                                  <a:pt x="f126" y="f117"/>
                                </a:lnTo>
                                <a:lnTo>
                                  <a:pt x="f110" y="f63"/>
                                </a:lnTo>
                                <a:lnTo>
                                  <a:pt x="f127" y="f128"/>
                                </a:lnTo>
                                <a:lnTo>
                                  <a:pt x="f45" y="f129"/>
                                </a:lnTo>
                                <a:lnTo>
                                  <a:pt x="f130" y="f131"/>
                                </a:lnTo>
                                <a:lnTo>
                                  <a:pt x="f36" y="f96"/>
                                </a:lnTo>
                                <a:lnTo>
                                  <a:pt x="f132" y="f133"/>
                                </a:lnTo>
                                <a:lnTo>
                                  <a:pt x="f43" y="f7"/>
                                </a:lnTo>
                                <a:lnTo>
                                  <a:pt x="f134" y="f86"/>
                                </a:lnTo>
                                <a:lnTo>
                                  <a:pt x="f114" y="f72"/>
                                </a:lnTo>
                                <a:lnTo>
                                  <a:pt x="f38" y="f135"/>
                                </a:lnTo>
                                <a:lnTo>
                                  <a:pt x="f96" y="f136"/>
                                </a:lnTo>
                                <a:lnTo>
                                  <a:pt x="f137" y="f62"/>
                                </a:lnTo>
                                <a:lnTo>
                                  <a:pt x="f95" y="f64"/>
                                </a:lnTo>
                                <a:lnTo>
                                  <a:pt x="f133" y="f64"/>
                                </a:lnTo>
                                <a:lnTo>
                                  <a:pt x="f105" y="f62"/>
                                </a:lnTo>
                                <a:lnTo>
                                  <a:pt x="f138" y="f139"/>
                                </a:lnTo>
                                <a:lnTo>
                                  <a:pt x="f140" y="f141"/>
                                </a:lnTo>
                                <a:lnTo>
                                  <a:pt x="f140" y="f142"/>
                                </a:lnTo>
                                <a:lnTo>
                                  <a:pt x="f140" y="f143"/>
                                </a:lnTo>
                                <a:lnTo>
                                  <a:pt x="f144" y="f89"/>
                                </a:lnTo>
                                <a:lnTo>
                                  <a:pt x="f145" y="f75"/>
                                </a:lnTo>
                                <a:lnTo>
                                  <a:pt x="f94" y="f87"/>
                                </a:lnTo>
                                <a:lnTo>
                                  <a:pt x="f133" y="f87"/>
                                </a:lnTo>
                                <a:lnTo>
                                  <a:pt x="f104" y="f146"/>
                                </a:lnTo>
                                <a:lnTo>
                                  <a:pt x="f95" y="f89"/>
                                </a:lnTo>
                                <a:lnTo>
                                  <a:pt x="f103" y="f72"/>
                                </a:lnTo>
                                <a:lnTo>
                                  <a:pt x="f147" y="f143"/>
                                </a:lnTo>
                                <a:lnTo>
                                  <a:pt x="f137" y="f74"/>
                                </a:lnTo>
                                <a:lnTo>
                                  <a:pt x="f147" y="f148"/>
                                </a:lnTo>
                                <a:lnTo>
                                  <a:pt x="f149" y="f150"/>
                                </a:lnTo>
                                <a:lnTo>
                                  <a:pt x="f95" y="f86"/>
                                </a:lnTo>
                                <a:lnTo>
                                  <a:pt x="f147" y="f83"/>
                                </a:lnTo>
                                <a:lnTo>
                                  <a:pt x="f102" y="f108"/>
                                </a:lnTo>
                                <a:lnTo>
                                  <a:pt x="f102" y="f92"/>
                                </a:lnTo>
                                <a:lnTo>
                                  <a:pt x="f2" y="f7"/>
                                </a:lnTo>
                                <a:lnTo>
                                  <a:pt x="f147" y="f151"/>
                                </a:lnTo>
                                <a:lnTo>
                                  <a:pt x="f103" y="f151"/>
                                </a:lnTo>
                                <a:lnTo>
                                  <a:pt x="f152" y="f153"/>
                                </a:lnTo>
                                <a:lnTo>
                                  <a:pt x="f154" y="f155"/>
                                </a:lnTo>
                                <a:lnTo>
                                  <a:pt x="f156" y="f92"/>
                                </a:lnTo>
                                <a:lnTo>
                                  <a:pt x="f145" y="f108"/>
                                </a:lnTo>
                                <a:lnTo>
                                  <a:pt x="f144" y="f82"/>
                                </a:lnTo>
                                <a:lnTo>
                                  <a:pt x="f107" y="f86"/>
                                </a:lnTo>
                                <a:lnTo>
                                  <a:pt x="f151" y="f75"/>
                                </a:lnTo>
                                <a:lnTo>
                                  <a:pt x="f7" y="f157"/>
                                </a:lnTo>
                                <a:lnTo>
                                  <a:pt x="f7" y="f62"/>
                                </a:lnTo>
                                <a:lnTo>
                                  <a:pt x="f153" y="f158"/>
                                </a:lnTo>
                                <a:lnTo>
                                  <a:pt x="f159" y="f160"/>
                                </a:lnTo>
                                <a:lnTo>
                                  <a:pt x="f138" y="f37"/>
                                </a:lnTo>
                                <a:lnTo>
                                  <a:pt x="f156" y="f35"/>
                                </a:lnTo>
                                <a:lnTo>
                                  <a:pt x="f161" y="f162"/>
                                </a:lnTo>
                                <a:lnTo>
                                  <a:pt x="f149" y="f163"/>
                                </a:lnTo>
                                <a:lnTo>
                                  <a:pt x="f164" y="f31"/>
                                </a:lnTo>
                                <a:lnTo>
                                  <a:pt x="f165" y="f166"/>
                                </a:lnTo>
                                <a:lnTo>
                                  <a:pt x="f167" y="f168"/>
                                </a:lnTo>
                                <a:lnTo>
                                  <a:pt x="f36" y="f169"/>
                                </a:lnTo>
                                <a:lnTo>
                                  <a:pt x="f127" y="f170"/>
                                </a:lnTo>
                                <a:lnTo>
                                  <a:pt x="f112" y="f171"/>
                                </a:lnTo>
                                <a:lnTo>
                                  <a:pt x="f88" y="f172"/>
                                </a:lnTo>
                                <a:lnTo>
                                  <a:pt x="f30" y="f173"/>
                                </a:lnTo>
                                <a:lnTo>
                                  <a:pt x="f58" y="f174"/>
                                </a:lnTo>
                                <a:lnTo>
                                  <a:pt x="f58" y="f175"/>
                                </a:lnTo>
                                <a:lnTo>
                                  <a:pt x="f50" y="f8"/>
                                </a:lnTo>
                                <a:lnTo>
                                  <a:pt x="f176" y="f177"/>
                                </a:lnTo>
                                <a:lnTo>
                                  <a:pt x="f28" y="f178"/>
                                </a:lnTo>
                                <a:lnTo>
                                  <a:pt x="f52" y="f179"/>
                                </a:lnTo>
                                <a:lnTo>
                                  <a:pt x="f101" y="f180"/>
                                </a:lnTo>
                                <a:lnTo>
                                  <a:pt x="f84" y="f181"/>
                                </a:lnTo>
                                <a:lnTo>
                                  <a:pt x="f116" y="f182"/>
                                </a:lnTo>
                                <a:lnTo>
                                  <a:pt x="f117" y="f183"/>
                                </a:lnTo>
                                <a:lnTo>
                                  <a:pt x="f9" y="f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320420479" name="Freeform 203"/>
                        <wps:cNvSpPr/>
                        <wps:spPr>
                          <a:xfrm>
                            <a:off x="25923" y="8675817"/>
                            <a:ext cx="170572" cy="508461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50"/>
                              <a:gd name="f7" fmla="val 811"/>
                              <a:gd name="f8" fmla="val 53"/>
                              <a:gd name="f9" fmla="val 207"/>
                              <a:gd name="f10" fmla="val 115"/>
                              <a:gd name="f11" fmla="val 168"/>
                              <a:gd name="f12" fmla="val 187"/>
                              <a:gd name="f13" fmla="val 139"/>
                              <a:gd name="f14" fmla="val 264"/>
                              <a:gd name="f15" fmla="val 111"/>
                              <a:gd name="f16" fmla="val 346"/>
                              <a:gd name="f17" fmla="val 96"/>
                              <a:gd name="f18" fmla="val 432"/>
                              <a:gd name="f19" fmla="val 87"/>
                              <a:gd name="f20" fmla="val 523"/>
                              <a:gd name="f21" fmla="val 619"/>
                              <a:gd name="f22" fmla="val 710"/>
                              <a:gd name="f23" fmla="val 19"/>
                              <a:gd name="f24" fmla="val 5"/>
                              <a:gd name="f25" fmla="val 730"/>
                              <a:gd name="f26" fmla="val 638"/>
                              <a:gd name="f27" fmla="val 542"/>
                              <a:gd name="f28" fmla="val 442"/>
                              <a:gd name="f29" fmla="val 341"/>
                              <a:gd name="f30" fmla="val 39"/>
                              <a:gd name="f31" fmla="val 240"/>
                              <a:gd name="f32" fmla="val 72"/>
                              <a:gd name="f33" fmla="val 149"/>
                              <a:gd name="f34" fmla="val 106"/>
                              <a:gd name="f35" fmla="val 62"/>
                              <a:gd name="f36" fmla="val 125"/>
                              <a:gd name="f37" fmla="val 135"/>
                              <a:gd name="f38" fmla="val 58"/>
                              <a:gd name="f39" fmla="val 144"/>
                              <a:gd name="f40" fmla="val 159"/>
                              <a:gd name="f41" fmla="val 48"/>
                              <a:gd name="f42" fmla="val 34"/>
                              <a:gd name="f43" fmla="val 178"/>
                              <a:gd name="f44" fmla="val 24"/>
                              <a:gd name="f45" fmla="val 192"/>
                              <a:gd name="f46" fmla="val 197"/>
                              <a:gd name="f47" fmla="val 211"/>
                              <a:gd name="f48" fmla="val 221"/>
                              <a:gd name="f49" fmla="val 14"/>
                              <a:gd name="f50" fmla="val 226"/>
                              <a:gd name="f51" fmla="val 29"/>
                              <a:gd name="f52" fmla="val 235"/>
                              <a:gd name="f53" fmla="val 38"/>
                              <a:gd name="f54" fmla="+- 0 0 -90"/>
                              <a:gd name="f55" fmla="*/ f3 1 250"/>
                              <a:gd name="f56" fmla="*/ f4 1 811"/>
                              <a:gd name="f57" fmla="+- f7 0 f5"/>
                              <a:gd name="f58" fmla="+- f6 0 f5"/>
                              <a:gd name="f59" fmla="*/ f54 f0 1"/>
                              <a:gd name="f60" fmla="*/ f58 1 250"/>
                              <a:gd name="f61" fmla="*/ f57 1 811"/>
                              <a:gd name="f62" fmla="*/ 250 f58 1"/>
                              <a:gd name="f63" fmla="*/ 53 f57 1"/>
                              <a:gd name="f64" fmla="*/ 207 f58 1"/>
                              <a:gd name="f65" fmla="*/ 115 f57 1"/>
                              <a:gd name="f66" fmla="*/ 168 f58 1"/>
                              <a:gd name="f67" fmla="*/ 187 f57 1"/>
                              <a:gd name="f68" fmla="*/ 139 f58 1"/>
                              <a:gd name="f69" fmla="*/ 264 f57 1"/>
                              <a:gd name="f70" fmla="*/ 111 f58 1"/>
                              <a:gd name="f71" fmla="*/ 346 f57 1"/>
                              <a:gd name="f72" fmla="*/ 96 f58 1"/>
                              <a:gd name="f73" fmla="*/ 432 f57 1"/>
                              <a:gd name="f74" fmla="*/ 87 f58 1"/>
                              <a:gd name="f75" fmla="*/ 523 f57 1"/>
                              <a:gd name="f76" fmla="*/ 619 f57 1"/>
                              <a:gd name="f77" fmla="*/ 710 f57 1"/>
                              <a:gd name="f78" fmla="*/ 19 f58 1"/>
                              <a:gd name="f79" fmla="*/ 811 f57 1"/>
                              <a:gd name="f80" fmla="*/ 5 f58 1"/>
                              <a:gd name="f81" fmla="*/ 730 f57 1"/>
                              <a:gd name="f82" fmla="*/ 0 f58 1"/>
                              <a:gd name="f83" fmla="*/ 638 f57 1"/>
                              <a:gd name="f84" fmla="*/ 542 f57 1"/>
                              <a:gd name="f85" fmla="*/ 442 f57 1"/>
                              <a:gd name="f86" fmla="*/ 341 f57 1"/>
                              <a:gd name="f87" fmla="*/ 39 f58 1"/>
                              <a:gd name="f88" fmla="*/ 240 f57 1"/>
                              <a:gd name="f89" fmla="*/ 72 f58 1"/>
                              <a:gd name="f90" fmla="*/ 149 f57 1"/>
                              <a:gd name="f91" fmla="*/ 106 f58 1"/>
                              <a:gd name="f92" fmla="*/ 62 f57 1"/>
                              <a:gd name="f93" fmla="*/ 115 f58 1"/>
                              <a:gd name="f94" fmla="*/ 125 f58 1"/>
                              <a:gd name="f95" fmla="*/ 135 f58 1"/>
                              <a:gd name="f96" fmla="*/ 58 f57 1"/>
                              <a:gd name="f97" fmla="*/ 144 f58 1"/>
                              <a:gd name="f98" fmla="*/ 159 f58 1"/>
                              <a:gd name="f99" fmla="*/ 48 f57 1"/>
                              <a:gd name="f100" fmla="*/ 34 f57 1"/>
                              <a:gd name="f101" fmla="*/ 178 f58 1"/>
                              <a:gd name="f102" fmla="*/ 24 f57 1"/>
                              <a:gd name="f103" fmla="*/ 192 f58 1"/>
                              <a:gd name="f104" fmla="*/ 5 f57 1"/>
                              <a:gd name="f105" fmla="*/ 197 f58 1"/>
                              <a:gd name="f106" fmla="*/ 0 f57 1"/>
                              <a:gd name="f107" fmla="*/ 211 f58 1"/>
                              <a:gd name="f108" fmla="*/ 221 f58 1"/>
                              <a:gd name="f109" fmla="*/ 14 f57 1"/>
                              <a:gd name="f110" fmla="*/ 226 f58 1"/>
                              <a:gd name="f111" fmla="*/ 29 f57 1"/>
                              <a:gd name="f112" fmla="*/ 235 f58 1"/>
                              <a:gd name="f113" fmla="*/ 38 f57 1"/>
                              <a:gd name="f114" fmla="*/ 240 f58 1"/>
                              <a:gd name="f115" fmla="*/ f59 1 f2"/>
                              <a:gd name="f116" fmla="*/ f62 1 250"/>
                              <a:gd name="f117" fmla="*/ f63 1 811"/>
                              <a:gd name="f118" fmla="*/ f64 1 250"/>
                              <a:gd name="f119" fmla="*/ f65 1 811"/>
                              <a:gd name="f120" fmla="*/ f66 1 250"/>
                              <a:gd name="f121" fmla="*/ f67 1 811"/>
                              <a:gd name="f122" fmla="*/ f68 1 250"/>
                              <a:gd name="f123" fmla="*/ f69 1 811"/>
                              <a:gd name="f124" fmla="*/ f70 1 250"/>
                              <a:gd name="f125" fmla="*/ f71 1 811"/>
                              <a:gd name="f126" fmla="*/ f72 1 250"/>
                              <a:gd name="f127" fmla="*/ f73 1 811"/>
                              <a:gd name="f128" fmla="*/ f74 1 250"/>
                              <a:gd name="f129" fmla="*/ f75 1 811"/>
                              <a:gd name="f130" fmla="*/ f76 1 811"/>
                              <a:gd name="f131" fmla="*/ f77 1 811"/>
                              <a:gd name="f132" fmla="*/ f78 1 250"/>
                              <a:gd name="f133" fmla="*/ f79 1 811"/>
                              <a:gd name="f134" fmla="*/ f80 1 250"/>
                              <a:gd name="f135" fmla="*/ f81 1 811"/>
                              <a:gd name="f136" fmla="*/ f82 1 250"/>
                              <a:gd name="f137" fmla="*/ f83 1 811"/>
                              <a:gd name="f138" fmla="*/ f84 1 811"/>
                              <a:gd name="f139" fmla="*/ f85 1 811"/>
                              <a:gd name="f140" fmla="*/ f86 1 811"/>
                              <a:gd name="f141" fmla="*/ f87 1 250"/>
                              <a:gd name="f142" fmla="*/ f88 1 811"/>
                              <a:gd name="f143" fmla="*/ f89 1 250"/>
                              <a:gd name="f144" fmla="*/ f90 1 811"/>
                              <a:gd name="f145" fmla="*/ f91 1 250"/>
                              <a:gd name="f146" fmla="*/ f92 1 811"/>
                              <a:gd name="f147" fmla="*/ f93 1 250"/>
                              <a:gd name="f148" fmla="*/ f94 1 250"/>
                              <a:gd name="f149" fmla="*/ f95 1 250"/>
                              <a:gd name="f150" fmla="*/ f96 1 811"/>
                              <a:gd name="f151" fmla="*/ f97 1 250"/>
                              <a:gd name="f152" fmla="*/ f98 1 250"/>
                              <a:gd name="f153" fmla="*/ f99 1 811"/>
                              <a:gd name="f154" fmla="*/ f100 1 811"/>
                              <a:gd name="f155" fmla="*/ f101 1 250"/>
                              <a:gd name="f156" fmla="*/ f102 1 811"/>
                              <a:gd name="f157" fmla="*/ f103 1 250"/>
                              <a:gd name="f158" fmla="*/ f104 1 811"/>
                              <a:gd name="f159" fmla="*/ f105 1 250"/>
                              <a:gd name="f160" fmla="*/ f106 1 811"/>
                              <a:gd name="f161" fmla="*/ f107 1 250"/>
                              <a:gd name="f162" fmla="*/ f108 1 250"/>
                              <a:gd name="f163" fmla="*/ f109 1 811"/>
                              <a:gd name="f164" fmla="*/ f110 1 250"/>
                              <a:gd name="f165" fmla="*/ f111 1 811"/>
                              <a:gd name="f166" fmla="*/ f112 1 250"/>
                              <a:gd name="f167" fmla="*/ f113 1 811"/>
                              <a:gd name="f168" fmla="*/ f114 1 250"/>
                              <a:gd name="f169" fmla="*/ 0 1 f60"/>
                              <a:gd name="f170" fmla="*/ f6 1 f60"/>
                              <a:gd name="f171" fmla="*/ 0 1 f61"/>
                              <a:gd name="f172" fmla="*/ f7 1 f61"/>
                              <a:gd name="f173" fmla="+- f115 0 f1"/>
                              <a:gd name="f174" fmla="*/ f116 1 f60"/>
                              <a:gd name="f175" fmla="*/ f117 1 f61"/>
                              <a:gd name="f176" fmla="*/ f118 1 f60"/>
                              <a:gd name="f177" fmla="*/ f119 1 f61"/>
                              <a:gd name="f178" fmla="*/ f120 1 f60"/>
                              <a:gd name="f179" fmla="*/ f121 1 f61"/>
                              <a:gd name="f180" fmla="*/ f122 1 f60"/>
                              <a:gd name="f181" fmla="*/ f123 1 f61"/>
                              <a:gd name="f182" fmla="*/ f124 1 f60"/>
                              <a:gd name="f183" fmla="*/ f125 1 f61"/>
                              <a:gd name="f184" fmla="*/ f126 1 f60"/>
                              <a:gd name="f185" fmla="*/ f127 1 f61"/>
                              <a:gd name="f186" fmla="*/ f128 1 f60"/>
                              <a:gd name="f187" fmla="*/ f129 1 f61"/>
                              <a:gd name="f188" fmla="*/ f130 1 f61"/>
                              <a:gd name="f189" fmla="*/ f131 1 f61"/>
                              <a:gd name="f190" fmla="*/ f132 1 f60"/>
                              <a:gd name="f191" fmla="*/ f133 1 f61"/>
                              <a:gd name="f192" fmla="*/ f134 1 f60"/>
                              <a:gd name="f193" fmla="*/ f135 1 f61"/>
                              <a:gd name="f194" fmla="*/ f136 1 f60"/>
                              <a:gd name="f195" fmla="*/ f137 1 f61"/>
                              <a:gd name="f196" fmla="*/ f138 1 f61"/>
                              <a:gd name="f197" fmla="*/ f139 1 f61"/>
                              <a:gd name="f198" fmla="*/ f140 1 f61"/>
                              <a:gd name="f199" fmla="*/ f141 1 f60"/>
                              <a:gd name="f200" fmla="*/ f142 1 f61"/>
                              <a:gd name="f201" fmla="*/ f143 1 f60"/>
                              <a:gd name="f202" fmla="*/ f144 1 f61"/>
                              <a:gd name="f203" fmla="*/ f145 1 f60"/>
                              <a:gd name="f204" fmla="*/ f146 1 f61"/>
                              <a:gd name="f205" fmla="*/ f147 1 f60"/>
                              <a:gd name="f206" fmla="*/ f148 1 f60"/>
                              <a:gd name="f207" fmla="*/ f149 1 f60"/>
                              <a:gd name="f208" fmla="*/ f150 1 f61"/>
                              <a:gd name="f209" fmla="*/ f151 1 f60"/>
                              <a:gd name="f210" fmla="*/ f152 1 f60"/>
                              <a:gd name="f211" fmla="*/ f153 1 f61"/>
                              <a:gd name="f212" fmla="*/ f154 1 f61"/>
                              <a:gd name="f213" fmla="*/ f155 1 f60"/>
                              <a:gd name="f214" fmla="*/ f156 1 f61"/>
                              <a:gd name="f215" fmla="*/ f157 1 f60"/>
                              <a:gd name="f216" fmla="*/ f158 1 f61"/>
                              <a:gd name="f217" fmla="*/ f159 1 f60"/>
                              <a:gd name="f218" fmla="*/ f160 1 f61"/>
                              <a:gd name="f219" fmla="*/ f161 1 f60"/>
                              <a:gd name="f220" fmla="*/ f162 1 f60"/>
                              <a:gd name="f221" fmla="*/ f163 1 f61"/>
                              <a:gd name="f222" fmla="*/ f164 1 f60"/>
                              <a:gd name="f223" fmla="*/ f165 1 f61"/>
                              <a:gd name="f224" fmla="*/ f166 1 f60"/>
                              <a:gd name="f225" fmla="*/ f167 1 f61"/>
                              <a:gd name="f226" fmla="*/ f168 1 f60"/>
                              <a:gd name="f227" fmla="*/ f169 f55 1"/>
                              <a:gd name="f228" fmla="*/ f170 f55 1"/>
                              <a:gd name="f229" fmla="*/ f172 f56 1"/>
                              <a:gd name="f230" fmla="*/ f171 f56 1"/>
                              <a:gd name="f231" fmla="*/ f174 f55 1"/>
                              <a:gd name="f232" fmla="*/ f175 f56 1"/>
                              <a:gd name="f233" fmla="*/ f176 f55 1"/>
                              <a:gd name="f234" fmla="*/ f177 f56 1"/>
                              <a:gd name="f235" fmla="*/ f178 f55 1"/>
                              <a:gd name="f236" fmla="*/ f179 f56 1"/>
                              <a:gd name="f237" fmla="*/ f180 f55 1"/>
                              <a:gd name="f238" fmla="*/ f181 f56 1"/>
                              <a:gd name="f239" fmla="*/ f182 f55 1"/>
                              <a:gd name="f240" fmla="*/ f183 f56 1"/>
                              <a:gd name="f241" fmla="*/ f184 f55 1"/>
                              <a:gd name="f242" fmla="*/ f185 f56 1"/>
                              <a:gd name="f243" fmla="*/ f186 f55 1"/>
                              <a:gd name="f244" fmla="*/ f187 f56 1"/>
                              <a:gd name="f245" fmla="*/ f188 f56 1"/>
                              <a:gd name="f246" fmla="*/ f189 f56 1"/>
                              <a:gd name="f247" fmla="*/ f190 f55 1"/>
                              <a:gd name="f248" fmla="*/ f191 f56 1"/>
                              <a:gd name="f249" fmla="*/ f192 f55 1"/>
                              <a:gd name="f250" fmla="*/ f193 f56 1"/>
                              <a:gd name="f251" fmla="*/ f194 f55 1"/>
                              <a:gd name="f252" fmla="*/ f195 f56 1"/>
                              <a:gd name="f253" fmla="*/ f196 f56 1"/>
                              <a:gd name="f254" fmla="*/ f197 f56 1"/>
                              <a:gd name="f255" fmla="*/ f198 f56 1"/>
                              <a:gd name="f256" fmla="*/ f199 f55 1"/>
                              <a:gd name="f257" fmla="*/ f200 f56 1"/>
                              <a:gd name="f258" fmla="*/ f201 f55 1"/>
                              <a:gd name="f259" fmla="*/ f202 f56 1"/>
                              <a:gd name="f260" fmla="*/ f203 f55 1"/>
                              <a:gd name="f261" fmla="*/ f204 f56 1"/>
                              <a:gd name="f262" fmla="*/ f205 f55 1"/>
                              <a:gd name="f263" fmla="*/ f206 f55 1"/>
                              <a:gd name="f264" fmla="*/ f207 f55 1"/>
                              <a:gd name="f265" fmla="*/ f208 f56 1"/>
                              <a:gd name="f266" fmla="*/ f209 f55 1"/>
                              <a:gd name="f267" fmla="*/ f210 f55 1"/>
                              <a:gd name="f268" fmla="*/ f211 f56 1"/>
                              <a:gd name="f269" fmla="*/ f212 f56 1"/>
                              <a:gd name="f270" fmla="*/ f213 f55 1"/>
                              <a:gd name="f271" fmla="*/ f214 f56 1"/>
                              <a:gd name="f272" fmla="*/ f215 f55 1"/>
                              <a:gd name="f273" fmla="*/ f216 f56 1"/>
                              <a:gd name="f274" fmla="*/ f217 f55 1"/>
                              <a:gd name="f275" fmla="*/ f218 f56 1"/>
                              <a:gd name="f276" fmla="*/ f219 f55 1"/>
                              <a:gd name="f277" fmla="*/ f220 f55 1"/>
                              <a:gd name="f278" fmla="*/ f221 f56 1"/>
                              <a:gd name="f279" fmla="*/ f222 f55 1"/>
                              <a:gd name="f280" fmla="*/ f223 f56 1"/>
                              <a:gd name="f281" fmla="*/ f224 f55 1"/>
                              <a:gd name="f282" fmla="*/ f225 f56 1"/>
                              <a:gd name="f283" fmla="*/ f226 f55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173">
                                <a:pos x="f231" y="f232"/>
                              </a:cxn>
                              <a:cxn ang="f173">
                                <a:pos x="f233" y="f234"/>
                              </a:cxn>
                              <a:cxn ang="f173">
                                <a:pos x="f235" y="f236"/>
                              </a:cxn>
                              <a:cxn ang="f173">
                                <a:pos x="f237" y="f238"/>
                              </a:cxn>
                              <a:cxn ang="f173">
                                <a:pos x="f239" y="f240"/>
                              </a:cxn>
                              <a:cxn ang="f173">
                                <a:pos x="f241" y="f242"/>
                              </a:cxn>
                              <a:cxn ang="f173">
                                <a:pos x="f243" y="f244"/>
                              </a:cxn>
                              <a:cxn ang="f173">
                                <a:pos x="f243" y="f245"/>
                              </a:cxn>
                              <a:cxn ang="f173">
                                <a:pos x="f241" y="f246"/>
                              </a:cxn>
                              <a:cxn ang="f173">
                                <a:pos x="f247" y="f248"/>
                              </a:cxn>
                              <a:cxn ang="f173">
                                <a:pos x="f249" y="f250"/>
                              </a:cxn>
                              <a:cxn ang="f173">
                                <a:pos x="f251" y="f252"/>
                              </a:cxn>
                              <a:cxn ang="f173">
                                <a:pos x="f251" y="f253"/>
                              </a:cxn>
                              <a:cxn ang="f173">
                                <a:pos x="f249" y="f254"/>
                              </a:cxn>
                              <a:cxn ang="f173">
                                <a:pos x="f247" y="f255"/>
                              </a:cxn>
                              <a:cxn ang="f173">
                                <a:pos x="f256" y="f257"/>
                              </a:cxn>
                              <a:cxn ang="f173">
                                <a:pos x="f258" y="f259"/>
                              </a:cxn>
                              <a:cxn ang="f173">
                                <a:pos x="f260" y="f261"/>
                              </a:cxn>
                              <a:cxn ang="f173">
                                <a:pos x="f262" y="f261"/>
                              </a:cxn>
                              <a:cxn ang="f173">
                                <a:pos x="f263" y="f261"/>
                              </a:cxn>
                              <a:cxn ang="f173">
                                <a:pos x="f264" y="f265"/>
                              </a:cxn>
                              <a:cxn ang="f173">
                                <a:pos x="f266" y="f232"/>
                              </a:cxn>
                              <a:cxn ang="f173">
                                <a:pos x="f267" y="f268"/>
                              </a:cxn>
                              <a:cxn ang="f173">
                                <a:pos x="f235" y="f269"/>
                              </a:cxn>
                              <a:cxn ang="f173">
                                <a:pos x="f270" y="f271"/>
                              </a:cxn>
                              <a:cxn ang="f173">
                                <a:pos x="f272" y="f273"/>
                              </a:cxn>
                              <a:cxn ang="f173">
                                <a:pos x="f274" y="f275"/>
                              </a:cxn>
                              <a:cxn ang="f173">
                                <a:pos x="f233" y="f275"/>
                              </a:cxn>
                              <a:cxn ang="f173">
                                <a:pos x="f276" y="f273"/>
                              </a:cxn>
                              <a:cxn ang="f173">
                                <a:pos x="f277" y="f278"/>
                              </a:cxn>
                              <a:cxn ang="f173">
                                <a:pos x="f279" y="f280"/>
                              </a:cxn>
                              <a:cxn ang="f173">
                                <a:pos x="f281" y="f282"/>
                              </a:cxn>
                              <a:cxn ang="f173">
                                <a:pos x="f283" y="f268"/>
                              </a:cxn>
                              <a:cxn ang="f173">
                                <a:pos x="f231" y="f232"/>
                              </a:cxn>
                            </a:cxnLst>
                            <a:rect l="f227" t="f230" r="f228" b="f229"/>
                            <a:pathLst>
                              <a:path w="250" h="811">
                                <a:moveTo>
                                  <a:pt x="f6" y="f8"/>
                                </a:moveTo>
                                <a:lnTo>
                                  <a:pt x="f9" y="f10"/>
                                </a:lnTo>
                                <a:lnTo>
                                  <a:pt x="f11" y="f12"/>
                                </a:lnTo>
                                <a:lnTo>
                                  <a:pt x="f13" y="f14"/>
                                </a:lnTo>
                                <a:lnTo>
                                  <a:pt x="f15" y="f16"/>
                                </a:lnTo>
                                <a:lnTo>
                                  <a:pt x="f17" y="f18"/>
                                </a:lnTo>
                                <a:lnTo>
                                  <a:pt x="f19" y="f20"/>
                                </a:lnTo>
                                <a:lnTo>
                                  <a:pt x="f19" y="f21"/>
                                </a:lnTo>
                                <a:lnTo>
                                  <a:pt x="f17" y="f22"/>
                                </a:lnTo>
                                <a:lnTo>
                                  <a:pt x="f23" y="f7"/>
                                </a:lnTo>
                                <a:lnTo>
                                  <a:pt x="f24" y="f25"/>
                                </a:lnTo>
                                <a:lnTo>
                                  <a:pt x="f5" y="f26"/>
                                </a:lnTo>
                                <a:lnTo>
                                  <a:pt x="f5" y="f27"/>
                                </a:lnTo>
                                <a:lnTo>
                                  <a:pt x="f24" y="f28"/>
                                </a:lnTo>
                                <a:lnTo>
                                  <a:pt x="f23" y="f29"/>
                                </a:lnTo>
                                <a:lnTo>
                                  <a:pt x="f30" y="f31"/>
                                </a:lnTo>
                                <a:lnTo>
                                  <a:pt x="f32" y="f33"/>
                                </a:lnTo>
                                <a:lnTo>
                                  <a:pt x="f34" y="f35"/>
                                </a:lnTo>
                                <a:lnTo>
                                  <a:pt x="f10" y="f35"/>
                                </a:lnTo>
                                <a:lnTo>
                                  <a:pt x="f36" y="f35"/>
                                </a:lnTo>
                                <a:lnTo>
                                  <a:pt x="f37" y="f38"/>
                                </a:lnTo>
                                <a:lnTo>
                                  <a:pt x="f39" y="f8"/>
                                </a:lnTo>
                                <a:lnTo>
                                  <a:pt x="f40" y="f41"/>
                                </a:lnTo>
                                <a:lnTo>
                                  <a:pt x="f11" y="f42"/>
                                </a:lnTo>
                                <a:lnTo>
                                  <a:pt x="f43" y="f44"/>
                                </a:lnTo>
                                <a:lnTo>
                                  <a:pt x="f45" y="f24"/>
                                </a:lnTo>
                                <a:lnTo>
                                  <a:pt x="f46" y="f5"/>
                                </a:lnTo>
                                <a:lnTo>
                                  <a:pt x="f9" y="f5"/>
                                </a:lnTo>
                                <a:lnTo>
                                  <a:pt x="f47" y="f24"/>
                                </a:lnTo>
                                <a:lnTo>
                                  <a:pt x="f48" y="f49"/>
                                </a:lnTo>
                                <a:lnTo>
                                  <a:pt x="f50" y="f51"/>
                                </a:lnTo>
                                <a:lnTo>
                                  <a:pt x="f52" y="f53"/>
                                </a:lnTo>
                                <a:lnTo>
                                  <a:pt x="f31" y="f41"/>
                                </a:lnTo>
                                <a:lnTo>
                                  <a:pt x="f6" y="f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42980335" name="Rectangle 204"/>
                        <wps:cNvSpPr/>
                        <wps:spPr>
                          <a:xfrm>
                            <a:off x="1679798" y="9070170"/>
                            <a:ext cx="2901775" cy="53922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1260015662" name="Rectangle 205"/>
                        <wps:cNvSpPr/>
                        <wps:spPr>
                          <a:xfrm>
                            <a:off x="6094887" y="1952965"/>
                            <a:ext cx="58677" cy="5332259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0DD74" id="Group 2" o:spid="_x0000_s1026" style="position:absolute;margin-left:0;margin-top:-3.35pt;width:492pt;height:724.85pt;z-index:251659264;mso-position-horizontal:center;mso-position-horizontal-relative:margin" coordsize="6248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">
                <v:shape id="Freeform 139" o:spid="_x0000_s1027" style="position:absolute;left:52563;width:5602;height:53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280081,0;560161,267709;280081,535417;0,267709;249036,65830;232661,110971;333640,183070;431890,270843;471463,406265;445536,499054;409375,517235;350015,472095;304302,339808;206052,288398;120766,348585;65500,391218;19786,288398;75052,261439;91427,321626;65500,306580;81875,342943;114625,315984;88016,246392;9552,264574;25927,384949;147375,433224;238802,442001;219015,378679;186265,396861;212875,393726;225838,433224;163750,426954;137141,354855;180125,333538;199911,327896;274963,333538;337052,472095;461911,520370;513765,331031;474875,219433;431890,150468;438713,126017;511036,270843;560161,231345;513765,171158;540375,137929;549927,75234;491250,53918;464640,62695;435302,32602;396411,65830;380036,35736;343875,26959;307713,0;327500,77742;373213,132287;347286,120375;304302,68965" o:connectangles="270,0,90,180,0,0,0,0,0,0,0,0,0,0,0,0,0,0,0,0,0,0,0,0,0,0,0,0,0,0,0,0,0,0,0,0,0,0,0,0,0,0,0,0,0,0,0,0,0,0,0,0,0,0,0,0,0,0" textboxrect="0,0,821,854"/>
                </v:shape>
                <v:shape id="Freeform 140" o:spid="_x0000_s1028" style="position:absolute;left:55640;top:2978;width:525;height:1141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" path="m38,182r10,-9l58,153r9,-19l77,105r,-24l77,53r,-24l72,,67,19,62,43,58,57,53,77,43,86,34,96r-15,l,91r38,91xe" fillcolor="#005196" stroked="f">
                  <v:path arrowok="t" o:connecttype="custom" o:connectlocs="26266,0;52532,57054;26266,114107;0,57054;25925,114107;32747,108464;39570,95925;45710,84013;52532,65831;52532,50784;52532,33229;52532,18182;49121,0;45710,11912;42298,26959;39570,35737;36158,48276;29336,53919;23196,60188;12962,60188;0,57054;25925,114107" o:connectangles="270,0,90,180,0,0,0,0,0,0,0,0,0,0,0,0,0,0,0,0,0,0" textboxrect="0,0,77,182"/>
                </v:shape>
                <v:shape id="Freeform 141" o:spid="_x0000_s1029" style="position:absolute;left:56166;top:4087;width:423;height:546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" path="m53,77l57,53,62,39,57,20,53,5,43,5,38,,33,,29,5r-5,l19,10r-5,5l9,20,,29,,48,5,63,9,77r10,5l29,87,43,82,53,77xe" fillcolor="#005196" stroked="f">
                  <v:path arrowok="t" o:connecttype="custom" o:connectlocs="21150,0;42300,27272;21150,54543;0,27272;36160,48274;38889,33227;42300,24450;38889,12539;36160,3135;29337,3135;25926,0;22515,0;19785,3135;16374,3135;12963,6269;9552,9404;6140,12539;0,18181;0,30093;3411,39497;6140,48274;12963,51408;19785,54543;29337,51408;36160,48274" o:connectangles="270,0,90,180,0,0,0,0,0,0,0,0,0,0,0,0,0,0,0,0,0,0,0,0,0" textboxrect="0,0,62,87"/>
                </v:shape>
                <v:shape id="Freeform 142" o:spid="_x0000_s1030" style="position:absolute;left:46996;top:269;width:8119;height:3850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405962,0;811923,192477;405962,384953;0,192477;707533,57053;612013,68966;517174,117241;455086,210658;448263,189342;438711,120376;402550,114107;386175,99060;347285,33229;317264,5643;294749,72100;330910,156113;255176,78370;186265,57053;186265,99060;235389,162382;268139,183699;219015,177429;173301,171160;127588,150470;88015,114107;62088,114107;52536,102194;75052,105329;98250,87147;98250,42006;65500,11912;22516,23824;0,80878;52536,165517;124176,204389;206051,216301;284514,222571;347285,237618;382764,285893;380035,349216;330910,351724;324087,312853;337050,289028;311123,291536;298160,294671;281785,279624;261999,289028;278374,331035;314535,369906;369800,384953;435300,364263;487836,291536;533549,228840;586086,183699;644762,147335;726637,129154;805782,126019;779173,95925" o:connectangles="270,0,90,180,0,0,0,0,0,0,0,0,0,0,0,0,0,0,0,0,0,0,0,0,0,0,0,0,0,0,0,0,0,0,0,0,0,0,0,0,0,0,0,0,0,0,0,0,0,0,0,0,0,0,0,0,0,0" textboxrect="0,0,1190,614"/>
                </v:shape>
                <v:shape id="Freeform 143" o:spid="_x0000_s1031" style="position:absolute;left:57864;top:56;width:4422;height:198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221061,0;442121,99372;221061,198744;0,99372;30021,198744;46395,180562;62770,165516;81874,147334;101661,135422;124858,120375;144645,111598;167160,99685;190358,90281;212873,84639;236071,78369;261998,72100;285195,69592;311122,69592;337731,69592;363658,75234;390267,78369;442121,18182;419606,11912;396408,6270;373892,3135;347283,0;321356,0;294747,0;268820,3135;239482,6270;212873,11912;186946,18182;157608,24451;130999,33228;105072,45141;81874,57053;55947,72100;32750,87146;32750,93416;32750,99685;32750,108463;30021,117240;26609,126644;19786,132287;13646,141691;3411,150469;0,156738;0,162381;3411,168650;10234,171785;16375,177428;19786,186832;26609,192474;30021,198744" o:connectangles="270,0,90,180,0,0,0,0,0,0,0,0,0,0,0,0,0,0,0,0,0,0,0,0,0,0,0,0,0,0,0,0,0,0,0,0,0,0,0,0,0,0,0,0,0,0,0,0,0,0,0,0,0,0" textboxrect="0,0,648,317"/>
                </v:shape>
                <v:shape id="Freeform 144" o:spid="_x0000_s1032" style="position:absolute;left:57639;top:1053;width:3862;height:4088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193089,0;386178,204387;193089,408773;0,204387;366391,2508;330912,0;307714,11912;294751,30094;284516,47648;281787,42006;278376,20689;251766,26959;216287,47648;189678,84012;180125,120375;169891,129152;167162,110971;156927,95924;140552,92789;118037,110971;94839,147334;85287,189340;78464,240750;81875,291533;91427,321627;78464,327896;71641,318492;65500,309715;58677,300937;49125,309715;38891,333539;25927,354855;12964,366767;0,373037;3411,376171;36162,408773" o:connectangles="270,0,90,180,0,0,0,0,0,0,0,0,0,0,0,0,0,0,0,0,0,0,0,0,0,0,0,0,0,0,0,0,0,0,0,0" textboxrect="0,0,566,652"/>
                </v:shape>
                <v:shape id="Freeform 145" o:spid="_x0000_s1033" style="position:absolute;left:58001;top:1141;width:3568;height:442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178418,0;356835,221317;178418,442633;0,221317;356835,21317;356835,60188;343872,87147;330226,105329;313851,114107;320674,117241;337049,123511;333637,150470;313851,192476;284513,225705;251763,234483;245623,243887;258586,252664;271549,262069;274961,279624;258586,307210;229248,331034;193087,342947;147374,352351;104390,346081;78463,337304;71640,352351;81874,357994;88015,367398;94838,376175;84603,384953;65499,397492;49125,412539;35479,427586;29338,442633;29338,436363;0,400000" o:connectangles="270,0,90,180,0,0,0,0,0,0,0,0,0,0,0,0,0,0,0,0,0,0,0,0,0,0,0,0,0,0,0,0,0,0,0,0" textboxrect="0,0,523,706"/>
                </v:shape>
                <v:shape id="Freeform 146" o:spid="_x0000_s1034" style="position:absolute;left:56554;top:5266;width:1085;height:1204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54242,0;108484,60186;54242,120371;0,60186;79146,0;68911,8777;59359,15046;49125,20689;39573,26958;26609,30093;16375,30093;6823,32600;0,30093;3411,38870;10234,45139;16375,50782;23198,57051;30021,62693;36161,68963;39573,72097;46396,72097;39573,75232;36161,80874;30021,84009;26609,90278;23198,99055;23198,105325;23198,114102;30021,120371;108484,30093;79146,0" o:connectangles="270,0,90,180,0,0,0,0,0,0,0,0,0,0,0,0,0,0,0,0,0,0,0,0,0,0,0,0,0,0,0" textboxrect="0,0,159,192"/>
                </v:shape>
                <v:shape id="Freeform 147" o:spid="_x0000_s1035" style="position:absolute;left:56855;top:5567;width:1043;height:1229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52194,0;104387,61443;52194,122886;0,61443;104387,32602;98247,45142;91424,53919;84601,68967;81872,80879;78461,90284;78461,105331;75049,114108;78461,122886;71638,117243;65498,110974;58675,105331;55264,95926;49123,90284;45712,84014;42301,77744;42301,72101;38889,77744;35478,84014;29338,90284;25926,95926;19104,99061;12963,99061;6140,95926;0,90284;78461,0;104387,32602" o:connectangles="270,0,90,180,0,0,0,0,0,0,0,0,0,0,0,0,0,0,0,0,0,0,0,0,0,0,0,0,0,0,0" textboxrect="0,0,153,196"/>
                </v:shape>
                <v:shape id="Freeform 148" o:spid="_x0000_s1036" style="position:absolute;left:57701;top:5266;width:955;height:1141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47759,0;95518,57054;47759,114107;0,57054;19786,0;30020,11912;42983,26959;52535,38872;65498,50784;75732,62696;81873,72101;88695,80878;92107,84013;95518,87148;95518,92790;95518,102195;92107,107837;88695,110972;81873,114107;79143,114107;72321,107837;62769,99060;52535,87148;39572,72101;30020,57054;19786,42006;10234,32602;3411,23825;0,20690;19786,0" o:connectangles="270,0,90,180,0,0,0,0,0,0,0,0,0,0,0,0,0,0,0,0,0,0,0,0,0,0,0,0,0,0" textboxrect="0,0,140,182"/>
                </v:shape>
                <v:shape id="Freeform 149" o:spid="_x0000_s1037" style="position:absolute;left:57803;top:4934;width:4681;height:6438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234027,0;468053,321942;234027,643883;0,321942;409376,361126;369803,379308;307714,261440;232662,150469;114625,105328;32750,132288;16375,174294;58677,243886;169891,297804;216287,409402;169891,502191;134412,508461;147375,607520;235391,607520;232662,541689;196500,529777;212875,550467;193089,574918;176714,523508;235391,517238;255178,610654;167162,640748;114625,499683;68912,396863;114625,364261;134412,411910;118037,415044;107802,381816;81875,426956;137141,490279;196500,433226;169891,433226;186266,357991;134412,285892;55266,255798;6141,201253;12964,114106;75052,65830;176714,57053;274964,102194;337053,147334;369803,147334;294751,108463;235391,60188;242214,11912;307714,38871;340464,42006;380037,8777;429162,60188;396412,108463;435303,132288;425751,177428;415516,204387;442126,234481;455089,300939;412787,289026;366391,228839;347287,234481;399141,279622" o:connectangles="270,0,90,180,0,0,0,0,0,0,0,0,0,0,0,0,0,0,0,0,0,0,0,0,0,0,0,0,0,0,0,0,0,0,0,0,0,0,0,0,0,0,0,0,0,0,0,0,0,0,0,0,0,0,0,0,0,0,0,0,0,0,0" textboxrect="0,0,686,1027"/>
                </v:shape>
                <v:shape id="Freeform 150" o:spid="_x0000_s1038" style="position:absolute;left:58881;top:7222;width:1017;height:602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" path="m,52l10,38,24,24,43,14,63,9,82,4,106,r19,4l149,9,130,19r-15,5l101,28,87,38,77,48,72,62,67,76r5,20l,52xe" fillcolor="#005196" stroked="f">
                  <v:path arrowok="t" o:connecttype="custom" o:connectlocs="50831,0;101662,30093;50831,60185;0,30093;0,32600;6823,23823;16375,15046;29339,8777;42985,5642;55948,2508;72323,0;85287,2508;101662,5642;88698,11912;78464,15046;68912,17554;59360,23823;52537,30092;49125,38869;45714,47646;49125,60185;0,32600" o:connectangles="270,0,90,180,0,0,0,0,0,0,0,0,0,0,0,0,0,0,0,0,0,0" textboxrect="0,0,149,96"/>
                </v:shape>
                <v:shape id="Freeform 151" o:spid="_x0000_s1039" style="position:absolute;left:58458;top:6771;width:457;height:4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" path="m9,14l14,4r10,l33,r5,l43,,53,4r4,l62,14r5,14l67,38,57,52,53,67r-5,5l43,76r-10,l29,76,24,72r-10,l9,67r,-5l5,52,,38,,24,9,14xe" fillcolor="#005196" stroked="f">
                  <v:path arrowok="t" o:connecttype="custom" o:connectlocs="22855,0;45710,23825;22855,47649;0,23825;6140,8777;9551,2508;16374,2508;22514,0;25925,0;29336,0;36159,2508;38888,2508;42299,8777;45710,17555;45710,23825;38888,32602;36159,42006;32747,45141;29336,47649;22514,47649;19785,47649;16374,45141;9551,45141;6140,42006;6140,38872;3411,32602;0,23825;0,15047;6140,8777" o:connectangles="270,0,90,180,0,0,0,0,0,0,0,0,0,0,0,0,0,0,0,0,0,0,0,0,0,0,0,0,0" textboxrect="0,0,67,76"/>
                </v:shape>
                <v:shape id="Freeform 152" o:spid="_x0000_s1040" style="position:absolute;left:58915;top:8451;width:3343;height:9329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167161,0;334322,466454;167161,932907;0,466454;281786,93416;281786,174920;265411,258932;229249,337301;170572,397489;127588,421313;150786,421313;180125,415670;216286,421313;242213,445764;219697,481500;245624,487770;298161,517864;320676,556735;317947,581186;271551,596233;212874,566139;229249,589963;271551,665198;281786,722251;261999,725385;216286,695292;186947,644508;173302,641374;183536,722251;209463,800620;232661,855165;242213,870212;245624,827579;278374,818801;304301,827579;324088,857673;320676,897171;291338,927264;245624,924130;189677,872719;160338,815667;143963,674602;127588,547957;81875,494039;39573,490905;19786,524133;32750,559870;58677,563004;78463,539180;78463,581186;88698,605010;81875,631969;55948,623192;23198,593098;0,526641;16375,433852;62088,382442;107802,349213;163750,273979;209463,171785;216286,0;236072,27586;258588,42633" o:connectangles="270,0,90,180,0,0,0,0,0,0,0,0,0,0,0,0,0,0,0,0,0,0,0,0,0,0,0,0,0,0,0,0,0,0,0,0,0,0,0,0,0,0,0,0,0,0,0,0,0,0,0,0,0,0,0,0,0,0,0,0,0,0,0" textboxrect="0,0,490,1488"/>
                </v:shape>
                <v:shape id="Freeform 153" o:spid="_x0000_s1041" style="position:absolute;left:60716;top:238;width:1706;height:5053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85286,0;170572,252662;85286,505324;0,252662;0,472722;29338,433224;55948,388084;75052,339808;91427,289025;105072,231973;111213,174293;111213,117240;101661,60187;156926,0;167161,51410;170572,108463;170572,168650;167161,228838;156926,292160;143963,354855;121447,412535;98249,466453;91427,466453;85286,466453;75052,469588;68911,472722;62088,475230;55948,481500;49125,490277;39573,502816;36161,505324;29338,505324;25927,502816;19786,496547;16375,487769;9552,481500;3411,475230;0,472722" o:connectangles="270,0,90,180,0,0,0,0,0,0,0,0,0,0,0,0,0,0,0,0,0,0,0,0,0,0,0,0,0,0,0,0,0,0,0,0,0,0" textboxrect="0,0,250,806"/>
                </v:shape>
                <v:shape id="Freeform 154" o:spid="_x0000_s1042" style="position:absolute;left:56786;top:86576;width:1017;height:1084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50831,0;101662,54233;50831,108466;0,54233;101662,21317;88698,33229;78464,48277;65500,60189;55948,72102;45714,84641;39573,93419;29339,102196;25927,105331;23198,108466;19787,108466;12964,105331;6823,105331;3411,99688;0,93419;0,87149;6823,78371;16375,69594;25927,57054;39573,45142;52537,33229;62089,18182;72323,9405;78464,0;81875,0;101662,21317" o:connectangles="270,0,90,180,0,0,0,0,0,0,0,0,0,0,0,0,0,0,0,0,0,0,0,0,0,0,0,0,0,0" textboxrect="0,0,149,173"/>
                </v:shape>
                <v:shape id="Freeform 155" o:spid="_x0000_s1043" style="position:absolute;left:52461;top:86695;width:5601;height:5360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280081,0;560161,268024;280081,536048;0,268024;249036,466456;232661,424450;334323,352350;432573,265203;472145,129780;445536,36363;409375,18182;350698,63323;304984,195610;206734,247021;121448,183698;65500,144827;19786,247021;75734,270845;92109,213792;65500,228839;81875,193103;114625,220062;88698,289027;10234,270845;26609,150470;147375,102821;239484,93417;219698,156739;186948,138557;212875,138557;226521,105329;163750,105329;137823,180564;180125,198745;199911,208150;275646,201880;337734,60188;461911,15047;514447,201880;472145,313478;432573,385578;439395,409403;511036,265203;560161,300939;514447,364262;540375,397491;547197,457678;491250,481503;461911,472725;435984,502819;396411,466456;376625,496550;343875,509089;304984,536048;327500,454544;373896,403760;347286,415672;304984,466456" o:connectangles="270,0,90,180,0,0,0,0,0,0,0,0,0,0,0,0,0,0,0,0,0,0,0,0,0,0,0,0,0,0,0,0,0,0,0,0,0,0,0,0,0,0,0,0,0,0,0,0,0,0,0,0,0,0,0,0,0,0" textboxrect="0,0,821,855"/>
                </v:shape>
                <v:shape id="Freeform 156" o:spid="_x0000_s1044" style="position:absolute;left:55545;top:87930;width:518;height:1147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" path="m33,l48,10r9,19l67,48r5,29l76,101r,29l76,154r-4,29l67,159,62,144,57,125,52,106,43,91,33,87r-14,l,87,33,xe" fillcolor="#005196" stroked="f">
                  <v:path arrowok="t" o:connecttype="custom" o:connectlocs="25928,0;51855,57365;25928,114729;0,57365;22516,0;32751,6269;38891,18181;45714,30093;49126,48274;51855,63320;51855,81501;51855,96548;49126,114729;45714,99683;42303,90279;38891,78367;35480,66455;29339,57051;22516,54543;12964,54543;0,54543;22516,0" o:connectangles="270,0,90,180,0,0,0,0,0,0,0,0,0,0,0,0,0,0,0,0,0,0" textboxrect="0,0,76,183"/>
                </v:shape>
                <v:shape id="Freeform 157" o:spid="_x0000_s1045" style="position:absolute;left:56063;top:87422;width:430;height:539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" path="m53,9r5,19l63,48,58,67,53,81r-9,l39,86r-5,l29,81r-5,l20,76,15,72,5,67,,52,,38,5,24,10,9,20,4,29,,44,r9,9xe" fillcolor="#005196" stroked="f">
                  <v:path arrowok="t" o:connecttype="custom" o:connectlocs="21493,0;42985,26961;21493,53922;0,26961;36162,5643;39573,17556;42985,30096;39573,42009;36162,50787;30021,50787;26610,53922;23198,53922;19787,50787;16375,50787;13646,47652;10235,45144;3412,42009;0,32604;0,23826;3412,15048;6823,5643;13646,2508;19787,0;30021,0;36162,5643" o:connectangles="270,0,90,180,0,0,0,0,0,0,0,0,0,0,0,0,0,0,0,0,0,0,0,0,0" textboxrect="0,0,63,86"/>
                </v:shape>
                <v:shape id="Freeform 158" o:spid="_x0000_s1046" style="position:absolute;left:46893;top:87930;width:8126;height:3856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406304,0;812608,192788;406304,385575;0,192788;707535,327895;612697,312849;517858,265200;455770,171785;448947,198744;439395,265200;403234,270843;386859,285890;347286,352347;317947,379305;294750,312849;330911,231972;255859,307206;186948,327895;186948,282755;236073,222568;268822,198744;219698,207521;173984,213790;128271,235107;88698,270843;62771,270843;52536,282755;72323,280247;98250,297802;98250,342942;65500,373036;19786,361124;0,304071;52536,222568;124859,180562;206734,168650;285197,162380;347286,144826;383447,96550;380036,36363;330911,33228;324770,69592;337734,96550;311124,93416;298161,90281;281786,105328;262000,96550;278375,51410;314536,15047;370484,0;435984,21316;488520,93416;534233,156738;586770,201878;645447,237615;727322,252661;805785,258931;779858,289025" o:connectangles="270,0,90,180,0,0,0,0,0,0,0,0,0,0,0,0,0,0,0,0,0,0,0,0,0,0,0,0,0,0,0,0,0,0,0,0,0,0,0,0,0,0,0,0,0,0,0,0,0,0,0,0,0,0,0,0,0,0" textboxrect="0,0,1191,615"/>
                </v:shape>
                <v:shape id="Freeform 159" o:spid="_x0000_s1047" style="position:absolute;left:57769;top:90005;width:4421;height:1988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221061,0;442121,99372;221061,198744;0,99372;25927,0;45713,18182;62088,33228;81874,51410;101661,63322;121447,78369;143962,90281;167160,99685;189675,108463;212873,114732;236071,120375;261998,126644;285195,126644;311122,129779;337049,126644;363658,123510;386174,120375;442121,180562;418923,186832;396408,193101;373210,195609;347283,198744;320674,198744;294747,198744;268820,195609;238800,193101;212873,186832;183535,180562;156926,174920;130999,165516;105072,153603;81874,141691;55947,126644;32750,111598;32750,105328;32750,99685;32750,90281;29338,81504;25927,75234;19786,66457;12963,57680;3411,48275;0,42633;0,36363;3411,30094;9552,24451;12963,18182;19786,15047;25927,6270;25927,0" o:connectangles="270,0,90,180,0,0,0,0,0,0,0,0,0,0,0,0,0,0,0,0,0,0,0,0,0,0,0,0,0,0,0,0,0,0,0,0,0,0,0,0,0,0,0,0,0,0,0,0,0,0,0,0,0,0" textboxrect="0,0,648,317"/>
                </v:shape>
                <v:shape id="Freeform 160" o:spid="_x0000_s1048" style="position:absolute;left:57537;top:86908;width:3868;height:4094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193428,0;386855,204702;193428,409404;0,204702;367069,406269;330908,409404;308392,394357;294747,379310;285195,361128;281783,367398;275643,388087;252445,382445;216284,361128;190357,324765;180123,289028;170571,279624;163748,297805;157608,312852;141233,315987;118035,297805;95520,264577;85285,219436;79145,168652;81874,120376;92108,87147;79145,81505;72322,90282;65499,99059;59359,108464;49124,99059;39572,75235;23198,53918;13646,42006;0,36364;3411,33229;36161,0" o:connectangles="270,0,90,180,0,0,0,0,0,0,0,0,0,0,0,0,0,0,0,0,0,0,0,0,0,0,0,0,0,0,0,0,0,0,0,0" textboxrect="0,0,567,653"/>
                </v:shape>
                <v:shape id="Freeform 161" o:spid="_x0000_s1049" style="position:absolute;left:57898;top:86488;width:3569;height:4420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178418,0;356835,221001;178418,442002;0,221001;356835,418178;356835,381814;343872,351721;330908,336674;314533,327897;321356,321627;337731,319119;334320,289025;314533,249527;281784,216299;252445,207522;245623,195609;258586,189340;272232,180563;274961,162381;258586,135422;229248,110971;193087,99059;143962,90281;105072,93416;78463,105328;72322,93416;78463,84012;88697,75234;92108,65830;85286,57053;65499,45141;49125,26959;36161,15047;29338,0;26609,5643;0,42006" o:connectangles="270,0,90,180,0,0,0,0,0,0,0,0,0,0,0,0,0,0,0,0,0,0,0,0,0,0,0,0,0,0,0,0,0,0,0,0" textboxrect="0,0,523,705"/>
                </v:shape>
                <v:shape id="Freeform 162" o:spid="_x0000_s1050" style="position:absolute;left:56459;top:85585;width:1078;height:1173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53899,0;107798,58622;53899,117244;0,58622;78461,117244;68909,110974;58675,102197;49123,99062;39571,93419;25926,90284;16374,90284;6823,87149;0,90284;3411,80880;9552,75237;16374,68967;23197,63324;29337,57055;36160,53920;39571,48277;45712,48277;39571,45142;32749,38872;29337,35737;25926,30095;23197,20690;19786,15047;23197,5643;29337,0;107798,90284;78461,117244" o:connectangles="270,0,90,180,0,0,0,0,0,0,0,0,0,0,0,0,0,0,0,0,0,0,0,0,0,0,0,0,0,0,0" textboxrect="0,0,158,187"/>
                </v:shape>
                <v:shape id="Freeform 163" o:spid="_x0000_s1051" style="position:absolute;left:56752;top:85253;width:1051;height:1235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52537,0;105073,61754;52537,123508;0,61754;105073,93415;98250,81503;92109,68964;85287,57052;81875,42005;78464,33228;78464,18181;75734,8777;78464,0;72323,6269;65500,11912;59359,18181;55948,26959;49125,33228;45714,38871;42984,45140;42984,51409;39573,45140;36161,38871;29339,33228;26609,26959;19786,23824;12964,23824;6823,26959;0,33228;78464,123508;105073,93415" o:connectangles="270,0,90,180,0,0,0,0,0,0,0,0,0,0,0,0,0,0,0,0,0,0,0,0,0,0,0,0,0,0,0" textboxrect="0,0,154,197"/>
                </v:shape>
                <v:shape id="Freeform 164" o:spid="_x0000_s1052" style="position:absolute;left:57605;top:85642;width:949;height:1147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47421,0;94841,57365;47421,114729;0,57365;19787,114729;29339,102817;42303,90279;52538,75232;65502,63320;75054,51409;81877,42632;88700,33228;91429,30093;94841,24450;94841,18181;94841,12539;91429,6269;88700,3135;81877,0;75054,0;68913,6269;62090,15046;52538,27585;39574,42632;29339,57678;16375,69590;9552,81501;3412,90279;0,93413;19787,114729" o:connectangles="270,0,90,180,0,0,0,0,0,0,0,0,0,0,0,0,0,0,0,0,0,0,0,0,0,0,0,0,0,0" textboxrect="0,0,139,183"/>
                </v:shape>
                <v:shape id="Freeform 165" o:spid="_x0000_s1053" style="position:absolute;left:57701;top:80676;width:4687;height:6445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234365,0;468730,322257;234365,644514;0,322257;409371,283386;370481,265204;308393,382445;232659,496552;114624,539185;32750,511599;16375,469592;59359,400627;170571,346081;216284,238244;170571,141693;134410,135423;144644,36364;236071,36364;232659,102821;196498,114734;212873,93417;193769,69592;173983,120376;236071,126646;255857,33229;167160,3135;114624,141693;68911,247022;114624,277116;134410,231975;118035,228840;108483,262069;81874,216928;137822,153605;196498,210658;170571,210658;186946,285893;134410,361128;55947,388715;3411,442633;13646,529780;75734,578056;177394,589969;275643,541693;337731,496552;370481,496552;294747,536050;236071,581191;239482,635110;304982,605016;341143,601881;376621,635110;425746,581191;396408,536050;435980,514733;425746,466458;416194,442633;442121,409404;455767,343574;412783,358621;363658,412539;347283,409404;396408,364263" o:connectangles="270,0,90,180,0,0,0,0,0,0,0,0,0,0,0,0,0,0,0,0,0,0,0,0,0,0,0,0,0,0,0,0,0,0,0,0,0,0,0,0,0,0,0,0,0,0,0,0,0,0,0,0,0,0,0,0,0,0,0,0,0,0,0" textboxrect="0,0,687,1028"/>
                </v:shape>
                <v:shape id="Freeform 166" o:spid="_x0000_s1054" style="position:absolute;left:58786;top:84200;width:982;height:601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" path="m,43l9,62,24,72,43,86r19,5l81,96r24,l125,96r19,-5l129,82,115,77,101,67,86,62,77,53,72,38,67,24,72,,,43xe" fillcolor="#005196" stroked="f">
                  <v:path arrowok="t" o:connecttype="custom" o:connectlocs="49126,0;98252,30093;49126,60185;0,30093;0,26958;6141,38869;16375,45139;29339,53916;42303,57050;55267,60185;71642,60185;85288,60185;98252,57050;88017,51408;78465,48273;68913,42004;58678,38869;52538,33227;49126,23823;45714,15046;49126,0;0,26958" o:connectangles="270,0,90,180,0,0,0,0,0,0,0,0,0,0,0,0,0,0,0,0,0,0" textboxrect="0,0,144,96"/>
                </v:shape>
                <v:shape id="Freeform 167" o:spid="_x0000_s1055" style="position:absolute;left:58356;top:84801;width:464;height:483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" path="m5,62l15,72r9,l34,77r5,l44,77r9,-5l58,72,63,62,68,48r,-10l58,24,53,10,48,5,44,,34,,29,,20,5r-5,l10,10,5,14,,24,,38,,53r5,9xe" fillcolor="#005196" stroked="f">
                  <v:path arrowok="t" o:connecttype="custom" o:connectlocs="23198,0;46396,24140;23198,48280;0,24140;3411,38875;10234,45145;16375,45145;23198,48280;26609,48280;30021,48280;36162,45145;39573,45145;42985,38875;46396,30097;46396,23826;39573,15048;36162,6270;32750,3135;30021,0;23198,0;19787,0;13646,3135;10234,3135;6823,6270;3411,8778;0,15048;0,23826;0,33232;3411,38875" o:connectangles="270,0,90,180,0,0,0,0,0,0,0,0,0,0,0,0,0,0,0,0,0,0,0,0,0,0,0,0,0" textboxrect="0,0,68,77"/>
                </v:shape>
                <v:shape id="Freeform 168" o:spid="_x0000_s1056" style="position:absolute;left:58786;top:74269;width:3370;height:9329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168524,0;337047,466454;168524,932907;0,466454;284511,839491;284511,758614;268137,673975;232658,595606;173299,538553;127587,511594;153513,511594;183534,517864;219012,511594;245621,487770;222424,451407;249033,445137;298157,415043;324084,376172;320672,354856;274959,337301;216283,367395;232658,342944;274959,267709;284511,213791;265407,207522;216283,237615;189674,289026;176711,294668;183534,210656;212872,135422;235387,78369;245621,66457;249033,105328;281782,114106;307709,105328;324084,75234;324084,36363;294746,6270;245621,8777;193086,60188;160336,117240;147373,258932;130998,384950;85285,442629;42301,442629;22515,409401;36161,373037;62088,369903;81874,394354;81874,352348;91426,331032;81874,300938;55265,309715;25927,339809;3411,406266;19786,499682;65499,550465;111212,583694;167159,658928;212872,761122;216283,932907;238798,905948;258585,890901" o:connectangles="270,0,90,180,0,0,0,0,0,0,0,0,0,0,0,0,0,0,0,0,0,0,0,0,0,0,0,0,0,0,0,0,0,0,0,0,0,0,0,0,0,0,0,0,0,0,0,0,0,0,0,0,0,0,0,0,0,0,0,0,0,0,0" textboxrect="0,0,494,1488"/>
                </v:shape>
                <v:shape id="Freeform 169" o:spid="_x0000_s1057" style="position:absolute;left:60587;top:86758;width:1733;height:5084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86649,0;173297,254231;86649,508461;0,254231;0,33229;32749,72100;55264,117241;78461,165516;94836,216927;107799,270845;111210,327898;111210,388086;104388,445138;160334,508461;169886,457678;173297,399998;173297,339810;169886,277114;160334,213792;143959,150469;124173,93416;98247,38871;94836,38871;88013,38871;78461,36363;71639,33229;65498,30094;58675,21316;52535,15047;42301,3135;38889,0;32749,0;29338,3135;22515,8777;19786,18182;12963,23824;6140,30094;0,33229" o:connectangles="270,0,90,180,0,0,0,0,0,0,0,0,0,0,0,0,0,0,0,0,0,0,0,0,0,0,0,0,0,0,0,0,0,0,0,0,0,0" textboxrect="0,0,254,811"/>
                </v:shape>
                <v:shape id="Freeform 170" o:spid="_x0000_s1058" style="position:absolute;left:4550;top:4388;width:1017;height:1085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50831,0;101662,54233;50831,108466;0,54233;0,87776;12964,75237;23198,60189;36162,48277;45714,36364;55948,24452;65500,15047;72323,6270;75052,3135;78464,0;85287,0;91428,0;94839,3135;101662,9405;101662,15047;101662,21317;94839,27587;88698,39499;75052,51412;65500,63324;52537,78371;39573,90284;29339,99688;23198,108466;19787,108466;0,87776" o:connectangles="270,0,90,180,0,0,0,0,0,0,0,0,0,0,0,0,0,0,0,0,0,0,0,0,0,0,0,0,0,0" textboxrect="0,0,149,173"/>
                </v:shape>
                <v:shape id="Freeform 171" o:spid="_x0000_s1059" style="position:absolute;left:4318;width:5568;height:53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278375,0;556750,267709;278375,535417;0,267709;308396,65830;324771,110971;223109,183070;124859,270843;88698,406265;111896,499054;147375,517235;210146,472095;255859,339808;350698,288398;439396,348585;491250,391218;540375,288398;485109,261439;465323,321626;491250,306580;474875,342943;442125,315984;472146,246392;547198,264574;534234,384949;409375,433224;321359,442001;341146,378679;370484,396861;347286,393726;330911,433224;396411,426954;423021,354855;380036,333538;357521,327896;281786,333538;219698,472095;95521,520370;46396,331031;85286,219433;124859,150468;121448,126017;46396,270843;0,231345;46396,171158;19786,137929;10234,75234;68911,53918;95521,62695;121448,32602;163750,65830;180125,35736;216286,26959;252448,0;229250,77742;186948,132287;210146,120375;255859,68965" o:connectangles="270,0,90,180,0,0,0,0,0,0,0,0,0,0,0,0,0,0,0,0,0,0,0,0,0,0,0,0,0,0,0,0,0,0,0,0,0,0,0,0,0,0,0,0,0,0,0,0,0,0,0,0,0,0,0,0,0,0" textboxrect="0,0,816,854"/>
                </v:shape>
                <v:shape id="Freeform 172" o:spid="_x0000_s1060" style="position:absolute;left:6283;top:2978;width:526;height:1141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" path="m39,182l29,173,20,153,10,134,5,105,,81,,53,,29,5,r5,19l20,43r4,14l29,77r5,9l44,96r14,l77,91,39,182xe" fillcolor="#005196" stroked="f">
                  <v:path arrowok="t" o:connecttype="custom" o:connectlocs="26266,0;52532,57054;26266,114107;0,57054;26607,114107;19785,108464;13645,95925;6822,84013;3411,65831;0,50784;0,33229;0,18182;3411,0;6822,11912;13645,26959;16374,35737;19785,48276;23196,53919;30018,60188;39570,60188;52532,57054;26607,114107" o:connectangles="270,0,90,180,0,0,0,0,0,0,0,0,0,0,0,0,0,0,0,0,0,0" textboxrect="0,0,77,182"/>
                </v:shape>
                <v:shape id="Freeform 173" o:spid="_x0000_s1061" style="position:absolute;left:5860;top:4087;width:423;height:546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" path="m14,77l5,53,,39,5,20,14,5,24,,34,5r14,5l58,20r4,9l62,48,58,63,53,77,43,82r-9,5l24,82,14,77xe" fillcolor="#005196" stroked="f">
                  <v:path arrowok="t" o:connecttype="custom" o:connectlocs="21150,0;42300,27272;21150,54543;0,27272;9552,48274;3411,33227;0,24450;3411,12539;9552,3135;16374,0;23197,3135;32748,6269;39571,12539;42300,18181;42300,30093;39571,39497;36160,48274;29337,51408;23197,54543;16374,51408;9552,48274" o:connectangles="270,0,90,180,0,0,0,0,0,0,0,0,0,0,0,0,0,0,0,0,0" textboxrect="0,0,62,87"/>
                </v:shape>
                <v:shape id="Freeform 174" o:spid="_x0000_s1062" style="position:absolute;left:7334;top:269;width:8119;height:3850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405962,0;811923,192477;405962,384953;0,192477;105072,57053;203322,68966;294749,117241;356837,210658;363660,189342;373212,120376;409373,114107;425748,99060;465321,33229;498070,5643;517174,72100;484425,156113;556747,78370;629070,57053;629070,99060;576534,162382;543784,183699;596320,177429;638622,171160;684335,150470;727319,114107;753246,114107;762798,102194;740283,105329;717085,87147;717085,42006;746423,11912;792819,23824;811923,80878;762798,165517;691158,204389;605872,216301;527409,222571;465321,237618;429159,285893;435300,349216;481695,351724;487836,312853;478284,289028;500800,291536;514445,294671;530820,279624;549924,289028;533549,331035;500800,369906;442123,384953;376623,364263;324087,291536;278374,228840;225837,183699;167161,147335;85286,129154;9552,126019;32750,95925" o:connectangles="270,0,90,180,0,0,0,0,0,0,0,0,0,0,0,0,0,0,0,0,0,0,0,0,0,0,0,0,0,0,0,0,0,0,0,0,0,0,0,0,0,0,0,0,0,0,0,0,0,0,0,0,0,0,0,0,0,0" textboxrect="0,0,1190,614"/>
                </v:shape>
                <v:shape id="Freeform 175" o:spid="_x0000_s1063" style="position:absolute;left:197;top:56;width:4387;height:198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219355,0;438710,99372;219355,198744;0,99372;412101,198744;395726,180562;376622,165516;356836,147334;337049,135422;317263,120375;294748,111598;271550,99685;248352,90281;229248,84639;202639,78369;180124,72100;153514,69592;127588,69592;104390,69592;78463,75234;51854,78369;0,18182;19104,11912;42302,6270;68229,3135;91426,0;117353,0;143962,0;173301,3135;199228,6270;225837,11912;255175,18182;281102,24451;307711,33228;333638,45141;360247,57053;382763,72100;405960,87146;405960,93416;405960,99685;409372,108463;409372,117240;415512,126644;418924,132287;428476,141691;435299,150469;438710,156738;438710,162381;435299,168650;431887,171785;425747,177428;418924,186832;412101,192474;412101,198744" o:connectangles="270,0,90,180,0,0,0,0,0,0,0,0,0,0,0,0,0,0,0,0,0,0,0,0,0,0,0,0,0,0,0,0,0,0,0,0,0,0,0,0,0,0,0,0,0,0,0,0,0,0,0,0,0,0" textboxrect="0,0,643,317"/>
                </v:shape>
                <v:shape id="Freeform 176" o:spid="_x0000_s1064" style="position:absolute;left:982;top:1053;width:3828;height:4088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191384,0;382767,204387;191384,408773;0,204387;0,8777;19787,2508;36162,0;52537,0;65500,5643;75052,11912;85287,20689;91427,30094;94839,38871;98250,47648;101662,50783;101662,42006;101662,26959;107802,20689;118037,20689;131000,26959;150787,35736;167162,47648;183537,65830;196501,84012;199912,105328;202641,120375;209464,129152;212876,129152;216287,120375;219016,110971;222428,105328;229251,95924;235391,92789;242214,92789;255178,99058;268142,110971;281787,132287;287928,147334;294751,165515;298163,189340;300892,213164;304303,240750;304303,267709;300892,291533;294751,306580;291340,321627;300892,333539;307715,324761;314538,312849;320678,306580;330913,300937;333642,309715;340465,321627;347288,333539;353428,342943;360251,354855;366392,361125;373215,366767;376626,369902;382767,373037;382767,376171;380038,376171;376626,376171;347288,408773;0,8777" o:connectangles="270,0,90,180,0,0,0,0,0,0,0,0,0,0,0,0,0,0,0,0,0,0,0,0,0,0,0,0,0,0,0,0,0,0,0,0,0,0,0,0,0,0,0,0,0,0,0,0,0,0,0,0,0,0,0,0,0,0,0,0,0,0,0,0,0" textboxrect="0,0,561,652"/>
                </v:shape>
                <v:shape id="Freeform 177" o:spid="_x0000_s1065" style="position:absolute;left:880;top:1141;width:3575;height:442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178761,0;357521,221317;178761,442633;0,221317;3411,21317;3411,60188;13646,87147;26609,105329;42984,114107;39573,117241;19786,123511;23198,150470;42984,192476;75734,225705;108484,234483;111896,243887;98250,252664;85286,262069;81875,279624;98250,307210;128271,331034;163750,342947;212875,352351;255859,346081;281787,337304;288610,352351;278375,357994;272235,367398;265412,376175;272235,384953;292021,397492;311125,412539;321360,427586;327500,442633;330912,436363;357521,400000" o:connectangles="270,0,90,180,0,0,0,0,0,0,0,0,0,0,0,0,0,0,0,0,0,0,0,0,0,0,0,0,0,0,0,0,0,0,0,0" textboxrect="0,0,524,706"/>
                </v:shape>
                <v:shape id="Freeform 178" o:spid="_x0000_s1066" style="position:absolute;left:4810;top:5266;width:1119;height:1204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55948,0;111895,60186;55948,120371;0,60186;30021,0;39573,8777;49125,15046;59359,20689;72322,26958;81874,30093;92109,30093;101661,32600;111895,30093;105072,38870;98249,45139;92109,50782;85286,57051;79145,62693;72322,68963;68911,72097;62770,72097;68911,75232;75734,80874;81874,84009;85286,90278;88697,99055;88697,105325;85286,114102;81874,120371;0,30093;30021,0" o:connectangles="270,0,90,180,0,0,0,0,0,0,0,0,0,0,0,0,0,0,0,0,0,0,0,0,0,0,0,0,0,0,0" textboxrect="0,0,164,192"/>
                </v:shape>
                <v:shape id="Freeform 179" o:spid="_x0000_s1067" style="position:absolute;left:4584;top:5567;width:1017;height:1229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50831,0;101662,61443;50831,122886;0,61443;0,32602;6141,45142;12964,53919;16375,68967;19787,80879;22516,90284;25927,105331;25927,114108;25927,122886;29339,117243;36162,110974;42302,105331;49125,95926;52537,90284;58677,84014;62089,77744;62089,72101;62089,77744;68912,84014;71641,90284;78464,95926;81875,99061;88016,99061;94839,95926;101662,90284;22516,0;0,32602" o:connectangles="270,0,90,180,0,0,0,0,0,0,0,0,0,0,0,0,0,0,0,0,0,0,0,0,0,0,0,0,0,0,0" textboxrect="0,0,149,196"/>
                </v:shape>
                <v:shape id="Freeform 180" o:spid="_x0000_s1068" style="position:absolute;left:3800;top:5266;width:948;height:1141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47421,0;94841,57054;47421,114107;0,57054;75054,0;65502,11912;55267,26959;42303,38872;32751,50784;22516,62696;12964,72101;6141,80878;2729,84013;0,87148;0,92790;2729,102195;2729,107837;9552,110972;12964,114107;19105,114107;25928,107837;35480,99060;45715,87148;55267,72101;68231,57054;78466,42006;88018,32602;94841,23825;94841,20690;75054,0" o:connectangles="270,0,90,180,0,0,0,0,0,0,0,0,0,0,0,0,0,0,0,0,0,0,0,0,0,0,0,0,0,0" textboxrect="0,0,139,182"/>
                </v:shape>
                <v:shape id="Freeform 181" o:spid="_x0000_s1069" style="position:absolute;top:4934;width:4646;height:6438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232322,0;464643,321942;232322,643883;0,321942;58677,361126;94839,379308;156928,261440;232663,150469;350017,105328;431893,132288;448268,174294;409377,243886;294752,297804;251767,409402;294752,502191;333642,508461;320679,607520;232663,607520;232663,541689;268142,529777;251767,550467;274965,574918;291340,523508;232663,517238;212876,610654;300892,640748;353429,499683;399143,396863;350017,364261;330913,411910;350017,415044;360252,381816;382768,426956;330913,490279;271553,433226;294752,433226;278376,357991;330913,285892;409377,255798;461914,201253;451679,114106;393002,65830;287929,57053;189678,102194;127589,147334;94839,147334;169891,108463;232663,60188;225840,11912;160339,38871;127589,42006;88016,8777;38891,60188;71641,108463;29339,132288;42302,177428;49125,204387;22516,234481;12964,300939;55266,289026;101662,228839;118037,234481;68912,279622" o:connectangles="270,0,90,180,0,0,0,0,0,0,0,0,0,0,0,0,0,0,0,0,0,0,0,0,0,0,0,0,0,0,0,0,0,0,0,0,0,0,0,0,0,0,0,0,0,0,0,0,0,0,0,0,0,0,0,0,0,0,0,0,0,0,0" textboxrect="0,0,681,1027"/>
                </v:shape>
                <v:shape id="Freeform 182" o:spid="_x0000_s1070" style="position:absolute;left:2585;top:7222;width:1017;height:602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" path="m149,52l134,38,120,24,106,14,86,9,62,4,43,,19,4,,9,14,19r15,5l43,28,58,38r9,10l72,62r5,14l72,96,149,52xe" fillcolor="#005196" stroked="f">
                  <v:path arrowok="t" o:connecttype="custom" o:connectlocs="50831,0;101662,30093;50831,60185;0,30093;101662,32600;91428,23823;81875,15046;72323,8777;58677,5642;42302,2508;29339,0;12964,2508;0,5642;9552,11912;19787,15046;29339,17554;39573,23823;45714,30092;49125,38869;52537,47646;49125,60185;101662,32600" o:connectangles="270,0,90,180,0,0,0,0,0,0,0,0,0,0,0,0,0,0,0,0,0,0" textboxrect="0,0,149,96"/>
                </v:shape>
                <v:shape id="Freeform 183" o:spid="_x0000_s1071" style="position:absolute;left:3534;top:6771;width:491;height:4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24561,0;49121,23825;24561,47649;0,23825;42981,8777;36159,2508;29336,2508;26607,0;19785,0;16374,0;12962,2508;6822,2508;6822,8777;0,17555;3411,23825;6822,32602;12962,42006;16374,45141;19785,47649;23196,47649;26607,47649;32747,45141;36159,45141;39570,42006;42981,38872;45710,32602;49121,23825;49121,15047;42981,8777" o:connectangles="270,0,90,180,0,0,0,0,0,0,0,0,0,0,0,0,0,0,0,0,0,0,0,0,0,0,0,0,0" textboxrect="0,0,72,76"/>
                </v:shape>
                <v:shape id="Freeform 184" o:spid="_x0000_s1072" style="position:absolute;left:197;top:8451;width:3371;height:9329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168524,0;337047,466454;168524,932907;0,466454;51853,93416;55265,174920;71640,258932;107800,337301;163748,397489;209460,421313;186263,421313;153513,415670;120764,421313;94837,445764;117352,481500;88014,487770;38890,517864;12963,556735;16375,581186;65499,596233;124175,566139;104389,589963;65499,665198;51853,722251;75051,725385;120764,695292;150102,644508;160336,641374;153513,722251;124175,800620;100978,855165;91426,870212;88014,827579;55265,818801;32750,827579;12963,857673;16375,897171;42301,927264;91426,924130;143961,872719;176711,815667;193086,674602;206049,547957;251762,494039;297475,490905;313849,524133;300886,559870;274959,563004;255173,539180;258585,581186;245621,605010;255173,631969;281100,623192;311120,593098;333636,526641;320672,433852;274959,382442;225835,349213;169888,273979;124175,171785;120764,0;98249,27586;78462,42633" o:connectangles="270,0,90,180,0,0,0,0,0,0,0,0,0,0,0,0,0,0,0,0,0,0,0,0,0,0,0,0,0,0,0,0,0,0,0,0,0,0,0,0,0,0,0,0,0,0,0,0,0,0,0,0,0,0,0,0,0,0,0,0,0,0,0" textboxrect="0,0,494,1488"/>
                </v:shape>
                <v:shape id="Freeform 185" o:spid="_x0000_s1073" style="position:absolute;left:34;top:238;width:1733;height:5053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86649,0;173297,252662;86649,505324;0,252662;173297,472722;143959,433224;117351,388084;94836,339808;78461,289025;68227,231973;62087,174293;62087,117240;68227,60187;16375,0;6140,51410;0,108463;0,168650;6140,228838;16375,292160;29338,354855;49124,412535;75050,466453;81873,466453;88013,466453;94836,469588;100976,472722;107799,475230;117351,481500;124173,490277;130996,502816;137137,505324;140548,505324;147371,502816;150100,496547;156922,487769;160334,481500;166474,475230;173297,472722" o:connectangles="270,0,90,180,0,0,0,0,0,0,0,0,0,0,0,0,0,0,0,0,0,0,0,0,0,0,0,0,0,0,0,0,0,0,0,0,0,0" textboxrect="0,0,254,806"/>
                </v:shape>
                <v:rect id="Rectangle 186" o:spid="_x0000_s1074" style="position:absolute;left:914;top:19134;width:559;height:53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" fillcolor="#005196" stroked="f">
                  <v:textbox inset="0,0,0,0"/>
                </v:rect>
                <v:rect id="Rectangle 187" o:spid="_x0000_s1075" style="position:absolute;left:16797;top:1021;width:2901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" fillcolor="#005196" stroked="f">
                  <v:textbox inset="0,0,0,0"/>
                </v:rect>
                <v:shape id="Freeform 188" o:spid="_x0000_s1076" style="position:absolute;left:4782;top:86576;width:983;height:1084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49126,0;98252,54233;49126,108466;0,54233;0,21317;9552,33229;22516,48277;32751,60189;42303,72102;51855,84641;62090,93419;68231,102196;71642,105331;78465,108466;81877,108466;88017,105331;91429,105331;98252,99688;98252,93419;98252,87149;91429,78371;84606,69594;75054,57054;62090,45142;49126,33229;35480,18182;25928,9405;19105,0;16375,0;0,21317" o:connectangles="270,0,90,180,0,0,0,0,0,0,0,0,0,0,0,0,0,0,0,0,0,0,0,0,0,0,0,0,0,0" textboxrect="0,0,144,173"/>
                </v:shape>
                <v:shape id="Freeform 189" o:spid="_x0000_s1077" style="position:absolute;left:4516;top:86695;width:5568;height:5360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278375,0;556750,268024;278375,536048;0,268024;311125,466456;327500,424450;223109,352350;127589,265203;88698,129780;111214,36363;147375,18182;209464,63323;255859,195610;354109,247021;438714,183698;491250,144827;540375,247021;485109,270845;465323,213792;491250,228839;478286,193103;445536,220062;471464,289027;547198,270845;534234,150470;409375,102821;321359,93417;340464,156739;370484,138557;347286,138557;334323,105329;396411,105329;422339,180564;380036,198745;356839,208150;281786,201880;219698,60188;98250,15047;45714,201880;85286,313478;124859,385578;121448,409403;45714,265203;0,300939;45714,364262;19786,397491;10234,457678;68911,481503;94839,472725;121448,502819;163750,466456;180125,496550;216286,509089;252448,536048;232661,454544;186948,403760;209464,415672;255859,466456" o:connectangles="270,0,90,180,0,0,0,0,0,0,0,0,0,0,0,0,0,0,0,0,0,0,0,0,0,0,0,0,0,0,0,0,0,0,0,0,0,0,0,0,0,0,0,0,0,0,0,0,0,0,0,0,0,0,0,0,0,0" textboxrect="0,0,816,855"/>
                </v:shape>
                <v:shape id="Freeform 190" o:spid="_x0000_s1078" style="position:absolute;left:6481;top:87930;width:526;height:1147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" path="m43,l29,10,19,29,10,48,5,77,,101r,29l5,154r,29l15,159r4,-15l24,125r5,-19l39,91r9,-4l58,87r19,l43,xe" fillcolor="#005196" stroked="f">
                  <v:path arrowok="t" o:connecttype="custom" o:connectlocs="26266,0;52532,57365;26266,114729;0,57365;29336,0;19785,6269;12962,18181;6822,30093;3411,48274;0,63320;0,81501;3411,96548;3411,114729;10234,99683;12962,90279;16374,78367;19785,66455;26607,57051;32747,54543;39570,54543;52532,54543;29336,0" o:connectangles="270,0,90,180,0,0,0,0,0,0,0,0,0,0,0,0,0,0,0,0,0,0" textboxrect="0,0,77,183"/>
                </v:shape>
                <v:shape id="Freeform 191" o:spid="_x0000_s1079" style="position:absolute;left:6092;top:87422;width:389;height:539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" path="m9,9l,28,,48,,67,9,81r10,5l33,81,43,76r9,-9l57,52r,-14l52,24,48,9,43,4,28,,19,,9,9xe" fillcolor="#005196" stroked="f">
                  <v:path arrowok="t" o:connecttype="custom" o:connectlocs="19445,0;38889,26961;19445,53922;0,26961;6140,5643;0,17556;0,30096;0,42009;6140,50787;12963,53922;22515,50787;29337,47652;35478,42009;38889,32604;38889,23826;35478,15048;32749,5643;29337,2508;19103,0;12963,0;6140,5643" o:connectangles="270,0,90,180,0,0,0,0,0,0,0,0,0,0,0,0,0,0,0,0,0" textboxrect="0,0,57,86"/>
                </v:shape>
                <v:shape id="Freeform 192" o:spid="_x0000_s1080" style="position:absolute;left:7532;top:87930;width:8153;height:3856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407667,0;815333,192788;407667,385575;0,192788;104390,327895;202639,312849;294748,265200;356836,171785;366388,198744;373211,265200;409372,270843;425747,285890;464637,352347;497387,379305;520585,312849;484424,231972;556746,307206;628386,327895;628386,282755;579262,222568;546512,198744;595637,207521;642032,213790;684334,235107;726636,270843;753245,270843;762797,282755;740281,280247;717084,297802;717084,342942;749833,373036;792135,361124;815333,304071;762797,222568;691157,180562;609282,168650;527408,162380;464637,144826;429159,96550;435299,36363;481012,33228;491247,69592;478283,96550;504210,93416;517174,90281;530137,105328;553335,96550;536960,51410;500799,15047;445533,0;376622,21316;324086,93416;278373,156738;229248,201878;167160,237615;85286,252661;9552,258931;36161,289025" o:connectangles="270,0,90,180,0,0,0,0,0,0,0,0,0,0,0,0,0,0,0,0,0,0,0,0,0,0,0,0,0,0,0,0,0,0,0,0,0,0,0,0,0,0,0,0,0,0,0,0,0,0,0,0,0,0,0,0,0,0" textboxrect="0,0,1195,615"/>
                </v:shape>
                <v:shape id="Freeform 193" o:spid="_x0000_s1081" style="position:absolute;left:388;top:90005;width:4422;height:1988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221061,0;442121,99372;221061,198744;0,99372;412783,0;396408,18182;376622,33228;360247,51410;341143,63322;317945,78369;298159,90281;275643,99685;252446,108463;229248,114732;203321,120375;180123,126644;154197,126644;130999,129779;105072,126644;79145,123510;52536,120375;0,180562;23198,186832;46395,193101;68911,195609;95520,198744;118035,198744;147374,198744;173983,195609;199910,193101;226519,186832;255857,180562;281784,174920;308393,165516;334320,153603;360247,141691;386856,126644;406642,111598;406642,105328;406642,99685;409371,90281;412783,81504;416194,75234;419606,66457;429158,57680;439392,48275;442121,42633;442121,36363;439392,30094;432569,24451;425746,18182;419606,15047;416194,6270;412783,0" o:connectangles="270,0,90,180,0,0,0,0,0,0,0,0,0,0,0,0,0,0,0,0,0,0,0,0,0,0,0,0,0,0,0,0,0,0,0,0,0,0,0,0,0,0,0,0,0,0,0,0,0,0,0,0,0,0" textboxrect="0,0,648,317"/>
                </v:shape>
                <v:shape id="Freeform 194" o:spid="_x0000_s1082" style="position:absolute;left:1180;top:86908;width:3862;height:4094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193089,0;386178,204702;193089,409404;0,204702;0,400000;19104,406269;35479,409404;51854,409404;65500,403134;78464,394357;84604,388087;91427,379310;94839,373040;98250,361128;100979,357993;104391,367398;104391,382445;107802,388087;117354,388087;133729,382445;150105,373040;166480,361128;182855,346081;196500,324765;202641,304075;206053,289028;209464,279624;212876,279624;215605,289028;219016,297805;222428,304075;229251,312852;235391,315987;245626,315987;255178,309718;268141,297805;281105,277116;287928,264577;294751,243887;300891,219436;304303,195611;304303,168652;304303,141693;300891,120376;297480,102194;291339,87147;300891,75235;307714,87147;313855,96552;320678,102194;330230,108464;333641,99059;340464,87147;346605,75235;353428,66458;360251,53918;366391,48276;373214,42006;379355,36364;386178,36364;382767,33229;379355,33229;379355,33229;346605,0;0,400000" o:connectangles="270,0,90,180,0,0,0,0,0,0,0,0,0,0,0,0,0,0,0,0,0,0,0,0,0,0,0,0,0,0,0,0,0,0,0,0,0,0,0,0,0,0,0,0,0,0,0,0,0,0,0,0,0,0,0,0,0,0,0,0,0,0,0,0,0" textboxrect="0,0,566,653"/>
                </v:shape>
                <v:shape id="Freeform 195" o:spid="_x0000_s1083" style="position:absolute;left:1112;top:86488;width:3534;height:4420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176712,0;353424,221001;176712,442002;0,221001;0,418178;0,381814;9552,351721;25927,336674;42302,327897;36161,321627;16375,319119;23198,289025;42302,249527;72322,216299;105072,207522;111213,195609;94838,189340;85286,180563;81874,162381;94838,135422;127587,110971;163749,99059;209462,90281;252446,93416;278373,105328;285195,93416;274961,84012;268821,75234;261998,65830;268821,57053;287925,45141;307711,26959;320674,15047;324086,0;327497,5643;353424,42006" o:connectangles="270,0,90,180,0,0,0,0,0,0,0,0,0,0,0,0,0,0,0,0,0,0,0,0,0,0,0,0,0,0,0,0,0,0,0,0" textboxrect="0,0,518,705"/>
                </v:shape>
                <v:shape id="Freeform 196" o:spid="_x0000_s1084" style="position:absolute;left:5042;top:85585;width:1078;height:1173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53899,0;107798,58622;53899,117244;0,58622;25926,117244;36160,110974;45712,102197;58675,99062;68909,93419;78461,90284;88695,90284;98246,87149;107798,90284;101658,80880;94835,75237;88695,68967;85283,63324;78461,57055;72320,53920;65498,48277;62086,48277;65498,45142;72320,38872;78461,35737;81872,30095;85283,20690;85283,15047;81872,5643;78461,0;0,90284;25926,117244" o:connectangles="270,0,90,180,0,0,0,0,0,0,0,0,0,0,0,0,0,0,0,0,0,0,0,0,0,0,0,0,0,0,0" textboxrect="0,0,158,187"/>
                </v:shape>
                <v:shape id="Freeform 197" o:spid="_x0000_s1085" style="position:absolute;left:4782;top:85253;width:1044;height:1235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52194,0;104387,61754;52194,123508;0,61754;0,93415;6140,81503;12963,68964;16374,57052;22515,42005;25926,33228;25926,18181;25926,8777;25926,0;32749,6269;35478,11912;42301,18181;49123,26959;55264,33228;58675,38871;62086,45140;62086,51409;65498,45140;68227,38871;71638,33228;78461,26959;84601,23824;91424,23824;98247,26959;104387,33228;25926,123508;0,93415" o:connectangles="270,0,90,180,0,0,0,0,0,0,0,0,0,0,0,0,0,0,0,0,0,0,0,0,0,0,0,0,0,0,0" textboxrect="0,0,153,197"/>
                </v:shape>
                <v:shape id="Freeform 198" o:spid="_x0000_s1086" style="position:absolute;left:4025;top:85642;width:948;height:1147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47421,0;94841,57365;47421,114729;0,57365;75736,114729;62090,102817;52538,90279;39574,75232;29339,63320;19787,51409;10235,42632;3412,33228;0,30093;0,24450;0,18181;0,12539;3412,6269;6823,3135;10235,0;16375,0;23199,6269;32751,15046;42985,27585;52538,42632;65502,57678;75736,69590;85289,81501;92112,90279;94841,93413;75736,114729" o:connectangles="270,0,90,180,0,0,0,0,0,0,0,0,0,0,0,0,0,0,0,0,0,0,0,0,0,0,0,0,0,0" textboxrect="0,0,139,183"/>
                </v:shape>
                <v:shape id="Freeform 199" o:spid="_x0000_s1087" style="position:absolute;left:197;top:80676;width:4647;height:6445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232322,0;464643,322257;232322,644514;0,322257;58677,283386;94839,265204;156928,382445;235392,496552;353429,539185;435304,511599;451679,469592;409377,400627;294752,346081;251767,238244;297481,141693;333642,135423;320679,36364;231980,36364;235392,102821;271553,114734;255178,93417;274965,69592;291340,120376;231980,126646;212876,33229;300892,3135;353429,141693;399143,247022;353429,277116;330231,231975;350017,228840;360252,262069;382768,216928;330231,153605;271553,210658;294752,210658;281106,285893;333642,361128;412106,388715;461232,442633;451679,529780;393002,578056;287929,589969;189678,541693;131001,496552;98251,496552;173303,536050;231980,581191;225840,635110;160339,605016;127589,601881;88016,635110;38891,581191;71641,536050;29339,514733;42302,466458;51854,442633;22516,409404;12964,343574;55266,358621;100980,412539;117355,409404;68230,364263" o:connectangles="270,0,90,180,0,0,0,0,0,0,0,0,0,0,0,0,0,0,0,0,0,0,0,0,0,0,0,0,0,0,0,0,0,0,0,0,0,0,0,0,0,0,0,0,0,0,0,0,0,0,0,0,0,0,0,0,0,0,0,0,0,0,0" textboxrect="0,0,681,1028"/>
                </v:shape>
                <v:shape id="Freeform 200" o:spid="_x0000_s1088" style="position:absolute;left:2783;top:84200;width:1017;height:601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connecttype="custom" o:connectlocs="50831,0;101662,30093;50831,60185;0,30093;101662,26958;94839,38869;85287,45139;71641,53916;58677,57050;45714,60185;29339,60185;12964,60185;0,57050;12964,51408;22516,48273;32750,42004;38891,38869;49125,33227;52537,23823;52537,15046;49125,0;101662,26958" o:connectangles="270,0,90,180,0,0,0,0,0,0,0,0,0,0,0,0,0,0,0,0,0,0" textboxrect="0,0,149,96"/>
                </v:shape>
                <v:shape id="Freeform 201" o:spid="_x0000_s1089" style="position:absolute;left:3766;top:84801;width:457;height:483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" path="m57,62l48,72r-5,l33,77r-4,l19,77,14,72r-5,l5,62,,48,,38,5,24,14,10,19,5,24,r9,l38,r5,5l48,5r9,5l57,14r5,10l67,38r,15l57,62xe" fillcolor="#005196" stroked="f">
                  <v:path arrowok="t" o:connecttype="custom" o:connectlocs="22855,0;45710,24140;22855,48280;0,24140;38888,38875;32747,45145;29336,45145;22514,48280;19785,48280;12963,48280;9551,45145;6140,45145;3411,38875;0,30097;0,23826;3411,15048;9551,6270;12963,3135;16374,0;22514,0;25925,0;29336,3135;32747,3135;38888,6270;38888,8778;42299,15048;45710,23826;45710,33232;38888,38875" o:connectangles="270,0,90,180,0,0,0,0,0,0,0,0,0,0,0,0,0,0,0,0,0,0,0,0,0,0,0,0,0" textboxrect="0,0,67,77"/>
                </v:shape>
                <v:shape id="Freeform 202" o:spid="_x0000_s1090" style="position:absolute;left:423;top:74269;width:3343;height:9329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167161,0;334322,466454;167161,932907;0,466454;52536,839491;52536,758614;68911,673975;105073,595606;160338,538553;206734,511594;183536,511594;154197,517864;118036,511594;92109,487770;114625,451407;85286,445137;36161,415043;12964,376172;16375,354856;62088,337301;121448,367395;105073,342944;62088,267709;52536,213791;72323,207522;118036,237615;147375,289026;157609,294668;150786,210656;124859,135422;101661,78369;92109,66457;85286,105328;55948,114106;29338,105328;10234,75234;12964,36363;39573,6270;88698,8777;143963,60188;173984,117240;190359,258932;203322,384950;249036,442629;294749,442629;311124,409401;301572,373037;274963,369903;252447,394354;255859,352348;242213,331032;252447,300938;278374,309715;307713,339809;334322,406266;317947,499682;272234,550465;223109,583694;167161,658928;121448,761122;118036,932907;94838,905948;75734,890901" o:connectangles="270,0,90,180,0,0,0,0,0,0,0,0,0,0,0,0,0,0,0,0,0,0,0,0,0,0,0,0,0,0,0,0,0,0,0,0,0,0,0,0,0,0,0,0,0,0,0,0,0,0,0,0,0,0,0,0,0,0,0,0,0,0,0" textboxrect="0,0,490,1488"/>
                </v:shape>
                <v:shape id="Freeform 203" o:spid="_x0000_s1091" style="position:absolute;left:259;top:86758;width:1705;height:5084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85286,0;170572,254231;85286,508461;0,254231;170572,33229;141234,72100;114624,117241;94838,165516;75734,216927;65500,270845;59359,327898;59359,388086;65500,445138;12963,508461;3411,457678;0,399998;0,339810;3411,277114;12963,213792;26609,150469;49125,93416;72323,38871;78463,38871;85286,38871;92109,36363;98249,33229;108484,30094;114624,21316;121447,15047;130999,3135;134411,0;141234,0;143963,3135;150786,8777;154197,18182;160338,23824;163749,30094;170572,33229" o:connectangles="270,0,90,180,0,0,0,0,0,0,0,0,0,0,0,0,0,0,0,0,0,0,0,0,0,0,0,0,0,0,0,0,0,0,0,0,0,0" textboxrect="0,0,250,811"/>
                </v:shape>
                <v:rect id="Rectangle 204" o:spid="_x0000_s1092" style="position:absolute;left:16797;top:90701;width:29018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" fillcolor="#005196" stroked="f">
                  <v:textbox inset="0,0,0,0"/>
                </v:rect>
                <v:rect id="Rectangle 205" o:spid="_x0000_s1093" style="position:absolute;left:60948;top:19529;width:587;height:53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" fillcolor="#005196" stroked="f">
                  <v:textbox inset="0,0,0,0"/>
                </v:rect>
                <w10:wrap anchorx="margin"/>
              </v:group>
            </w:pict>
          </mc:Fallback>
        </mc:AlternateContent>
      </w:r>
    </w:p>
    <w:p w:rsidR="001F4226" w:rsidRDefault="00000000">
      <w:pPr>
        <w:pStyle w:val="Binhthng1"/>
        <w:tabs>
          <w:tab w:val="left" w:pos="3120"/>
        </w:tabs>
        <w:ind w:left="1200" w:hanging="1200"/>
      </w:pPr>
      <w:r>
        <w:rPr>
          <w:rStyle w:val="Phngmcinhcuaoanvn1"/>
          <w:b/>
          <w:bCs/>
          <w:lang w:val="vi-VN"/>
        </w:rPr>
        <w:tab/>
      </w:r>
      <w:r>
        <w:rPr>
          <w:rStyle w:val="Phngmcinhcuaoanvn1"/>
          <w:b/>
          <w:bCs/>
          <w:lang w:val="vi-VN"/>
        </w:rPr>
        <w:tab/>
      </w:r>
      <w:r>
        <w:rPr>
          <w:rStyle w:val="Phngmcinhcuaoanvn1"/>
          <w:b/>
          <w:szCs w:val="26"/>
          <w:lang w:val="vi-VN"/>
        </w:rPr>
        <w:t>ĐẠI HỌC ĐÀ NẴNG</w:t>
      </w:r>
    </w:p>
    <w:p w:rsidR="001F4226" w:rsidRDefault="00000000">
      <w:pPr>
        <w:pStyle w:val="Binhthng1"/>
        <w:ind w:left="1200" w:hanging="1200"/>
        <w:jc w:val="center"/>
      </w:pPr>
      <w:r>
        <w:rPr>
          <w:rStyle w:val="Phngmcinhcuaoanvn1"/>
          <w:b/>
          <w:szCs w:val="26"/>
          <w:lang w:val="vi-VN"/>
        </w:rPr>
        <w:t>TRƯỜNG ĐẠI HỌC SƯ PHẠM KỸ THUẬT</w:t>
      </w:r>
    </w:p>
    <w:p w:rsidR="001F4226" w:rsidRDefault="00000000">
      <w:pPr>
        <w:pStyle w:val="Binhthng1"/>
        <w:ind w:left="1200" w:hanging="1200"/>
        <w:jc w:val="center"/>
      </w:pPr>
      <w:r>
        <w:rPr>
          <w:rStyle w:val="Phngmcinhcuaoanvn1"/>
          <w:b/>
          <w:sz w:val="34"/>
          <w:szCs w:val="34"/>
        </w:rPr>
        <w:t>---</w:t>
      </w:r>
      <w:r>
        <w:rPr>
          <w:rStyle w:val="Phngmcinhcuaoanvn1"/>
          <w:rFonts w:ascii="Wingdings" w:eastAsia="Wingdings" w:hAnsi="Wingdings" w:cs="Wingdings"/>
          <w:b/>
          <w:sz w:val="34"/>
          <w:szCs w:val="34"/>
        </w:rPr>
        <w:t></w:t>
      </w:r>
      <w:r>
        <w:rPr>
          <w:rStyle w:val="Phngmcinhcuaoanvn1"/>
          <w:rFonts w:ascii="Wingdings" w:eastAsia="Wingdings" w:hAnsi="Wingdings" w:cs="Wingdings"/>
          <w:sz w:val="34"/>
          <w:szCs w:val="34"/>
        </w:rPr>
        <w:t></w:t>
      </w:r>
      <w:r>
        <w:rPr>
          <w:rStyle w:val="Phngmcinhcuaoanvn1"/>
          <w:rFonts w:ascii="Wingdings" w:eastAsia="Wingdings" w:hAnsi="Wingdings" w:cs="Wingdings"/>
          <w:b/>
          <w:sz w:val="34"/>
          <w:szCs w:val="34"/>
        </w:rPr>
        <w:t></w:t>
      </w:r>
      <w:r>
        <w:rPr>
          <w:rStyle w:val="Phngmcinhcuaoanvn1"/>
          <w:b/>
          <w:sz w:val="34"/>
          <w:szCs w:val="34"/>
        </w:rPr>
        <w:t>---</w:t>
      </w:r>
    </w:p>
    <w:p w:rsidR="001F4226" w:rsidRDefault="00000000">
      <w:pPr>
        <w:pStyle w:val="Binhthng1"/>
        <w:ind w:left="1200" w:hanging="1200"/>
        <w:jc w:val="center"/>
      </w:pPr>
      <w:r>
        <w:rPr>
          <w:noProof/>
        </w:rPr>
        <w:drawing>
          <wp:inline distT="0" distB="0" distL="0" distR="0">
            <wp:extent cx="1189355" cy="1198245"/>
            <wp:effectExtent l="0" t="0" r="14605" b="5715"/>
            <wp:docPr id="1096840593" name="Picture 1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0593" name="Picture 1" descr="A blue and white logo&#10;&#10;Description automatically generated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9899" cy="119845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4226" w:rsidRDefault="001F4226">
      <w:pPr>
        <w:pStyle w:val="Binhthng1"/>
        <w:ind w:left="1200" w:hanging="1200"/>
        <w:jc w:val="center"/>
      </w:pPr>
    </w:p>
    <w:p w:rsidR="001F4226" w:rsidRDefault="00000000">
      <w:pPr>
        <w:pStyle w:val="Binhthng1"/>
        <w:tabs>
          <w:tab w:val="left" w:pos="3360"/>
          <w:tab w:val="left" w:pos="4800"/>
        </w:tabs>
        <w:spacing w:before="80" w:after="80"/>
        <w:jc w:val="center"/>
      </w:pPr>
      <w:r>
        <w:rPr>
          <w:rStyle w:val="Phngmcinhcuaoanvn1"/>
          <w:b/>
          <w:sz w:val="40"/>
          <w:szCs w:val="40"/>
        </w:rPr>
        <w:t>BÁO CÁO</w:t>
      </w:r>
      <w:r>
        <w:rPr>
          <w:rStyle w:val="Phngmcinhcuaoanvn1"/>
          <w:b/>
          <w:sz w:val="36"/>
          <w:szCs w:val="36"/>
          <w:lang w:val="vi-VN"/>
        </w:rPr>
        <w:t xml:space="preserve"> </w:t>
      </w:r>
      <w:r>
        <w:rPr>
          <w:rStyle w:val="Phngmcinhcuaoanvn1"/>
          <w:b/>
          <w:sz w:val="36"/>
          <w:szCs w:val="36"/>
          <w:lang w:val="vi-VN"/>
        </w:rPr>
        <w:br/>
        <w:t xml:space="preserve">MÔN </w:t>
      </w:r>
      <w:r w:rsidR="00A8359A">
        <w:rPr>
          <w:rStyle w:val="Phngmcinhcuaoanvn1"/>
          <w:b/>
          <w:sz w:val="36"/>
          <w:szCs w:val="36"/>
          <w:lang w:val="vi-VN"/>
        </w:rPr>
        <w:t>LẬP TRÌNH TRÊN ĐIỆN THOẠI DI ĐỘNG</w:t>
      </w:r>
    </w:p>
    <w:p w:rsidR="001F4226" w:rsidRDefault="001F4226">
      <w:pPr>
        <w:pStyle w:val="Binhthng1"/>
        <w:tabs>
          <w:tab w:val="left" w:pos="4560"/>
          <w:tab w:val="left" w:pos="6300"/>
        </w:tabs>
        <w:spacing w:before="80" w:after="80"/>
        <w:rPr>
          <w:bCs/>
          <w:sz w:val="30"/>
          <w:szCs w:val="30"/>
          <w:lang w:val="vi-VN"/>
        </w:rPr>
      </w:pPr>
    </w:p>
    <w:p w:rsidR="001F4226" w:rsidRDefault="00A8359A">
      <w:pPr>
        <w:pStyle w:val="Binhthng1"/>
        <w:tabs>
          <w:tab w:val="left" w:pos="2160"/>
          <w:tab w:val="left" w:pos="6300"/>
        </w:tabs>
        <w:spacing w:before="80" w:after="80"/>
        <w:ind w:left="179" w:firstLine="90"/>
        <w:jc w:val="center"/>
        <w:rPr>
          <w:sz w:val="30"/>
          <w:szCs w:val="30"/>
        </w:rPr>
      </w:pPr>
      <w:r>
        <w:rPr>
          <w:rStyle w:val="Phngmcinhcuaoanvn1"/>
          <w:b/>
          <w:sz w:val="30"/>
          <w:szCs w:val="30"/>
          <w:lang w:val="vi-VN"/>
        </w:rPr>
        <w:t>BÀI TẬP ÔN TẬP JAVA</w:t>
      </w:r>
    </w:p>
    <w:p w:rsidR="001F4226" w:rsidRDefault="001F4226">
      <w:pPr>
        <w:pStyle w:val="Binhthng1"/>
        <w:tabs>
          <w:tab w:val="left" w:pos="2250"/>
          <w:tab w:val="left" w:pos="6300"/>
        </w:tabs>
        <w:spacing w:before="80" w:after="80"/>
        <w:ind w:left="1069" w:hanging="549"/>
        <w:rPr>
          <w:b/>
          <w:sz w:val="24"/>
          <w:szCs w:val="24"/>
          <w:lang w:val="vi-VN"/>
        </w:rPr>
      </w:pPr>
    </w:p>
    <w:p w:rsidR="001F4226" w:rsidRDefault="00000000">
      <w:pPr>
        <w:pStyle w:val="Binhthng1"/>
        <w:tabs>
          <w:tab w:val="left" w:pos="4560"/>
          <w:tab w:val="left" w:pos="6300"/>
        </w:tabs>
        <w:spacing w:before="80" w:after="80"/>
        <w:ind w:left="1115" w:hanging="595"/>
        <w:jc w:val="center"/>
        <w:rPr>
          <w:b/>
          <w:szCs w:val="26"/>
          <w:lang w:val="vi-VN"/>
        </w:rPr>
      </w:pPr>
      <w:r>
        <w:rPr>
          <w:b/>
          <w:szCs w:val="26"/>
          <w:lang w:val="vi-VN"/>
        </w:rPr>
        <w:t xml:space="preserve">Giảng viên hướng dẫn: </w:t>
      </w:r>
      <w:r w:rsidR="00A8359A">
        <w:rPr>
          <w:b/>
          <w:szCs w:val="26"/>
          <w:lang w:val="vi-VN"/>
        </w:rPr>
        <w:t>ThS. Đỗ Phú Huy</w:t>
      </w:r>
    </w:p>
    <w:p w:rsidR="001F4226" w:rsidRDefault="00000000">
      <w:pPr>
        <w:pStyle w:val="Binhthng1"/>
        <w:tabs>
          <w:tab w:val="left" w:pos="4560"/>
          <w:tab w:val="left" w:pos="6300"/>
        </w:tabs>
        <w:spacing w:before="80" w:after="80"/>
        <w:ind w:left="1115" w:hanging="595"/>
        <w:jc w:val="center"/>
        <w:rPr>
          <w:b/>
          <w:szCs w:val="26"/>
          <w:lang w:val="vi-VN"/>
        </w:rPr>
      </w:pPr>
      <w:r>
        <w:rPr>
          <w:b/>
          <w:szCs w:val="26"/>
          <w:lang w:val="vi-VN"/>
        </w:rPr>
        <w:t xml:space="preserve">Lớp học phần: </w:t>
      </w:r>
      <w:r w:rsidR="00A8359A">
        <w:rPr>
          <w:b/>
          <w:szCs w:val="26"/>
          <w:lang w:val="vi-VN"/>
        </w:rPr>
        <w:t>125LTTD01</w:t>
      </w:r>
    </w:p>
    <w:p w:rsidR="001F4226" w:rsidRDefault="001F4226">
      <w:pPr>
        <w:pStyle w:val="Binhthng1"/>
        <w:tabs>
          <w:tab w:val="left" w:pos="4560"/>
          <w:tab w:val="left" w:pos="6300"/>
        </w:tabs>
        <w:spacing w:before="80" w:after="80"/>
        <w:ind w:left="1115" w:hanging="595"/>
        <w:jc w:val="center"/>
        <w:rPr>
          <w:b/>
          <w:sz w:val="20"/>
          <w:szCs w:val="20"/>
          <w:lang w:val="vi-VN"/>
        </w:rPr>
      </w:pPr>
    </w:p>
    <w:p w:rsidR="001F4226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  <w:r>
        <w:rPr>
          <w:b/>
          <w:szCs w:val="26"/>
          <w:lang w:val="vi-VN"/>
        </w:rPr>
        <w:tab/>
        <w:t xml:space="preserve">Sinh viên thực hiện </w:t>
      </w:r>
      <w:r>
        <w:rPr>
          <w:b/>
          <w:szCs w:val="26"/>
          <w:lang w:val="vi-VN"/>
        </w:rPr>
        <w:tab/>
        <w:t>Bùi Xuân Văn</w:t>
      </w: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  <w:r>
        <w:rPr>
          <w:b/>
          <w:szCs w:val="26"/>
          <w:lang w:val="vi-VN"/>
        </w:rPr>
        <w:tab/>
        <w:t>Mã sinh viên</w:t>
      </w:r>
      <w:r>
        <w:rPr>
          <w:b/>
          <w:szCs w:val="26"/>
          <w:lang w:val="vi-VN"/>
        </w:rPr>
        <w:tab/>
        <w:t>22115053122147</w:t>
      </w: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  <w:r>
        <w:rPr>
          <w:b/>
          <w:szCs w:val="26"/>
          <w:lang w:val="vi-VN"/>
        </w:rPr>
        <w:tab/>
        <w:t>Lớp sinh hoạt</w:t>
      </w:r>
      <w:r>
        <w:rPr>
          <w:b/>
          <w:szCs w:val="26"/>
          <w:lang w:val="vi-VN"/>
        </w:rPr>
        <w:tab/>
        <w:t>22T1</w:t>
      </w: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  <w:r>
        <w:rPr>
          <w:b/>
          <w:szCs w:val="26"/>
          <w:lang w:val="vi-VN"/>
        </w:rPr>
        <w:tab/>
      </w: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/>
          <w:szCs w:val="26"/>
          <w:lang w:val="vi-VN"/>
        </w:rPr>
      </w:pPr>
    </w:p>
    <w:p w:rsidR="00A8359A" w:rsidRDefault="00A8359A" w:rsidP="00A8359A">
      <w:pPr>
        <w:pStyle w:val="oancuaDanhsach1"/>
        <w:tabs>
          <w:tab w:val="left" w:pos="1520"/>
          <w:tab w:val="left" w:pos="5400"/>
        </w:tabs>
        <w:spacing w:before="80" w:after="80"/>
        <w:rPr>
          <w:bCs/>
          <w:sz w:val="32"/>
          <w:szCs w:val="32"/>
          <w:lang w:val="vi-VN"/>
        </w:rPr>
      </w:pPr>
    </w:p>
    <w:p w:rsidR="001F4226" w:rsidRDefault="001F4226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:rsidR="001F4226" w:rsidRDefault="001F4226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  <w:lang w:val="vi-VN"/>
        </w:rPr>
      </w:pPr>
    </w:p>
    <w:p w:rsidR="001F4226" w:rsidRDefault="001F4226">
      <w:pPr>
        <w:pStyle w:val="Binhthng1"/>
        <w:tabs>
          <w:tab w:val="left" w:pos="4560"/>
          <w:tab w:val="left" w:pos="6300"/>
        </w:tabs>
        <w:spacing w:before="80" w:after="80"/>
        <w:rPr>
          <w:sz w:val="28"/>
          <w:szCs w:val="52"/>
        </w:rPr>
      </w:pPr>
    </w:p>
    <w:p w:rsidR="001F4226" w:rsidRDefault="001F4226">
      <w:pPr>
        <w:pStyle w:val="Binhthng1"/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1F4226" w:rsidRDefault="00000000">
      <w:pPr>
        <w:pStyle w:val="Binhthng1"/>
        <w:tabs>
          <w:tab w:val="left" w:pos="4560"/>
          <w:tab w:val="left" w:pos="6300"/>
        </w:tabs>
        <w:spacing w:before="80" w:after="80"/>
        <w:jc w:val="center"/>
        <w:rPr>
          <w:lang w:val="vi-VN"/>
        </w:rPr>
        <w:sectPr w:rsidR="001F4226">
          <w:footerReference w:type="default" r:id="rId9"/>
          <w:pgSz w:w="11907" w:h="16840"/>
          <w:pgMar w:top="1304" w:right="1418" w:bottom="1304" w:left="1985" w:header="720" w:footer="720" w:gutter="0"/>
          <w:cols w:space="720"/>
        </w:sectPr>
      </w:pPr>
      <w:r>
        <w:rPr>
          <w:rStyle w:val="Phngmcinhcuaoanvn1"/>
          <w:b/>
          <w:bCs/>
          <w:i/>
          <w:iCs/>
          <w:szCs w:val="26"/>
        </w:rPr>
        <w:t xml:space="preserve">Đà Nẵng, </w:t>
      </w:r>
      <w:r w:rsidR="00A8359A">
        <w:rPr>
          <w:rStyle w:val="Phngmcinhcuaoanvn1"/>
          <w:b/>
          <w:bCs/>
          <w:i/>
          <w:iCs/>
          <w:szCs w:val="26"/>
          <w:lang w:val="vi-VN"/>
        </w:rPr>
        <w:t>20</w:t>
      </w:r>
      <w:r>
        <w:rPr>
          <w:rStyle w:val="Phngmcinhcuaoanvn1"/>
          <w:b/>
          <w:bCs/>
          <w:i/>
          <w:iCs/>
          <w:szCs w:val="26"/>
        </w:rPr>
        <w:t xml:space="preserve"> tháng </w:t>
      </w:r>
      <w:r w:rsidR="00A8359A">
        <w:rPr>
          <w:rStyle w:val="Phngmcinhcuaoanvn1"/>
          <w:b/>
          <w:bCs/>
          <w:i/>
          <w:iCs/>
          <w:szCs w:val="26"/>
          <w:lang w:val="vi-VN"/>
        </w:rPr>
        <w:t>09</w:t>
      </w:r>
      <w:r>
        <w:rPr>
          <w:rStyle w:val="Phngmcinhcuaoanvn1"/>
          <w:b/>
          <w:bCs/>
          <w:i/>
          <w:iCs/>
          <w:szCs w:val="26"/>
        </w:rPr>
        <w:t xml:space="preserve"> năm </w:t>
      </w:r>
      <w:r w:rsidR="00A8359A">
        <w:rPr>
          <w:rStyle w:val="Phngmcinhcuaoanvn1"/>
          <w:b/>
          <w:bCs/>
          <w:i/>
          <w:iCs/>
          <w:szCs w:val="26"/>
        </w:rPr>
        <w:t>2025</w:t>
      </w:r>
    </w:p>
    <w:p w:rsidR="006E5D75" w:rsidRPr="006E5D75" w:rsidRDefault="001F2A1D" w:rsidP="006E5D75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1 Phân số</w:t>
      </w:r>
    </w:p>
    <w:p w:rsidR="002F48BD" w:rsidRDefault="002F48BD" w:rsidP="002F48BD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C10BD4" w:rsidRPr="00C10BD4" w:rsidRDefault="00C10BD4" w:rsidP="00C10B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vi-VN"/>
        </w:rPr>
      </w:pPr>
      <w:r w:rsidRPr="00C10BD4">
        <w:rPr>
          <w:lang w:val="vi-VN"/>
        </w:rPr>
        <w:drawing>
          <wp:inline distT="0" distB="0" distL="0" distR="0" wp14:anchorId="1C95B12F" wp14:editId="659C38EE">
            <wp:extent cx="5274310" cy="2826385"/>
            <wp:effectExtent l="0" t="0" r="2540" b="0"/>
            <wp:docPr id="176801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10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kern w:val="44"/>
          <w:sz w:val="32"/>
          <w:szCs w:val="44"/>
        </w:rPr>
      </w:pPr>
      <w:r>
        <w:br w:type="page"/>
      </w:r>
    </w:p>
    <w:p w:rsidR="002F48BD" w:rsidRDefault="002F48BD" w:rsidP="002F48BD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>
        <w:rPr>
          <w:lang w:val="vi-VN"/>
        </w:rPr>
        <w:t>2</w:t>
      </w:r>
      <w:r>
        <w:rPr>
          <w:lang w:val="vi-VN"/>
        </w:rPr>
        <w:t xml:space="preserve"> </w:t>
      </w:r>
      <w:r w:rsidR="00606B1A">
        <w:rPr>
          <w:lang w:val="vi-VN"/>
        </w:rPr>
        <w:t>Cán bộ</w:t>
      </w:r>
    </w:p>
    <w:p w:rsidR="00606B1A" w:rsidRDefault="002F48BD" w:rsidP="002F48BD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606B1A" w:rsidRDefault="00606B1A" w:rsidP="0060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32"/>
          <w:lang w:val="vi-VN"/>
        </w:rPr>
      </w:pPr>
      <w:r w:rsidRPr="00606B1A">
        <w:rPr>
          <w:lang w:val="vi-VN"/>
        </w:rPr>
        <w:drawing>
          <wp:inline distT="0" distB="0" distL="0" distR="0" wp14:anchorId="4C9556BF" wp14:editId="343CFDC8">
            <wp:extent cx="5274310" cy="3001010"/>
            <wp:effectExtent l="0" t="0" r="2540" b="8890"/>
            <wp:docPr id="130563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6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kern w:val="44"/>
          <w:sz w:val="32"/>
          <w:szCs w:val="44"/>
        </w:rPr>
      </w:pPr>
      <w: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>
        <w:rPr>
          <w:lang w:val="vi-VN"/>
        </w:rPr>
        <w:t>3 Tài liệu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606B1A" w:rsidRPr="00606B1A" w:rsidRDefault="00606B1A" w:rsidP="0060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606B1A">
        <w:rPr>
          <w:lang w:val="vi-VN"/>
        </w:rPr>
        <w:drawing>
          <wp:inline distT="0" distB="0" distL="0" distR="0" wp14:anchorId="5C09F123" wp14:editId="3C5ED8C6">
            <wp:extent cx="5274310" cy="3549650"/>
            <wp:effectExtent l="0" t="0" r="2540" b="0"/>
            <wp:docPr id="99180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>
        <w:rPr>
          <w:lang w:val="vi-VN"/>
        </w:rPr>
        <w:t>4 Tuyển sinh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606B1A" w:rsidRPr="00606B1A" w:rsidRDefault="00606B1A" w:rsidP="00606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606B1A">
        <w:rPr>
          <w:lang w:val="vi-VN"/>
        </w:rPr>
        <w:drawing>
          <wp:inline distT="0" distB="0" distL="0" distR="0" wp14:anchorId="1F2FF198" wp14:editId="14B28C1C">
            <wp:extent cx="5274310" cy="3348355"/>
            <wp:effectExtent l="0" t="0" r="2540" b="4445"/>
            <wp:docPr id="11790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48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>
        <w:rPr>
          <w:lang w:val="vi-VN"/>
        </w:rPr>
        <w:t>5 Khu phố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606B1A" w:rsidRPr="00606B1A" w:rsidRDefault="006C0ECE" w:rsidP="006C0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6C0ECE">
        <w:rPr>
          <w:lang w:val="vi-VN"/>
        </w:rPr>
        <w:drawing>
          <wp:inline distT="0" distB="0" distL="0" distR="0" wp14:anchorId="145288AF" wp14:editId="2D353634">
            <wp:extent cx="5274310" cy="3246120"/>
            <wp:effectExtent l="0" t="0" r="2540" b="0"/>
            <wp:docPr id="197829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95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 w:rsidR="006C0ECE">
        <w:rPr>
          <w:lang w:val="vi-VN"/>
        </w:rPr>
        <w:t>6 Khách sạn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6C0ECE" w:rsidRPr="006C0ECE" w:rsidRDefault="007B52F8" w:rsidP="007B5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7B52F8">
        <w:rPr>
          <w:lang w:val="vi-VN"/>
        </w:rPr>
        <w:drawing>
          <wp:inline distT="0" distB="0" distL="0" distR="0" wp14:anchorId="6ADCE396" wp14:editId="0901C1FB">
            <wp:extent cx="5274310" cy="2966720"/>
            <wp:effectExtent l="0" t="0" r="2540" b="5080"/>
            <wp:docPr id="157660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7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 w:rsidR="00860C4E">
        <w:rPr>
          <w:lang w:val="vi-VN"/>
        </w:rPr>
        <w:t>7 Học sinh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860C4E" w:rsidRPr="00860C4E" w:rsidRDefault="00860C4E" w:rsidP="00860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860C4E">
        <w:rPr>
          <w:lang w:val="vi-VN"/>
        </w:rPr>
        <w:drawing>
          <wp:inline distT="0" distB="0" distL="0" distR="0" wp14:anchorId="7A7561F1" wp14:editId="64AA4063">
            <wp:extent cx="5274310" cy="2691765"/>
            <wp:effectExtent l="0" t="0" r="2540" b="0"/>
            <wp:docPr id="52414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2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 w:rsidR="00860C4E">
        <w:rPr>
          <w:lang w:val="vi-VN"/>
        </w:rPr>
        <w:t>8 Cán bộ giáo viên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860C4E" w:rsidRPr="00860C4E" w:rsidRDefault="00860C4E" w:rsidP="00860C4E">
      <w:pPr>
        <w:rPr>
          <w:lang w:val="vi-VN"/>
        </w:rPr>
      </w:pPr>
      <w:r w:rsidRPr="00860C4E">
        <w:rPr>
          <w:lang w:val="vi-VN"/>
        </w:rPr>
        <w:drawing>
          <wp:inline distT="0" distB="0" distL="0" distR="0" wp14:anchorId="5C573F4E" wp14:editId="5FACE513">
            <wp:extent cx="5274310" cy="3250565"/>
            <wp:effectExtent l="0" t="0" r="2540" b="6985"/>
            <wp:docPr id="136007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78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 w:rsidR="00860C4E">
        <w:rPr>
          <w:lang w:val="vi-VN"/>
        </w:rPr>
        <w:t>9 Thư viện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860C4E" w:rsidRPr="00860C4E" w:rsidRDefault="00860C4E" w:rsidP="00860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860C4E">
        <w:rPr>
          <w:lang w:val="vi-VN"/>
        </w:rPr>
        <w:drawing>
          <wp:inline distT="0" distB="0" distL="0" distR="0" wp14:anchorId="6682D980" wp14:editId="55615E9D">
            <wp:extent cx="5274310" cy="3164205"/>
            <wp:effectExtent l="0" t="0" r="2540" b="0"/>
            <wp:docPr id="142687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72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1A" w:rsidRDefault="00606B1A">
      <w:pPr>
        <w:rPr>
          <w:rFonts w:ascii="Times New Roman" w:hAnsi="Times New Roman"/>
          <w:b/>
          <w:bCs/>
          <w:sz w:val="28"/>
          <w:szCs w:val="32"/>
          <w:lang w:val="vi-VN"/>
        </w:rPr>
      </w:pPr>
      <w:r>
        <w:rPr>
          <w:lang w:val="vi-VN"/>
        </w:rPr>
        <w:br w:type="page"/>
      </w:r>
    </w:p>
    <w:p w:rsidR="00606B1A" w:rsidRDefault="00606B1A" w:rsidP="00606B1A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</w:t>
      </w:r>
      <w:r w:rsidR="00860C4E">
        <w:rPr>
          <w:lang w:val="vi-VN"/>
        </w:rPr>
        <w:t>10 Biên lai tiền điện</w:t>
      </w:r>
    </w:p>
    <w:p w:rsidR="00606B1A" w:rsidRDefault="00606B1A" w:rsidP="00606B1A">
      <w:pPr>
        <w:pStyle w:val="Heading2"/>
        <w:rPr>
          <w:lang w:val="vi-VN"/>
        </w:rPr>
      </w:pPr>
      <w:r>
        <w:rPr>
          <w:lang w:val="vi-VN"/>
        </w:rPr>
        <w:t>HÌnh ảnh kết quả chạy</w:t>
      </w:r>
    </w:p>
    <w:p w:rsidR="00860C4E" w:rsidRPr="00860C4E" w:rsidRDefault="00860C4E" w:rsidP="00860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vi-VN"/>
        </w:rPr>
      </w:pPr>
      <w:r w:rsidRPr="00860C4E">
        <w:rPr>
          <w:lang w:val="vi-VN"/>
        </w:rPr>
        <w:drawing>
          <wp:inline distT="0" distB="0" distL="0" distR="0" wp14:anchorId="69D53097" wp14:editId="51EB6943">
            <wp:extent cx="5274310" cy="3113405"/>
            <wp:effectExtent l="0" t="0" r="2540" b="0"/>
            <wp:docPr id="188073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32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BD" w:rsidRPr="002F48BD" w:rsidRDefault="002F48BD" w:rsidP="00860C4E">
      <w:pPr>
        <w:pStyle w:val="Heading2"/>
        <w:numPr>
          <w:ilvl w:val="0"/>
          <w:numId w:val="0"/>
        </w:numPr>
        <w:ind w:left="1080" w:hanging="360"/>
        <w:rPr>
          <w:lang w:val="vi-VN"/>
        </w:rPr>
      </w:pPr>
    </w:p>
    <w:p w:rsidR="002F48BD" w:rsidRPr="002F48BD" w:rsidRDefault="002F48BD" w:rsidP="002F48BD">
      <w:pPr>
        <w:rPr>
          <w:lang w:val="vi-VN"/>
        </w:rPr>
      </w:pPr>
    </w:p>
    <w:p w:rsidR="002F48BD" w:rsidRPr="002F48BD" w:rsidRDefault="002F48BD" w:rsidP="002F48BD">
      <w:pPr>
        <w:rPr>
          <w:lang w:val="vi-VN"/>
        </w:rPr>
      </w:pPr>
    </w:p>
    <w:p w:rsidR="001F2A1D" w:rsidRPr="001F2A1D" w:rsidRDefault="001F2A1D" w:rsidP="001F2A1D">
      <w:pPr>
        <w:rPr>
          <w:lang w:val="vi-VN"/>
        </w:rPr>
      </w:pPr>
    </w:p>
    <w:p w:rsidR="001F4226" w:rsidRDefault="001F4226"/>
    <w:sectPr w:rsidR="001F422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31717" w:rsidRDefault="00231717">
      <w:r>
        <w:separator/>
      </w:r>
    </w:p>
  </w:endnote>
  <w:endnote w:type="continuationSeparator" w:id="0">
    <w:p w:rsidR="00231717" w:rsidRDefault="0023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F4226" w:rsidRDefault="00000000">
    <w:pPr>
      <w:pStyle w:val="Chntrang1"/>
      <w:pBdr>
        <w:top w:val="single" w:sz="4" w:space="1" w:color="D9D9D9"/>
      </w:pBdr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| </w:t>
    </w:r>
    <w:r>
      <w:rPr>
        <w:rStyle w:val="Phngmcinhcuaoanvn1"/>
        <w:color w:val="7F7F7F"/>
        <w:spacing w:val="60"/>
      </w:rPr>
      <w:t>Page</w:t>
    </w:r>
  </w:p>
  <w:p w:rsidR="001F4226" w:rsidRDefault="001F4226">
    <w:pPr>
      <w:pStyle w:val="Chntrang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31717" w:rsidRDefault="00231717">
      <w:r>
        <w:separator/>
      </w:r>
    </w:p>
  </w:footnote>
  <w:footnote w:type="continuationSeparator" w:id="0">
    <w:p w:rsidR="00231717" w:rsidRDefault="00231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A35168"/>
    <w:multiLevelType w:val="multilevel"/>
    <w:tmpl w:val="0AA35168"/>
    <w:lvl w:ilvl="0">
      <w:start w:val="1"/>
      <w:numFmt w:val="decimal"/>
      <w:lvlText w:val="%1."/>
      <w:lvlJc w:val="left"/>
      <w:pPr>
        <w:ind w:left="880" w:hanging="360"/>
      </w:pPr>
      <w:rPr>
        <w:sz w:val="24"/>
      </w:rPr>
    </w:lvl>
    <w:lvl w:ilvl="1">
      <w:start w:val="1"/>
      <w:numFmt w:val="lowerLetter"/>
      <w:lvlText w:val="."/>
      <w:lvlJc w:val="left"/>
      <w:pPr>
        <w:ind w:left="1600" w:hanging="360"/>
      </w:pPr>
    </w:lvl>
    <w:lvl w:ilvl="2">
      <w:start w:val="1"/>
      <w:numFmt w:val="lowerRoman"/>
      <w:lvlText w:val="."/>
      <w:lvlJc w:val="right"/>
      <w:pPr>
        <w:ind w:left="2320" w:hanging="180"/>
      </w:pPr>
    </w:lvl>
    <w:lvl w:ilvl="3">
      <w:start w:val="1"/>
      <w:numFmt w:val="decimal"/>
      <w:lvlText w:val="."/>
      <w:lvlJc w:val="left"/>
      <w:pPr>
        <w:ind w:left="3040" w:hanging="360"/>
      </w:pPr>
    </w:lvl>
    <w:lvl w:ilvl="4">
      <w:start w:val="1"/>
      <w:numFmt w:val="lowerLetter"/>
      <w:lvlText w:val="."/>
      <w:lvlJc w:val="left"/>
      <w:pPr>
        <w:ind w:left="3760" w:hanging="360"/>
      </w:pPr>
    </w:lvl>
    <w:lvl w:ilvl="5">
      <w:start w:val="1"/>
      <w:numFmt w:val="lowerRoman"/>
      <w:lvlText w:val="."/>
      <w:lvlJc w:val="right"/>
      <w:pPr>
        <w:ind w:left="4480" w:hanging="180"/>
      </w:pPr>
    </w:lvl>
    <w:lvl w:ilvl="6">
      <w:start w:val="1"/>
      <w:numFmt w:val="decimal"/>
      <w:lvlText w:val="."/>
      <w:lvlJc w:val="left"/>
      <w:pPr>
        <w:ind w:left="5200" w:hanging="360"/>
      </w:pPr>
    </w:lvl>
    <w:lvl w:ilvl="7">
      <w:start w:val="1"/>
      <w:numFmt w:val="lowerLetter"/>
      <w:lvlText w:val="."/>
      <w:lvlJc w:val="left"/>
      <w:pPr>
        <w:ind w:left="5920" w:hanging="360"/>
      </w:pPr>
    </w:lvl>
    <w:lvl w:ilvl="8">
      <w:start w:val="1"/>
      <w:numFmt w:val="lowerRoman"/>
      <w:lvlText w:val="."/>
      <w:lvlJc w:val="right"/>
      <w:pPr>
        <w:ind w:left="6640" w:hanging="180"/>
      </w:pPr>
    </w:lvl>
  </w:abstractNum>
  <w:abstractNum w:abstractNumId="11" w15:restartNumberingAfterBreak="0">
    <w:nsid w:val="758D6B43"/>
    <w:multiLevelType w:val="multilevel"/>
    <w:tmpl w:val="7F02060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480658139">
    <w:abstractNumId w:val="9"/>
  </w:num>
  <w:num w:numId="2" w16cid:durableId="1367095366">
    <w:abstractNumId w:val="7"/>
  </w:num>
  <w:num w:numId="3" w16cid:durableId="195774267">
    <w:abstractNumId w:val="6"/>
  </w:num>
  <w:num w:numId="4" w16cid:durableId="1024794942">
    <w:abstractNumId w:val="5"/>
  </w:num>
  <w:num w:numId="5" w16cid:durableId="681662007">
    <w:abstractNumId w:val="4"/>
  </w:num>
  <w:num w:numId="6" w16cid:durableId="1269697243">
    <w:abstractNumId w:val="8"/>
  </w:num>
  <w:num w:numId="7" w16cid:durableId="1436486648">
    <w:abstractNumId w:val="3"/>
  </w:num>
  <w:num w:numId="8" w16cid:durableId="1968122440">
    <w:abstractNumId w:val="2"/>
  </w:num>
  <w:num w:numId="9" w16cid:durableId="805247241">
    <w:abstractNumId w:val="1"/>
  </w:num>
  <w:num w:numId="10" w16cid:durableId="1742630450">
    <w:abstractNumId w:val="0"/>
  </w:num>
  <w:num w:numId="11" w16cid:durableId="392585812">
    <w:abstractNumId w:val="10"/>
  </w:num>
  <w:num w:numId="12" w16cid:durableId="9101921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B996D6A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F2A1D"/>
    <w:rsid w:val="001F4226"/>
    <w:rsid w:val="00201333"/>
    <w:rsid w:val="00210FA7"/>
    <w:rsid w:val="00216417"/>
    <w:rsid w:val="00231717"/>
    <w:rsid w:val="0026631D"/>
    <w:rsid w:val="002C2F53"/>
    <w:rsid w:val="002F48BD"/>
    <w:rsid w:val="0033518C"/>
    <w:rsid w:val="003437C2"/>
    <w:rsid w:val="00377186"/>
    <w:rsid w:val="003A1C03"/>
    <w:rsid w:val="003F0699"/>
    <w:rsid w:val="00414627"/>
    <w:rsid w:val="00425D63"/>
    <w:rsid w:val="004643D8"/>
    <w:rsid w:val="00497C24"/>
    <w:rsid w:val="004C7BA5"/>
    <w:rsid w:val="004E7628"/>
    <w:rsid w:val="004F48F2"/>
    <w:rsid w:val="004F59EA"/>
    <w:rsid w:val="005149B1"/>
    <w:rsid w:val="005647F2"/>
    <w:rsid w:val="005662D1"/>
    <w:rsid w:val="00573A09"/>
    <w:rsid w:val="005A4526"/>
    <w:rsid w:val="005C1B16"/>
    <w:rsid w:val="005E53D0"/>
    <w:rsid w:val="006002EB"/>
    <w:rsid w:val="00606B1A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6C0ECE"/>
    <w:rsid w:val="006E5D75"/>
    <w:rsid w:val="007152D7"/>
    <w:rsid w:val="00746C14"/>
    <w:rsid w:val="007B52F8"/>
    <w:rsid w:val="007C2C59"/>
    <w:rsid w:val="00801F23"/>
    <w:rsid w:val="00837632"/>
    <w:rsid w:val="0085640F"/>
    <w:rsid w:val="008567AA"/>
    <w:rsid w:val="00860C4E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8359A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0BD4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1E59CA"/>
    <w:rsid w:val="6B99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819CFB"/>
  <w15:docId w15:val="{FF7B710D-FE3D-4EB5-9E13-3D4A5D07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2F48BD"/>
    <w:pPr>
      <w:keepNext/>
      <w:keepLines/>
      <w:numPr>
        <w:numId w:val="12"/>
      </w:numPr>
      <w:spacing w:before="240" w:after="120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2F48BD"/>
    <w:pPr>
      <w:keepNext/>
      <w:keepLines/>
      <w:numPr>
        <w:ilvl w:val="1"/>
        <w:numId w:val="12"/>
      </w:numPr>
      <w:spacing w:before="240" w:after="120"/>
      <w:outlineLvl w:val="1"/>
    </w:pPr>
    <w:rPr>
      <w:rFonts w:ascii="Times New Roman" w:hAnsi="Times New Roman"/>
      <w:b/>
      <w:bCs/>
      <w:sz w:val="28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numPr>
        <w:ilvl w:val="2"/>
        <w:numId w:val="1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sz w:val="16"/>
      <w:szCs w:val="16"/>
    </w:rPr>
  </w:style>
  <w:style w:type="paragraph" w:styleId="BlockText">
    <w:name w:val="Block Text"/>
    <w:basedOn w:val="Normal"/>
    <w:pPr>
      <w:spacing w:after="120"/>
      <w:ind w:leftChars="700" w:left="1440" w:rightChars="70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Chars="100" w:firstLine="420"/>
    </w:pPr>
  </w:style>
  <w:style w:type="paragraph" w:styleId="BodyTextIndent">
    <w:name w:val="Body Text Indent"/>
    <w:basedOn w:val="Normal"/>
    <w:pPr>
      <w:spacing w:after="120"/>
      <w:ind w:leftChars="200" w:left="420"/>
    </w:pPr>
  </w:style>
  <w:style w:type="paragraph" w:styleId="BodyTextFirstIndent2">
    <w:name w:val="Body Text First Indent 2"/>
    <w:basedOn w:val="BodyTextIndent"/>
    <w:pPr>
      <w:ind w:firstLineChars="200" w:firstLine="420"/>
    </w:pPr>
  </w:style>
  <w:style w:type="paragraph" w:styleId="BodyTextIndent2">
    <w:name w:val="Body Text Indent 2"/>
    <w:basedOn w:val="Normal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pPr>
      <w:ind w:leftChars="2100" w:left="100"/>
    </w:p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Date">
    <w:name w:val="Date"/>
    <w:basedOn w:val="Normal"/>
    <w:next w:val="Normal"/>
    <w:pPr>
      <w:ind w:leftChars="2500" w:left="100"/>
    </w:pPr>
  </w:style>
  <w:style w:type="paragraph" w:styleId="DocumentMap">
    <w:name w:val="Document Map"/>
    <w:basedOn w:val="Normal"/>
    <w:pPr>
      <w:shd w:val="clear" w:color="auto" w:fill="000080"/>
    </w:pPr>
  </w:style>
  <w:style w:type="paragraph" w:styleId="E-mailSignature">
    <w:name w:val="E-mail Signature"/>
    <w:basedOn w:val="Normal"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pPr>
      <w:snapToGrid w:val="0"/>
    </w:p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rPr>
      <w:vertAlign w:val="superscript"/>
    </w:rPr>
  </w:style>
  <w:style w:type="paragraph" w:styleId="FootnoteText">
    <w:name w:val="footnote text"/>
    <w:basedOn w:val="Normal"/>
    <w:pPr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rPr>
      <w:i/>
      <w:iCs/>
    </w:rPr>
  </w:style>
  <w:style w:type="character" w:styleId="HTMLCite">
    <w:name w:val="HTML Cite"/>
    <w:basedOn w:val="DefaultParagraphFont"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Pr>
      <w:i/>
      <w:iCs/>
    </w:rPr>
  </w:style>
  <w:style w:type="character" w:styleId="HTMLKeyboard">
    <w:name w:val="HTML Keyboard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</w:rPr>
  </w:style>
  <w:style w:type="character" w:styleId="HTMLSample">
    <w:name w:val="HTML Sample"/>
    <w:basedOn w:val="DefaultParagraphFont"/>
    <w:rPr>
      <w:rFonts w:ascii="Courier New" w:hAnsi="Courier New" w:cs="Courier New"/>
    </w:rPr>
  </w:style>
  <w:style w:type="character" w:styleId="HTMLTypewriter">
    <w:name w:val="HTML Typewriter"/>
    <w:basedOn w:val="DefaultParagraphFont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Index1">
    <w:name w:val="index 1"/>
    <w:basedOn w:val="Normal"/>
    <w:next w:val="Normal"/>
  </w:style>
  <w:style w:type="paragraph" w:styleId="Index2">
    <w:name w:val="index 2"/>
    <w:basedOn w:val="Normal"/>
    <w:next w:val="Normal"/>
    <w:pPr>
      <w:ind w:leftChars="200" w:left="200"/>
    </w:pPr>
  </w:style>
  <w:style w:type="paragraph" w:styleId="Index3">
    <w:name w:val="index 3"/>
    <w:basedOn w:val="Normal"/>
    <w:next w:val="Normal"/>
    <w:pPr>
      <w:ind w:leftChars="400" w:left="400"/>
    </w:pPr>
  </w:style>
  <w:style w:type="paragraph" w:styleId="Index4">
    <w:name w:val="index 4"/>
    <w:basedOn w:val="Normal"/>
    <w:next w:val="Normal"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pPr>
      <w:ind w:leftChars="1000" w:left="1000"/>
    </w:pPr>
  </w:style>
  <w:style w:type="paragraph" w:styleId="Index7">
    <w:name w:val="index 7"/>
    <w:basedOn w:val="Normal"/>
    <w:next w:val="Normal"/>
    <w:pPr>
      <w:ind w:leftChars="1200" w:left="1200"/>
    </w:pPr>
  </w:style>
  <w:style w:type="paragraph" w:styleId="Index8">
    <w:name w:val="index 8"/>
    <w:basedOn w:val="Normal"/>
    <w:next w:val="Normal"/>
    <w:pPr>
      <w:ind w:leftChars="1400" w:left="1400"/>
    </w:pPr>
  </w:style>
  <w:style w:type="paragraph" w:styleId="Index9">
    <w:name w:val="index 9"/>
    <w:basedOn w:val="Normal"/>
    <w:next w:val="Normal"/>
    <w:pPr>
      <w:ind w:leftChars="1600" w:left="1600"/>
    </w:pPr>
  </w:style>
  <w:style w:type="paragraph" w:styleId="IndexHeading">
    <w:name w:val="index heading"/>
    <w:basedOn w:val="Normal"/>
    <w:next w:val="Index1"/>
    <w:rPr>
      <w:rFonts w:ascii="Arial" w:hAnsi="Arial" w:cs="Arial"/>
      <w:b/>
      <w:bCs/>
    </w:rPr>
  </w:style>
  <w:style w:type="character" w:styleId="LineNumber">
    <w:name w:val="line number"/>
    <w:basedOn w:val="DefaultParagraphFont"/>
  </w:style>
  <w:style w:type="paragraph" w:styleId="List">
    <w:name w:val="List"/>
    <w:basedOn w:val="Normal"/>
    <w:pPr>
      <w:ind w:left="200" w:hangingChars="200" w:hanging="200"/>
    </w:pPr>
  </w:style>
  <w:style w:type="paragraph" w:styleId="List2">
    <w:name w:val="List 2"/>
    <w:basedOn w:val="Normal"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pPr>
      <w:numPr>
        <w:numId w:val="1"/>
      </w:numPr>
    </w:pPr>
  </w:style>
  <w:style w:type="paragraph" w:styleId="ListBullet2">
    <w:name w:val="List Bullet 2"/>
    <w:basedOn w:val="Normal"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pPr>
      <w:numPr>
        <w:numId w:val="4"/>
      </w:numPr>
    </w:pPr>
  </w:style>
  <w:style w:type="paragraph" w:styleId="ListBullet5">
    <w:name w:val="List Bullet 5"/>
    <w:basedOn w:val="Normal"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Chars="200" w:left="420"/>
    </w:pPr>
  </w:style>
  <w:style w:type="paragraph" w:styleId="ListContinue2">
    <w:name w:val="List Continue 2"/>
    <w:basedOn w:val="Normal"/>
    <w:pPr>
      <w:spacing w:after="120"/>
      <w:ind w:leftChars="400" w:left="840"/>
    </w:pPr>
  </w:style>
  <w:style w:type="paragraph" w:styleId="ListContinue3">
    <w:name w:val="List Continue 3"/>
    <w:basedOn w:val="Normal"/>
    <w:pPr>
      <w:spacing w:after="120"/>
      <w:ind w:leftChars="600" w:left="1260"/>
    </w:pPr>
  </w:style>
  <w:style w:type="paragraph" w:styleId="ListContinue4">
    <w:name w:val="List Continue 4"/>
    <w:basedOn w:val="Normal"/>
    <w:pPr>
      <w:spacing w:after="120"/>
      <w:ind w:leftChars="800" w:left="1680"/>
    </w:pPr>
  </w:style>
  <w:style w:type="paragraph" w:styleId="ListContinue5">
    <w:name w:val="List Continue 5"/>
    <w:basedOn w:val="Normal"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pPr>
      <w:ind w:firstLineChars="200" w:firstLine="420"/>
    </w:pPr>
  </w:style>
  <w:style w:type="paragraph" w:styleId="NoteHeading">
    <w:name w:val="Note Heading"/>
    <w:basedOn w:val="Normal"/>
    <w:next w:val="Normal"/>
    <w:pPr>
      <w:jc w:val="center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pPr>
      <w:ind w:leftChars="200" w:left="420"/>
    </w:pPr>
  </w:style>
  <w:style w:type="paragraph" w:styleId="TableofFigures">
    <w:name w:val="table of figures"/>
    <w:basedOn w:val="Normal"/>
    <w:next w:val="Normal"/>
    <w:pPr>
      <w:ind w:leftChars="200" w:left="200" w:hangingChars="200" w:hanging="200"/>
    </w:pPr>
  </w:style>
  <w:style w:type="table" w:styleId="TableProfessional">
    <w:name w:val="Table Professional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</w:style>
  <w:style w:type="paragraph" w:styleId="TOC2">
    <w:name w:val="toc 2"/>
    <w:basedOn w:val="Normal"/>
    <w:next w:val="Normal"/>
    <w:pPr>
      <w:ind w:leftChars="200" w:left="420"/>
    </w:pPr>
  </w:style>
  <w:style w:type="paragraph" w:styleId="TOC3">
    <w:name w:val="toc 3"/>
    <w:basedOn w:val="Normal"/>
    <w:next w:val="Normal"/>
    <w:pPr>
      <w:ind w:leftChars="400" w:left="840"/>
    </w:pPr>
  </w:style>
  <w:style w:type="paragraph" w:styleId="TOC4">
    <w:name w:val="toc 4"/>
    <w:basedOn w:val="Normal"/>
    <w:next w:val="Normal"/>
    <w:pPr>
      <w:ind w:leftChars="600" w:left="126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TOC6">
    <w:name w:val="toc 6"/>
    <w:basedOn w:val="Normal"/>
    <w:next w:val="Normal"/>
    <w:pPr>
      <w:ind w:leftChars="1000" w:left="2100"/>
    </w:p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pPr>
      <w:ind w:leftChars="1600" w:left="3360"/>
    </w:pPr>
  </w:style>
  <w:style w:type="table" w:styleId="LightShading">
    <w:name w:val="Light Shading"/>
    <w:basedOn w:val="TableNormal"/>
    <w:uiPriority w:val="60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hinhAnh">
    <w:name w:val="hinhAnh"/>
    <w:basedOn w:val="Normal"/>
    <w:pPr>
      <w:spacing w:beforeAutospacing="1" w:afterAutospacing="1" w:line="360" w:lineRule="auto"/>
      <w:ind w:left="1080"/>
      <w:jc w:val="center"/>
    </w:pPr>
  </w:style>
  <w:style w:type="paragraph" w:customStyle="1" w:styleId="Binhthng1">
    <w:name w:val="Bình thường1"/>
    <w:qFormat/>
    <w:pPr>
      <w:suppressAutoHyphens/>
      <w:autoSpaceDN w:val="0"/>
      <w:spacing w:after="160"/>
    </w:pPr>
    <w:rPr>
      <w:rFonts w:ascii="Times New Roman" w:eastAsia="Aptos" w:hAnsi="Times New Roman" w:cs="Times New Roman"/>
      <w:sz w:val="26"/>
      <w:szCs w:val="22"/>
    </w:rPr>
  </w:style>
  <w:style w:type="character" w:customStyle="1" w:styleId="Phngmcinhcuaoanvn1">
    <w:name w:val="Phông mặc định của đoạn văn1"/>
    <w:qFormat/>
  </w:style>
  <w:style w:type="paragraph" w:customStyle="1" w:styleId="oancuaDanhsach1">
    <w:name w:val="Đoạn của Danh sách1"/>
    <w:basedOn w:val="Binhthng1"/>
    <w:qFormat/>
    <w:pPr>
      <w:ind w:left="720"/>
      <w:contextualSpacing/>
    </w:pPr>
  </w:style>
  <w:style w:type="paragraph" w:customStyle="1" w:styleId="Chntrang1">
    <w:name w:val="Chân trang1"/>
    <w:basedOn w:val="Binhthng1"/>
    <w:qFormat/>
    <w:pPr>
      <w:tabs>
        <w:tab w:val="center" w:pos="4680"/>
        <w:tab w:val="right" w:pos="9360"/>
      </w:tabs>
      <w:spacing w:after="0"/>
    </w:pPr>
  </w:style>
  <w:style w:type="character" w:customStyle="1" w:styleId="Heading1Char">
    <w:name w:val="Heading 1 Char"/>
    <w:basedOn w:val="DefaultParagraphFont"/>
    <w:link w:val="Heading1"/>
    <w:rsid w:val="002F48BD"/>
    <w:rPr>
      <w:rFonts w:ascii="Times New Roman" w:hAnsi="Times New Roman"/>
      <w:b/>
      <w:bCs/>
      <w:kern w:val="44"/>
      <w:sz w:val="32"/>
      <w:szCs w:val="44"/>
      <w:lang w:eastAsia="zh-CN"/>
    </w:rPr>
  </w:style>
  <w:style w:type="character" w:customStyle="1" w:styleId="Heading2Char">
    <w:name w:val="Heading 2 Char"/>
    <w:basedOn w:val="DefaultParagraphFont"/>
    <w:link w:val="Heading2"/>
    <w:rsid w:val="002F48BD"/>
    <w:rPr>
      <w:rFonts w:ascii="Times New Roman" w:hAnsi="Times New Roman"/>
      <w:b/>
      <w:bCs/>
      <w:sz w:val="28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Xuân Văn Bùi</dc:creator>
  <cp:lastModifiedBy>Bùi Xuân Văn</cp:lastModifiedBy>
  <cp:revision>6</cp:revision>
  <dcterms:created xsi:type="dcterms:W3CDTF">2024-11-19T13:11:00Z</dcterms:created>
  <dcterms:modified xsi:type="dcterms:W3CDTF">2025-09-20T16:35:00Z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9613D7C886D84FE3A00775F5AC4DE924_11</vt:lpwstr>
  </property>
</Properties>
</file>