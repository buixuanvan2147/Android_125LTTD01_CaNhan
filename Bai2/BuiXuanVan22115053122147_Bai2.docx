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DEB1F" w14:textId="77777777" w:rsidR="003D6B6C" w:rsidRDefault="00000000">
      <w:pPr>
        <w:pStyle w:val="Binhthng1"/>
        <w:jc w:val="both"/>
      </w:pPr>
      <w:bookmarkStart w:id="0" w:name="_Toc4682592"/>
      <w:bookmarkEnd w:id="0"/>
      <w:r>
        <w:rPr>
          <w:rStyle w:val="Phngmcinhcuaoanvn1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F2E3D9" wp14:editId="321BF55E">
                <wp:simplePos x="0" y="0"/>
                <wp:positionH relativeFrom="margin">
                  <wp:align>center</wp:align>
                </wp:positionH>
                <wp:positionV relativeFrom="paragraph">
                  <wp:posOffset>-42545</wp:posOffset>
                </wp:positionV>
                <wp:extent cx="6248400" cy="9205595"/>
                <wp:effectExtent l="0" t="0" r="0" b="14605"/>
                <wp:wrapNone/>
                <wp:docPr id="3119686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5" cy="9205592"/>
                          <a:chOff x="0" y="0"/>
                          <a:chExt cx="6248405" cy="9205592"/>
                        </a:xfrm>
                      </wpg:grpSpPr>
                      <wps:wsp>
                        <wps:cNvPr id="886866044" name="Freeform 139"/>
                        <wps:cNvSpPr/>
                        <wps:spPr>
                          <a:xfrm>
                            <a:off x="5256355" y="0"/>
                            <a:ext cx="560161" cy="53541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21"/>
                              <a:gd name="f8" fmla="val 854"/>
                              <a:gd name="f9" fmla="val 446"/>
                              <a:gd name="f10" fmla="val 110"/>
                              <a:gd name="f11" fmla="val 427"/>
                              <a:gd name="f12" fmla="val 100"/>
                              <a:gd name="f13" fmla="val 408"/>
                              <a:gd name="f14" fmla="val 96"/>
                              <a:gd name="f15" fmla="val 393"/>
                              <a:gd name="f16" fmla="val 379"/>
                              <a:gd name="f17" fmla="val 365"/>
                              <a:gd name="f18" fmla="val 105"/>
                              <a:gd name="f19" fmla="val 350"/>
                              <a:gd name="f20" fmla="val 336"/>
                              <a:gd name="f21" fmla="val 115"/>
                              <a:gd name="f22" fmla="val 321"/>
                              <a:gd name="f23" fmla="val 326"/>
                              <a:gd name="f24" fmla="val 124"/>
                              <a:gd name="f25" fmla="val 331"/>
                              <a:gd name="f26" fmla="val 148"/>
                              <a:gd name="f27" fmla="val 341"/>
                              <a:gd name="f28" fmla="val 177"/>
                              <a:gd name="f29" fmla="val 355"/>
                              <a:gd name="f30" fmla="val 201"/>
                              <a:gd name="f31" fmla="val 374"/>
                              <a:gd name="f32" fmla="val 230"/>
                              <a:gd name="f33" fmla="val 403"/>
                              <a:gd name="f34" fmla="val 254"/>
                              <a:gd name="f35" fmla="val 273"/>
                              <a:gd name="f36" fmla="val 461"/>
                              <a:gd name="f37" fmla="val 283"/>
                              <a:gd name="f38" fmla="val 489"/>
                              <a:gd name="f39" fmla="val 292"/>
                              <a:gd name="f40" fmla="val 518"/>
                              <a:gd name="f41" fmla="val 307"/>
                              <a:gd name="f42" fmla="val 547"/>
                              <a:gd name="f43" fmla="val 571"/>
                              <a:gd name="f44" fmla="val 340"/>
                              <a:gd name="f45" fmla="val 595"/>
                              <a:gd name="f46" fmla="val 369"/>
                              <a:gd name="f47" fmla="val 614"/>
                              <a:gd name="f48" fmla="val 398"/>
                              <a:gd name="f49" fmla="val 633"/>
                              <a:gd name="f50" fmla="val 432"/>
                              <a:gd name="f51" fmla="val 648"/>
                              <a:gd name="f52" fmla="val 465"/>
                              <a:gd name="f53" fmla="val 662"/>
                              <a:gd name="f54" fmla="val 499"/>
                              <a:gd name="f55" fmla="val 672"/>
                              <a:gd name="f56" fmla="val 532"/>
                              <a:gd name="f57" fmla="val 681"/>
                              <a:gd name="f58" fmla="val 686"/>
                              <a:gd name="f59" fmla="val 609"/>
                              <a:gd name="f60" fmla="val 691"/>
                              <a:gd name="f61" fmla="val 715"/>
                              <a:gd name="f62" fmla="val 677"/>
                              <a:gd name="f63" fmla="val 748"/>
                              <a:gd name="f64" fmla="val 768"/>
                              <a:gd name="f65" fmla="val 782"/>
                              <a:gd name="f66" fmla="val 653"/>
                              <a:gd name="f67" fmla="val 796"/>
                              <a:gd name="f68" fmla="val 643"/>
                              <a:gd name="f69" fmla="val 806"/>
                              <a:gd name="f70" fmla="val 816"/>
                              <a:gd name="f71" fmla="val 624"/>
                              <a:gd name="f72" fmla="val 820"/>
                              <a:gd name="f73" fmla="val 619"/>
                              <a:gd name="f74" fmla="val 825"/>
                              <a:gd name="f75" fmla="val 600"/>
                              <a:gd name="f76" fmla="val 590"/>
                              <a:gd name="f77" fmla="val 557"/>
                              <a:gd name="f78" fmla="val 811"/>
                              <a:gd name="f79" fmla="val 537"/>
                              <a:gd name="f80" fmla="val 523"/>
                              <a:gd name="f81" fmla="val 777"/>
                              <a:gd name="f82" fmla="val 513"/>
                              <a:gd name="f83" fmla="val 753"/>
                              <a:gd name="f84" fmla="val 509"/>
                              <a:gd name="f85" fmla="val 676"/>
                              <a:gd name="f86" fmla="val 638"/>
                              <a:gd name="f87" fmla="val 480"/>
                              <a:gd name="f88" fmla="val 604"/>
                              <a:gd name="f89" fmla="val 542"/>
                              <a:gd name="f90" fmla="val 422"/>
                              <a:gd name="f91" fmla="val 484"/>
                              <a:gd name="f92" fmla="val 470"/>
                              <a:gd name="f93" fmla="val 460"/>
                              <a:gd name="f94" fmla="val 302"/>
                              <a:gd name="f95" fmla="val 278"/>
                              <a:gd name="f96" fmla="val 211"/>
                              <a:gd name="f97" fmla="val 504"/>
                              <a:gd name="f98" fmla="val 187"/>
                              <a:gd name="f99" fmla="val 556"/>
                              <a:gd name="f100" fmla="val 173"/>
                              <a:gd name="f101" fmla="val 580"/>
                              <a:gd name="f102" fmla="val 149"/>
                              <a:gd name="f103" fmla="val 628"/>
                              <a:gd name="f104" fmla="val 125"/>
                              <a:gd name="f105" fmla="val 72"/>
                              <a:gd name="f106" fmla="val 48"/>
                              <a:gd name="f107" fmla="val 33"/>
                              <a:gd name="f108" fmla="val 561"/>
                              <a:gd name="f109" fmla="val 24"/>
                              <a:gd name="f110" fmla="val 528"/>
                              <a:gd name="f111" fmla="val 29"/>
                              <a:gd name="f112" fmla="val 38"/>
                              <a:gd name="f113" fmla="val 441"/>
                              <a:gd name="f114" fmla="val 62"/>
                              <a:gd name="f115" fmla="val 417"/>
                              <a:gd name="f116" fmla="val 77"/>
                              <a:gd name="f117" fmla="val 144"/>
                              <a:gd name="f118" fmla="val 436"/>
                              <a:gd name="f119" fmla="val 134"/>
                              <a:gd name="f120" fmla="val 120"/>
                              <a:gd name="f121" fmla="val 475"/>
                              <a:gd name="f122" fmla="val 91"/>
                              <a:gd name="f123" fmla="val 129"/>
                              <a:gd name="f124" fmla="val 552"/>
                              <a:gd name="f125" fmla="val 139"/>
                              <a:gd name="f126" fmla="val 153"/>
                              <a:gd name="f127" fmla="val 163"/>
                              <a:gd name="f128" fmla="val 168"/>
                              <a:gd name="f129" fmla="val 384"/>
                              <a:gd name="f130" fmla="val 86"/>
                              <a:gd name="f131" fmla="val 43"/>
                              <a:gd name="f132" fmla="val 388"/>
                              <a:gd name="f133" fmla="val 14"/>
                              <a:gd name="f134" fmla="val 9"/>
                              <a:gd name="f135" fmla="val 5"/>
                              <a:gd name="f136" fmla="val 19"/>
                              <a:gd name="f137" fmla="val 585"/>
                              <a:gd name="f138" fmla="val 652"/>
                              <a:gd name="f139" fmla="val 197"/>
                              <a:gd name="f140" fmla="val 216"/>
                              <a:gd name="f141" fmla="val 245"/>
                              <a:gd name="f142" fmla="val 710"/>
                              <a:gd name="f143" fmla="val 269"/>
                              <a:gd name="f144" fmla="val 724"/>
                              <a:gd name="f145" fmla="val 293"/>
                              <a:gd name="f146" fmla="val 729"/>
                              <a:gd name="f147" fmla="val 317"/>
                              <a:gd name="f148" fmla="val 734"/>
                              <a:gd name="f149" fmla="val 705"/>
                              <a:gd name="f150" fmla="val 312"/>
                              <a:gd name="f151" fmla="val 700"/>
                              <a:gd name="f152" fmla="val 297"/>
                              <a:gd name="f153" fmla="val 259"/>
                              <a:gd name="f154" fmla="val 240"/>
                              <a:gd name="f155" fmla="val 221"/>
                              <a:gd name="f156" fmla="val 206"/>
                              <a:gd name="f157" fmla="val 566"/>
                              <a:gd name="f158" fmla="val 264"/>
                              <a:gd name="f159" fmla="val 437"/>
                              <a:gd name="f160" fmla="val 657"/>
                              <a:gd name="f161" fmla="val 485"/>
                              <a:gd name="f162" fmla="val 494"/>
                              <a:gd name="f163" fmla="val 533"/>
                              <a:gd name="f164" fmla="val 844"/>
                              <a:gd name="f165" fmla="val 830"/>
                              <a:gd name="f166" fmla="val 701"/>
                              <a:gd name="f167" fmla="val 801"/>
                              <a:gd name="f168" fmla="val 725"/>
                              <a:gd name="f169" fmla="val 739"/>
                              <a:gd name="f170" fmla="val 720"/>
                              <a:gd name="f171" fmla="val 749"/>
                              <a:gd name="f172" fmla="val 744"/>
                              <a:gd name="f173" fmla="val 696"/>
                              <a:gd name="f174" fmla="val 667"/>
                              <a:gd name="f175" fmla="val 629"/>
                              <a:gd name="f176" fmla="val 220"/>
                              <a:gd name="f177" fmla="val 182"/>
                              <a:gd name="f178" fmla="val 172"/>
                              <a:gd name="f179" fmla="val 158"/>
                              <a:gd name="f180" fmla="val 244"/>
                              <a:gd name="f181" fmla="val 758"/>
                              <a:gd name="f182" fmla="val 792"/>
                              <a:gd name="f183" fmla="val 773"/>
                              <a:gd name="f184" fmla="val 249"/>
                              <a:gd name="f185" fmla="val 235"/>
                              <a:gd name="f186" fmla="val 225"/>
                              <a:gd name="f187" fmla="val 76"/>
                              <a:gd name="f188" fmla="val 57"/>
                              <a:gd name="f189" fmla="val 52"/>
                              <a:gd name="f190" fmla="val 67"/>
                              <a:gd name="f191" fmla="val 581"/>
                              <a:gd name="f192" fmla="val 576"/>
                              <a:gd name="f193" fmla="val 28"/>
                              <a:gd name="f194" fmla="val 456"/>
                              <a:gd name="f195" fmla="val 451"/>
                              <a:gd name="f196" fmla="val 192"/>
                              <a:gd name="f197" fmla="+- 0 0 -90"/>
                              <a:gd name="f198" fmla="*/ f4 1 821"/>
                              <a:gd name="f199" fmla="*/ f5 1 854"/>
                              <a:gd name="f200" fmla="+- f8 0 f6"/>
                              <a:gd name="f201" fmla="+- f7 0 f6"/>
                              <a:gd name="f202" fmla="*/ f197 f0 1"/>
                              <a:gd name="f203" fmla="*/ f201 1 821"/>
                              <a:gd name="f204" fmla="*/ f200 1 854"/>
                              <a:gd name="f205" fmla="*/ 365 f201 1"/>
                              <a:gd name="f206" fmla="*/ 105 f200 1"/>
                              <a:gd name="f207" fmla="*/ 341 f201 1"/>
                              <a:gd name="f208" fmla="*/ 177 f200 1"/>
                              <a:gd name="f209" fmla="*/ 489 f201 1"/>
                              <a:gd name="f210" fmla="*/ 292 f200 1"/>
                              <a:gd name="f211" fmla="*/ 633 f201 1"/>
                              <a:gd name="f212" fmla="*/ 432 f200 1"/>
                              <a:gd name="f213" fmla="*/ 691 f201 1"/>
                              <a:gd name="f214" fmla="*/ 648 f200 1"/>
                              <a:gd name="f215" fmla="*/ 653 f201 1"/>
                              <a:gd name="f216" fmla="*/ 796 f200 1"/>
                              <a:gd name="f217" fmla="*/ 600 f201 1"/>
                              <a:gd name="f218" fmla="*/ 825 f200 1"/>
                              <a:gd name="f219" fmla="*/ 513 f201 1"/>
                              <a:gd name="f220" fmla="*/ 753 f200 1"/>
                              <a:gd name="f221" fmla="*/ 446 f201 1"/>
                              <a:gd name="f222" fmla="*/ 542 f200 1"/>
                              <a:gd name="f223" fmla="*/ 302 f201 1"/>
                              <a:gd name="f224" fmla="*/ 460 f200 1"/>
                              <a:gd name="f225" fmla="*/ 177 f201 1"/>
                              <a:gd name="f226" fmla="*/ 556 f200 1"/>
                              <a:gd name="f227" fmla="*/ 96 f201 1"/>
                              <a:gd name="f228" fmla="*/ 624 f200 1"/>
                              <a:gd name="f229" fmla="*/ 29 f201 1"/>
                              <a:gd name="f230" fmla="*/ 110 f201 1"/>
                              <a:gd name="f231" fmla="*/ 417 f200 1"/>
                              <a:gd name="f232" fmla="*/ 134 f201 1"/>
                              <a:gd name="f233" fmla="*/ 513 f200 1"/>
                              <a:gd name="f234" fmla="*/ 489 f200 1"/>
                              <a:gd name="f235" fmla="*/ 120 f201 1"/>
                              <a:gd name="f236" fmla="*/ 547 f200 1"/>
                              <a:gd name="f237" fmla="*/ 168 f201 1"/>
                              <a:gd name="f238" fmla="*/ 504 f200 1"/>
                              <a:gd name="f239" fmla="*/ 129 f201 1"/>
                              <a:gd name="f240" fmla="*/ 393 f200 1"/>
                              <a:gd name="f241" fmla="*/ 14 f201 1"/>
                              <a:gd name="f242" fmla="*/ 422 f200 1"/>
                              <a:gd name="f243" fmla="*/ 38 f201 1"/>
                              <a:gd name="f244" fmla="*/ 614 f200 1"/>
                              <a:gd name="f245" fmla="*/ 216 f201 1"/>
                              <a:gd name="f246" fmla="*/ 691 f200 1"/>
                              <a:gd name="f247" fmla="*/ 350 f201 1"/>
                              <a:gd name="f248" fmla="*/ 705 f200 1"/>
                              <a:gd name="f249" fmla="*/ 321 f201 1"/>
                              <a:gd name="f250" fmla="*/ 604 f200 1"/>
                              <a:gd name="f251" fmla="*/ 273 f201 1"/>
                              <a:gd name="f252" fmla="*/ 633 f200 1"/>
                              <a:gd name="f253" fmla="*/ 312 f201 1"/>
                              <a:gd name="f254" fmla="*/ 628 f200 1"/>
                              <a:gd name="f255" fmla="*/ 331 f201 1"/>
                              <a:gd name="f256" fmla="*/ 240 f201 1"/>
                              <a:gd name="f257" fmla="*/ 681 f200 1"/>
                              <a:gd name="f258" fmla="*/ 201 f201 1"/>
                              <a:gd name="f259" fmla="*/ 566 f200 1"/>
                              <a:gd name="f260" fmla="*/ 264 f201 1"/>
                              <a:gd name="f261" fmla="*/ 532 f200 1"/>
                              <a:gd name="f262" fmla="*/ 293 f201 1"/>
                              <a:gd name="f263" fmla="*/ 523 f200 1"/>
                              <a:gd name="f264" fmla="*/ 403 f201 1"/>
                              <a:gd name="f265" fmla="*/ 494 f201 1"/>
                              <a:gd name="f266" fmla="*/ 677 f201 1"/>
                              <a:gd name="f267" fmla="*/ 830 f200 1"/>
                              <a:gd name="f268" fmla="*/ 753 f201 1"/>
                              <a:gd name="f269" fmla="*/ 528 f200 1"/>
                              <a:gd name="f270" fmla="*/ 696 f201 1"/>
                              <a:gd name="f271" fmla="*/ 350 f200 1"/>
                              <a:gd name="f272" fmla="*/ 240 f200 1"/>
                              <a:gd name="f273" fmla="*/ 643 f201 1"/>
                              <a:gd name="f274" fmla="*/ 201 f200 1"/>
                              <a:gd name="f275" fmla="*/ 749 f201 1"/>
                              <a:gd name="f276" fmla="*/ 821 f201 1"/>
                              <a:gd name="f277" fmla="*/ 369 f200 1"/>
                              <a:gd name="f278" fmla="*/ 273 f200 1"/>
                              <a:gd name="f279" fmla="*/ 792 f201 1"/>
                              <a:gd name="f280" fmla="*/ 220 f200 1"/>
                              <a:gd name="f281" fmla="*/ 806 f201 1"/>
                              <a:gd name="f282" fmla="*/ 120 f200 1"/>
                              <a:gd name="f283" fmla="*/ 720 f201 1"/>
                              <a:gd name="f284" fmla="*/ 86 f200 1"/>
                              <a:gd name="f285" fmla="*/ 681 f201 1"/>
                              <a:gd name="f286" fmla="*/ 100 f200 1"/>
                              <a:gd name="f287" fmla="*/ 638 f201 1"/>
                              <a:gd name="f288" fmla="*/ 52 f200 1"/>
                              <a:gd name="f289" fmla="*/ 581 f201 1"/>
                              <a:gd name="f290" fmla="*/ 557 f201 1"/>
                              <a:gd name="f291" fmla="*/ 57 f200 1"/>
                              <a:gd name="f292" fmla="*/ 504 f201 1"/>
                              <a:gd name="f293" fmla="*/ 43 f200 1"/>
                              <a:gd name="f294" fmla="*/ 451 f201 1"/>
                              <a:gd name="f295" fmla="*/ 0 f200 1"/>
                              <a:gd name="f296" fmla="*/ 480 f201 1"/>
                              <a:gd name="f297" fmla="*/ 124 f200 1"/>
                              <a:gd name="f298" fmla="*/ 547 f201 1"/>
                              <a:gd name="f299" fmla="*/ 211 f200 1"/>
                              <a:gd name="f300" fmla="*/ 509 f201 1"/>
                              <a:gd name="f301" fmla="*/ 192 f200 1"/>
                              <a:gd name="f302" fmla="*/ 110 f200 1"/>
                              <a:gd name="f303" fmla="*/ f202 1 f3"/>
                              <a:gd name="f304" fmla="*/ f205 1 821"/>
                              <a:gd name="f305" fmla="*/ f206 1 854"/>
                              <a:gd name="f306" fmla="*/ f207 1 821"/>
                              <a:gd name="f307" fmla="*/ f208 1 854"/>
                              <a:gd name="f308" fmla="*/ f209 1 821"/>
                              <a:gd name="f309" fmla="*/ f210 1 854"/>
                              <a:gd name="f310" fmla="*/ f211 1 821"/>
                              <a:gd name="f311" fmla="*/ f212 1 854"/>
                              <a:gd name="f312" fmla="*/ f213 1 821"/>
                              <a:gd name="f313" fmla="*/ f214 1 854"/>
                              <a:gd name="f314" fmla="*/ f215 1 821"/>
                              <a:gd name="f315" fmla="*/ f216 1 854"/>
                              <a:gd name="f316" fmla="*/ f217 1 821"/>
                              <a:gd name="f317" fmla="*/ f218 1 854"/>
                              <a:gd name="f318" fmla="*/ f219 1 821"/>
                              <a:gd name="f319" fmla="*/ f220 1 854"/>
                              <a:gd name="f320" fmla="*/ f221 1 821"/>
                              <a:gd name="f321" fmla="*/ f222 1 854"/>
                              <a:gd name="f322" fmla="*/ f223 1 821"/>
                              <a:gd name="f323" fmla="*/ f224 1 854"/>
                              <a:gd name="f324" fmla="*/ f225 1 821"/>
                              <a:gd name="f325" fmla="*/ f226 1 854"/>
                              <a:gd name="f326" fmla="*/ f227 1 821"/>
                              <a:gd name="f327" fmla="*/ f228 1 854"/>
                              <a:gd name="f328" fmla="*/ f229 1 821"/>
                              <a:gd name="f329" fmla="*/ f230 1 821"/>
                              <a:gd name="f330" fmla="*/ f231 1 854"/>
                              <a:gd name="f331" fmla="*/ f232 1 821"/>
                              <a:gd name="f332" fmla="*/ f233 1 854"/>
                              <a:gd name="f333" fmla="*/ f234 1 854"/>
                              <a:gd name="f334" fmla="*/ f235 1 821"/>
                              <a:gd name="f335" fmla="*/ f236 1 854"/>
                              <a:gd name="f336" fmla="*/ f237 1 821"/>
                              <a:gd name="f337" fmla="*/ f238 1 854"/>
                              <a:gd name="f338" fmla="*/ f239 1 821"/>
                              <a:gd name="f339" fmla="*/ f240 1 854"/>
                              <a:gd name="f340" fmla="*/ f241 1 821"/>
                              <a:gd name="f341" fmla="*/ f242 1 854"/>
                              <a:gd name="f342" fmla="*/ f243 1 821"/>
                              <a:gd name="f343" fmla="*/ f244 1 854"/>
                              <a:gd name="f344" fmla="*/ f245 1 821"/>
                              <a:gd name="f345" fmla="*/ f246 1 854"/>
                              <a:gd name="f346" fmla="*/ f247 1 821"/>
                              <a:gd name="f347" fmla="*/ f248 1 854"/>
                              <a:gd name="f348" fmla="*/ f249 1 821"/>
                              <a:gd name="f349" fmla="*/ f250 1 854"/>
                              <a:gd name="f350" fmla="*/ f251 1 821"/>
                              <a:gd name="f351" fmla="*/ f252 1 854"/>
                              <a:gd name="f352" fmla="*/ f253 1 821"/>
                              <a:gd name="f353" fmla="*/ f254 1 854"/>
                              <a:gd name="f354" fmla="*/ f255 1 821"/>
                              <a:gd name="f355" fmla="*/ f256 1 821"/>
                              <a:gd name="f356" fmla="*/ f257 1 854"/>
                              <a:gd name="f357" fmla="*/ f258 1 821"/>
                              <a:gd name="f358" fmla="*/ f259 1 854"/>
                              <a:gd name="f359" fmla="*/ f260 1 821"/>
                              <a:gd name="f360" fmla="*/ f261 1 854"/>
                              <a:gd name="f361" fmla="*/ f262 1 821"/>
                              <a:gd name="f362" fmla="*/ f263 1 854"/>
                              <a:gd name="f363" fmla="*/ f264 1 821"/>
                              <a:gd name="f364" fmla="*/ f265 1 821"/>
                              <a:gd name="f365" fmla="*/ f266 1 821"/>
                              <a:gd name="f366" fmla="*/ f267 1 854"/>
                              <a:gd name="f367" fmla="*/ f268 1 821"/>
                              <a:gd name="f368" fmla="*/ f269 1 854"/>
                              <a:gd name="f369" fmla="*/ f270 1 821"/>
                              <a:gd name="f370" fmla="*/ f271 1 854"/>
                              <a:gd name="f371" fmla="*/ f272 1 854"/>
                              <a:gd name="f372" fmla="*/ f273 1 821"/>
                              <a:gd name="f373" fmla="*/ f274 1 854"/>
                              <a:gd name="f374" fmla="*/ f275 1 821"/>
                              <a:gd name="f375" fmla="*/ f276 1 821"/>
                              <a:gd name="f376" fmla="*/ f277 1 854"/>
                              <a:gd name="f377" fmla="*/ f278 1 854"/>
                              <a:gd name="f378" fmla="*/ f279 1 821"/>
                              <a:gd name="f379" fmla="*/ f280 1 854"/>
                              <a:gd name="f380" fmla="*/ f281 1 821"/>
                              <a:gd name="f381" fmla="*/ f282 1 854"/>
                              <a:gd name="f382" fmla="*/ f283 1 821"/>
                              <a:gd name="f383" fmla="*/ f284 1 854"/>
                              <a:gd name="f384" fmla="*/ f285 1 821"/>
                              <a:gd name="f385" fmla="*/ f286 1 854"/>
                              <a:gd name="f386" fmla="*/ f287 1 821"/>
                              <a:gd name="f387" fmla="*/ f288 1 854"/>
                              <a:gd name="f388" fmla="*/ f289 1 821"/>
                              <a:gd name="f389" fmla="*/ f290 1 821"/>
                              <a:gd name="f390" fmla="*/ f291 1 854"/>
                              <a:gd name="f391" fmla="*/ f292 1 821"/>
                              <a:gd name="f392" fmla="*/ f293 1 854"/>
                              <a:gd name="f393" fmla="*/ f294 1 821"/>
                              <a:gd name="f394" fmla="*/ f295 1 854"/>
                              <a:gd name="f395" fmla="*/ f296 1 821"/>
                              <a:gd name="f396" fmla="*/ f297 1 854"/>
                              <a:gd name="f397" fmla="*/ f298 1 821"/>
                              <a:gd name="f398" fmla="*/ f299 1 854"/>
                              <a:gd name="f399" fmla="*/ f300 1 821"/>
                              <a:gd name="f400" fmla="*/ f301 1 854"/>
                              <a:gd name="f401" fmla="*/ f302 1 854"/>
                              <a:gd name="f402" fmla="*/ 0 1 f203"/>
                              <a:gd name="f403" fmla="*/ f7 1 f203"/>
                              <a:gd name="f404" fmla="*/ 0 1 f204"/>
                              <a:gd name="f405" fmla="*/ f8 1 f204"/>
                              <a:gd name="f406" fmla="+- f303 0 f1"/>
                              <a:gd name="f407" fmla="*/ f304 1 f203"/>
                              <a:gd name="f408" fmla="*/ f305 1 f204"/>
                              <a:gd name="f409" fmla="*/ f306 1 f203"/>
                              <a:gd name="f410" fmla="*/ f307 1 f204"/>
                              <a:gd name="f411" fmla="*/ f308 1 f203"/>
                              <a:gd name="f412" fmla="*/ f309 1 f204"/>
                              <a:gd name="f413" fmla="*/ f310 1 f203"/>
                              <a:gd name="f414" fmla="*/ f311 1 f204"/>
                              <a:gd name="f415" fmla="*/ f312 1 f203"/>
                              <a:gd name="f416" fmla="*/ f313 1 f204"/>
                              <a:gd name="f417" fmla="*/ f314 1 f203"/>
                              <a:gd name="f418" fmla="*/ f315 1 f204"/>
                              <a:gd name="f419" fmla="*/ f316 1 f203"/>
                              <a:gd name="f420" fmla="*/ f317 1 f204"/>
                              <a:gd name="f421" fmla="*/ f318 1 f203"/>
                              <a:gd name="f422" fmla="*/ f319 1 f204"/>
                              <a:gd name="f423" fmla="*/ f320 1 f203"/>
                              <a:gd name="f424" fmla="*/ f321 1 f204"/>
                              <a:gd name="f425" fmla="*/ f322 1 f203"/>
                              <a:gd name="f426" fmla="*/ f323 1 f204"/>
                              <a:gd name="f427" fmla="*/ f324 1 f203"/>
                              <a:gd name="f428" fmla="*/ f325 1 f204"/>
                              <a:gd name="f429" fmla="*/ f326 1 f203"/>
                              <a:gd name="f430" fmla="*/ f327 1 f204"/>
                              <a:gd name="f431" fmla="*/ f328 1 f203"/>
                              <a:gd name="f432" fmla="*/ f329 1 f203"/>
                              <a:gd name="f433" fmla="*/ f330 1 f204"/>
                              <a:gd name="f434" fmla="*/ f331 1 f203"/>
                              <a:gd name="f435" fmla="*/ f332 1 f204"/>
                              <a:gd name="f436" fmla="*/ f333 1 f204"/>
                              <a:gd name="f437" fmla="*/ f334 1 f203"/>
                              <a:gd name="f438" fmla="*/ f335 1 f204"/>
                              <a:gd name="f439" fmla="*/ f336 1 f203"/>
                              <a:gd name="f440" fmla="*/ f337 1 f204"/>
                              <a:gd name="f441" fmla="*/ f338 1 f203"/>
                              <a:gd name="f442" fmla="*/ f339 1 f204"/>
                              <a:gd name="f443" fmla="*/ f340 1 f203"/>
                              <a:gd name="f444" fmla="*/ f341 1 f204"/>
                              <a:gd name="f445" fmla="*/ f342 1 f203"/>
                              <a:gd name="f446" fmla="*/ f343 1 f204"/>
                              <a:gd name="f447" fmla="*/ f344 1 f203"/>
                              <a:gd name="f448" fmla="*/ f345 1 f204"/>
                              <a:gd name="f449" fmla="*/ f346 1 f203"/>
                              <a:gd name="f450" fmla="*/ f347 1 f204"/>
                              <a:gd name="f451" fmla="*/ f348 1 f203"/>
                              <a:gd name="f452" fmla="*/ f349 1 f204"/>
                              <a:gd name="f453" fmla="*/ f350 1 f203"/>
                              <a:gd name="f454" fmla="*/ f351 1 f204"/>
                              <a:gd name="f455" fmla="*/ f352 1 f203"/>
                              <a:gd name="f456" fmla="*/ f353 1 f204"/>
                              <a:gd name="f457" fmla="*/ f354 1 f203"/>
                              <a:gd name="f458" fmla="*/ f355 1 f203"/>
                              <a:gd name="f459" fmla="*/ f356 1 f204"/>
                              <a:gd name="f460" fmla="*/ f357 1 f203"/>
                              <a:gd name="f461" fmla="*/ f358 1 f204"/>
                              <a:gd name="f462" fmla="*/ f359 1 f203"/>
                              <a:gd name="f463" fmla="*/ f360 1 f204"/>
                              <a:gd name="f464" fmla="*/ f361 1 f203"/>
                              <a:gd name="f465" fmla="*/ f362 1 f204"/>
                              <a:gd name="f466" fmla="*/ f363 1 f203"/>
                              <a:gd name="f467" fmla="*/ f364 1 f203"/>
                              <a:gd name="f468" fmla="*/ f365 1 f203"/>
                              <a:gd name="f469" fmla="*/ f366 1 f204"/>
                              <a:gd name="f470" fmla="*/ f367 1 f203"/>
                              <a:gd name="f471" fmla="*/ f368 1 f204"/>
                              <a:gd name="f472" fmla="*/ f369 1 f203"/>
                              <a:gd name="f473" fmla="*/ f370 1 f204"/>
                              <a:gd name="f474" fmla="*/ f371 1 f204"/>
                              <a:gd name="f475" fmla="*/ f372 1 f203"/>
                              <a:gd name="f476" fmla="*/ f373 1 f204"/>
                              <a:gd name="f477" fmla="*/ f374 1 f203"/>
                              <a:gd name="f478" fmla="*/ f375 1 f203"/>
                              <a:gd name="f479" fmla="*/ f376 1 f204"/>
                              <a:gd name="f480" fmla="*/ f377 1 f204"/>
                              <a:gd name="f481" fmla="*/ f378 1 f203"/>
                              <a:gd name="f482" fmla="*/ f379 1 f204"/>
                              <a:gd name="f483" fmla="*/ f380 1 f203"/>
                              <a:gd name="f484" fmla="*/ f381 1 f204"/>
                              <a:gd name="f485" fmla="*/ f382 1 f203"/>
                              <a:gd name="f486" fmla="*/ f383 1 f204"/>
                              <a:gd name="f487" fmla="*/ f384 1 f203"/>
                              <a:gd name="f488" fmla="*/ f385 1 f204"/>
                              <a:gd name="f489" fmla="*/ f386 1 f203"/>
                              <a:gd name="f490" fmla="*/ f387 1 f204"/>
                              <a:gd name="f491" fmla="*/ f388 1 f203"/>
                              <a:gd name="f492" fmla="*/ f389 1 f203"/>
                              <a:gd name="f493" fmla="*/ f390 1 f204"/>
                              <a:gd name="f494" fmla="*/ f391 1 f203"/>
                              <a:gd name="f495" fmla="*/ f392 1 f204"/>
                              <a:gd name="f496" fmla="*/ f393 1 f203"/>
                              <a:gd name="f497" fmla="*/ f394 1 f204"/>
                              <a:gd name="f498" fmla="*/ f395 1 f203"/>
                              <a:gd name="f499" fmla="*/ f396 1 f204"/>
                              <a:gd name="f500" fmla="*/ f397 1 f203"/>
                              <a:gd name="f501" fmla="*/ f398 1 f204"/>
                              <a:gd name="f502" fmla="*/ f399 1 f203"/>
                              <a:gd name="f503" fmla="*/ f400 1 f204"/>
                              <a:gd name="f504" fmla="*/ f401 1 f204"/>
                              <a:gd name="f505" fmla="*/ f402 f198 1"/>
                              <a:gd name="f506" fmla="*/ f403 f198 1"/>
                              <a:gd name="f507" fmla="*/ f405 f199 1"/>
                              <a:gd name="f508" fmla="*/ f404 f199 1"/>
                              <a:gd name="f509" fmla="*/ f407 f198 1"/>
                              <a:gd name="f510" fmla="*/ f408 f199 1"/>
                              <a:gd name="f511" fmla="*/ f409 f198 1"/>
                              <a:gd name="f512" fmla="*/ f410 f199 1"/>
                              <a:gd name="f513" fmla="*/ f411 f198 1"/>
                              <a:gd name="f514" fmla="*/ f412 f199 1"/>
                              <a:gd name="f515" fmla="*/ f413 f198 1"/>
                              <a:gd name="f516" fmla="*/ f414 f199 1"/>
                              <a:gd name="f517" fmla="*/ f415 f198 1"/>
                              <a:gd name="f518" fmla="*/ f416 f199 1"/>
                              <a:gd name="f519" fmla="*/ f417 f198 1"/>
                              <a:gd name="f520" fmla="*/ f418 f199 1"/>
                              <a:gd name="f521" fmla="*/ f419 f198 1"/>
                              <a:gd name="f522" fmla="*/ f420 f199 1"/>
                              <a:gd name="f523" fmla="*/ f421 f198 1"/>
                              <a:gd name="f524" fmla="*/ f422 f199 1"/>
                              <a:gd name="f525" fmla="*/ f423 f198 1"/>
                              <a:gd name="f526" fmla="*/ f424 f199 1"/>
                              <a:gd name="f527" fmla="*/ f425 f198 1"/>
                              <a:gd name="f528" fmla="*/ f426 f199 1"/>
                              <a:gd name="f529" fmla="*/ f427 f198 1"/>
                              <a:gd name="f530" fmla="*/ f428 f199 1"/>
                              <a:gd name="f531" fmla="*/ f429 f198 1"/>
                              <a:gd name="f532" fmla="*/ f430 f199 1"/>
                              <a:gd name="f533" fmla="*/ f431 f198 1"/>
                              <a:gd name="f534" fmla="*/ f432 f198 1"/>
                              <a:gd name="f535" fmla="*/ f433 f199 1"/>
                              <a:gd name="f536" fmla="*/ f434 f198 1"/>
                              <a:gd name="f537" fmla="*/ f435 f199 1"/>
                              <a:gd name="f538" fmla="*/ f436 f199 1"/>
                              <a:gd name="f539" fmla="*/ f437 f198 1"/>
                              <a:gd name="f540" fmla="*/ f438 f199 1"/>
                              <a:gd name="f541" fmla="*/ f439 f198 1"/>
                              <a:gd name="f542" fmla="*/ f440 f199 1"/>
                              <a:gd name="f543" fmla="*/ f441 f198 1"/>
                              <a:gd name="f544" fmla="*/ f442 f199 1"/>
                              <a:gd name="f545" fmla="*/ f443 f198 1"/>
                              <a:gd name="f546" fmla="*/ f444 f199 1"/>
                              <a:gd name="f547" fmla="*/ f445 f198 1"/>
                              <a:gd name="f548" fmla="*/ f446 f199 1"/>
                              <a:gd name="f549" fmla="*/ f447 f198 1"/>
                              <a:gd name="f550" fmla="*/ f448 f199 1"/>
                              <a:gd name="f551" fmla="*/ f449 f198 1"/>
                              <a:gd name="f552" fmla="*/ f450 f199 1"/>
                              <a:gd name="f553" fmla="*/ f451 f198 1"/>
                              <a:gd name="f554" fmla="*/ f452 f199 1"/>
                              <a:gd name="f555" fmla="*/ f453 f198 1"/>
                              <a:gd name="f556" fmla="*/ f454 f199 1"/>
                              <a:gd name="f557" fmla="*/ f455 f198 1"/>
                              <a:gd name="f558" fmla="*/ f456 f199 1"/>
                              <a:gd name="f559" fmla="*/ f457 f198 1"/>
                              <a:gd name="f560" fmla="*/ f458 f198 1"/>
                              <a:gd name="f561" fmla="*/ f459 f199 1"/>
                              <a:gd name="f562" fmla="*/ f460 f198 1"/>
                              <a:gd name="f563" fmla="*/ f461 f199 1"/>
                              <a:gd name="f564" fmla="*/ f462 f198 1"/>
                              <a:gd name="f565" fmla="*/ f463 f199 1"/>
                              <a:gd name="f566" fmla="*/ f464 f198 1"/>
                              <a:gd name="f567" fmla="*/ f465 f199 1"/>
                              <a:gd name="f568" fmla="*/ f466 f198 1"/>
                              <a:gd name="f569" fmla="*/ f467 f198 1"/>
                              <a:gd name="f570" fmla="*/ f468 f198 1"/>
                              <a:gd name="f571" fmla="*/ f469 f199 1"/>
                              <a:gd name="f572" fmla="*/ f470 f198 1"/>
                              <a:gd name="f573" fmla="*/ f471 f199 1"/>
                              <a:gd name="f574" fmla="*/ f472 f198 1"/>
                              <a:gd name="f575" fmla="*/ f473 f199 1"/>
                              <a:gd name="f576" fmla="*/ f474 f199 1"/>
                              <a:gd name="f577" fmla="*/ f475 f198 1"/>
                              <a:gd name="f578" fmla="*/ f476 f199 1"/>
                              <a:gd name="f579" fmla="*/ f477 f198 1"/>
                              <a:gd name="f580" fmla="*/ f478 f198 1"/>
                              <a:gd name="f581" fmla="*/ f479 f199 1"/>
                              <a:gd name="f582" fmla="*/ f480 f199 1"/>
                              <a:gd name="f583" fmla="*/ f481 f198 1"/>
                              <a:gd name="f584" fmla="*/ f482 f199 1"/>
                              <a:gd name="f585" fmla="*/ f483 f198 1"/>
                              <a:gd name="f586" fmla="*/ f484 f199 1"/>
                              <a:gd name="f587" fmla="*/ f485 f198 1"/>
                              <a:gd name="f588" fmla="*/ f486 f199 1"/>
                              <a:gd name="f589" fmla="*/ f487 f198 1"/>
                              <a:gd name="f590" fmla="*/ f488 f199 1"/>
                              <a:gd name="f591" fmla="*/ f489 f198 1"/>
                              <a:gd name="f592" fmla="*/ f490 f199 1"/>
                              <a:gd name="f593" fmla="*/ f491 f198 1"/>
                              <a:gd name="f594" fmla="*/ f492 f198 1"/>
                              <a:gd name="f595" fmla="*/ f493 f199 1"/>
                              <a:gd name="f596" fmla="*/ f494 f198 1"/>
                              <a:gd name="f597" fmla="*/ f495 f199 1"/>
                              <a:gd name="f598" fmla="*/ f496 f198 1"/>
                              <a:gd name="f599" fmla="*/ f497 f199 1"/>
                              <a:gd name="f600" fmla="*/ f498 f198 1"/>
                              <a:gd name="f601" fmla="*/ f499 f199 1"/>
                              <a:gd name="f602" fmla="*/ f500 f198 1"/>
                              <a:gd name="f603" fmla="*/ f501 f199 1"/>
                              <a:gd name="f604" fmla="*/ f502 f198 1"/>
                              <a:gd name="f605" fmla="*/ f503 f199 1"/>
                              <a:gd name="f606" fmla="*/ f504 f19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6">
                                <a:pos x="f509" y="f510"/>
                              </a:cxn>
                              <a:cxn ang="f406">
                                <a:pos x="f511" y="f512"/>
                              </a:cxn>
                              <a:cxn ang="f406">
                                <a:pos x="f513" y="f514"/>
                              </a:cxn>
                              <a:cxn ang="f406">
                                <a:pos x="f515" y="f516"/>
                              </a:cxn>
                              <a:cxn ang="f406">
                                <a:pos x="f517" y="f518"/>
                              </a:cxn>
                              <a:cxn ang="f406">
                                <a:pos x="f519" y="f520"/>
                              </a:cxn>
                              <a:cxn ang="f406">
                                <a:pos x="f521" y="f522"/>
                              </a:cxn>
                              <a:cxn ang="f406">
                                <a:pos x="f523" y="f524"/>
                              </a:cxn>
                              <a:cxn ang="f406">
                                <a:pos x="f525" y="f526"/>
                              </a:cxn>
                              <a:cxn ang="f406">
                                <a:pos x="f527" y="f528"/>
                              </a:cxn>
                              <a:cxn ang="f406">
                                <a:pos x="f529" y="f530"/>
                              </a:cxn>
                              <a:cxn ang="f406">
                                <a:pos x="f531" y="f532"/>
                              </a:cxn>
                              <a:cxn ang="f406">
                                <a:pos x="f533" y="f528"/>
                              </a:cxn>
                              <a:cxn ang="f406">
                                <a:pos x="f534" y="f535"/>
                              </a:cxn>
                              <a:cxn ang="f406">
                                <a:pos x="f536" y="f537"/>
                              </a:cxn>
                              <a:cxn ang="f406">
                                <a:pos x="f531" y="f538"/>
                              </a:cxn>
                              <a:cxn ang="f406">
                                <a:pos x="f539" y="f540"/>
                              </a:cxn>
                              <a:cxn ang="f406">
                                <a:pos x="f541" y="f542"/>
                              </a:cxn>
                              <a:cxn ang="f406">
                                <a:pos x="f543" y="f544"/>
                              </a:cxn>
                              <a:cxn ang="f406">
                                <a:pos x="f545" y="f546"/>
                              </a:cxn>
                              <a:cxn ang="f406">
                                <a:pos x="f547" y="f548"/>
                              </a:cxn>
                              <a:cxn ang="f406">
                                <a:pos x="f549" y="f550"/>
                              </a:cxn>
                              <a:cxn ang="f406">
                                <a:pos x="f551" y="f552"/>
                              </a:cxn>
                              <a:cxn ang="f406">
                                <a:pos x="f553" y="f554"/>
                              </a:cxn>
                              <a:cxn ang="f406">
                                <a:pos x="f555" y="f556"/>
                              </a:cxn>
                              <a:cxn ang="f406">
                                <a:pos x="f557" y="f558"/>
                              </a:cxn>
                              <a:cxn ang="f406">
                                <a:pos x="f559" y="f550"/>
                              </a:cxn>
                              <a:cxn ang="f406">
                                <a:pos x="f560" y="f561"/>
                              </a:cxn>
                              <a:cxn ang="f406">
                                <a:pos x="f562" y="f563"/>
                              </a:cxn>
                              <a:cxn ang="f406">
                                <a:pos x="f564" y="f565"/>
                              </a:cxn>
                              <a:cxn ang="f406">
                                <a:pos x="f566" y="f567"/>
                              </a:cxn>
                              <a:cxn ang="f406">
                                <a:pos x="f568" y="f565"/>
                              </a:cxn>
                              <a:cxn ang="f406">
                                <a:pos x="f569" y="f524"/>
                              </a:cxn>
                              <a:cxn ang="f406">
                                <a:pos x="f570" y="f571"/>
                              </a:cxn>
                              <a:cxn ang="f406">
                                <a:pos x="f572" y="f573"/>
                              </a:cxn>
                              <a:cxn ang="f406">
                                <a:pos x="f574" y="f575"/>
                              </a:cxn>
                              <a:cxn ang="f406">
                                <a:pos x="f515" y="f576"/>
                              </a:cxn>
                              <a:cxn ang="f406">
                                <a:pos x="f577" y="f578"/>
                              </a:cxn>
                              <a:cxn ang="f406">
                                <a:pos x="f579" y="f516"/>
                              </a:cxn>
                              <a:cxn ang="f406">
                                <a:pos x="f580" y="f581"/>
                              </a:cxn>
                              <a:cxn ang="f406">
                                <a:pos x="f572" y="f582"/>
                              </a:cxn>
                              <a:cxn ang="f406">
                                <a:pos x="f583" y="f584"/>
                              </a:cxn>
                              <a:cxn ang="f406">
                                <a:pos x="f585" y="f586"/>
                              </a:cxn>
                              <a:cxn ang="f406">
                                <a:pos x="f587" y="f588"/>
                              </a:cxn>
                              <a:cxn ang="f406">
                                <a:pos x="f589" y="f590"/>
                              </a:cxn>
                              <a:cxn ang="f406">
                                <a:pos x="f591" y="f592"/>
                              </a:cxn>
                              <a:cxn ang="f406">
                                <a:pos x="f593" y="f510"/>
                              </a:cxn>
                              <a:cxn ang="f406">
                                <a:pos x="f594" y="f595"/>
                              </a:cxn>
                              <a:cxn ang="f406">
                                <a:pos x="f596" y="f597"/>
                              </a:cxn>
                              <a:cxn ang="f406">
                                <a:pos x="f598" y="f599"/>
                              </a:cxn>
                              <a:cxn ang="f406">
                                <a:pos x="f600" y="f601"/>
                              </a:cxn>
                              <a:cxn ang="f406">
                                <a:pos x="f602" y="f603"/>
                              </a:cxn>
                              <a:cxn ang="f406">
                                <a:pos x="f604" y="f605"/>
                              </a:cxn>
                              <a:cxn ang="f406">
                                <a:pos x="f525" y="f606"/>
                              </a:cxn>
                            </a:cxnLst>
                            <a:rect l="f505" t="f508" r="f506" b="f507"/>
                            <a:pathLst>
                              <a:path w="821" h="85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2"/>
                                </a:lnTo>
                                <a:lnTo>
                                  <a:pt x="f16" y="f12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0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11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2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3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51"/>
                                </a:lnTo>
                                <a:lnTo>
                                  <a:pt x="f58" y="f57"/>
                                </a:lnTo>
                                <a:lnTo>
                                  <a:pt x="f58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55" y="f64"/>
                                </a:lnTo>
                                <a:lnTo>
                                  <a:pt x="f53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4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47" y="f74"/>
                                </a:lnTo>
                                <a:lnTo>
                                  <a:pt x="f75" y="f74"/>
                                </a:lnTo>
                                <a:lnTo>
                                  <a:pt x="f76" y="f74"/>
                                </a:lnTo>
                                <a:lnTo>
                                  <a:pt x="f43" y="f72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67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61"/>
                                </a:lnTo>
                                <a:lnTo>
                                  <a:pt x="f54" y="f85"/>
                                </a:lnTo>
                                <a:lnTo>
                                  <a:pt x="f38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36" y="f43"/>
                                </a:lnTo>
                                <a:lnTo>
                                  <a:pt x="f9" y="f89"/>
                                </a:lnTo>
                                <a:lnTo>
                                  <a:pt x="f90" y="f40"/>
                                </a:lnTo>
                                <a:lnTo>
                                  <a:pt x="f33" y="f54"/>
                                </a:lnTo>
                                <a:lnTo>
                                  <a:pt x="f16" y="f91"/>
                                </a:lnTo>
                                <a:lnTo>
                                  <a:pt x="f29" y="f92"/>
                                </a:lnTo>
                                <a:lnTo>
                                  <a:pt x="f25" y="f93"/>
                                </a:lnTo>
                                <a:lnTo>
                                  <a:pt x="f94" y="f93"/>
                                </a:lnTo>
                                <a:lnTo>
                                  <a:pt x="f95" y="f52"/>
                                </a:lnTo>
                                <a:lnTo>
                                  <a:pt x="f34" y="f92"/>
                                </a:lnTo>
                                <a:lnTo>
                                  <a:pt x="f32" y="f91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56"/>
                                </a:lnTo>
                                <a:lnTo>
                                  <a:pt x="f28" y="f99"/>
                                </a:lnTo>
                                <a:lnTo>
                                  <a:pt x="f100" y="f101"/>
                                </a:lnTo>
                                <a:lnTo>
                                  <a:pt x="f100" y="f88"/>
                                </a:lnTo>
                                <a:lnTo>
                                  <a:pt x="f100" y="f71"/>
                                </a:lnTo>
                                <a:lnTo>
                                  <a:pt x="f102" y="f103"/>
                                </a:lnTo>
                                <a:lnTo>
                                  <a:pt x="f104" y="f103"/>
                                </a:lnTo>
                                <a:lnTo>
                                  <a:pt x="f14" y="f71"/>
                                </a:lnTo>
                                <a:lnTo>
                                  <a:pt x="f105" y="f59"/>
                                </a:lnTo>
                                <a:lnTo>
                                  <a:pt x="f106" y="f76"/>
                                </a:lnTo>
                                <a:lnTo>
                                  <a:pt x="f107" y="f108"/>
                                </a:lnTo>
                                <a:lnTo>
                                  <a:pt x="f109" y="f110"/>
                                </a:lnTo>
                                <a:lnTo>
                                  <a:pt x="f109" y="f91"/>
                                </a:lnTo>
                                <a:lnTo>
                                  <a:pt x="f111" y="f93"/>
                                </a:lnTo>
                                <a:lnTo>
                                  <a:pt x="f112" y="f113"/>
                                </a:lnTo>
                                <a:lnTo>
                                  <a:pt x="f106" y="f11"/>
                                </a:lnTo>
                                <a:lnTo>
                                  <a:pt x="f114" y="f115"/>
                                </a:lnTo>
                                <a:lnTo>
                                  <a:pt x="f116" y="f115"/>
                                </a:lnTo>
                                <a:lnTo>
                                  <a:pt x="f14" y="f115"/>
                                </a:lnTo>
                                <a:lnTo>
                                  <a:pt x="f10" y="f115"/>
                                </a:lnTo>
                                <a:lnTo>
                                  <a:pt x="f104" y="f90"/>
                                </a:lnTo>
                                <a:lnTo>
                                  <a:pt x="f117" y="f118"/>
                                </a:lnTo>
                                <a:lnTo>
                                  <a:pt x="f102" y="f93"/>
                                </a:lnTo>
                                <a:lnTo>
                                  <a:pt x="f102" y="f91"/>
                                </a:lnTo>
                                <a:lnTo>
                                  <a:pt x="f117" y="f97"/>
                                </a:lnTo>
                                <a:lnTo>
                                  <a:pt x="f119" y="f82"/>
                                </a:lnTo>
                                <a:lnTo>
                                  <a:pt x="f104" y="f82"/>
                                </a:lnTo>
                                <a:lnTo>
                                  <a:pt x="f120" y="f97"/>
                                </a:lnTo>
                                <a:lnTo>
                                  <a:pt x="f104" y="f91"/>
                                </a:lnTo>
                                <a:lnTo>
                                  <a:pt x="f120" y="f52"/>
                                </a:lnTo>
                                <a:lnTo>
                                  <a:pt x="f10" y="f121"/>
                                </a:lnTo>
                                <a:lnTo>
                                  <a:pt x="f14" y="f38"/>
                                </a:lnTo>
                                <a:lnTo>
                                  <a:pt x="f122" y="f97"/>
                                </a:lnTo>
                                <a:lnTo>
                                  <a:pt x="f122" y="f40"/>
                                </a:lnTo>
                                <a:lnTo>
                                  <a:pt x="f14" y="f110"/>
                                </a:lnTo>
                                <a:lnTo>
                                  <a:pt x="f18" y="f79"/>
                                </a:lnTo>
                                <a:lnTo>
                                  <a:pt x="f10" y="f89"/>
                                </a:lnTo>
                                <a:lnTo>
                                  <a:pt x="f120" y="f42"/>
                                </a:lnTo>
                                <a:lnTo>
                                  <a:pt x="f123" y="f124"/>
                                </a:lnTo>
                                <a:lnTo>
                                  <a:pt x="f125" y="f124"/>
                                </a:lnTo>
                                <a:lnTo>
                                  <a:pt x="f102" y="f89"/>
                                </a:lnTo>
                                <a:lnTo>
                                  <a:pt x="f126" y="f56"/>
                                </a:lnTo>
                                <a:lnTo>
                                  <a:pt x="f127" y="f80"/>
                                </a:lnTo>
                                <a:lnTo>
                                  <a:pt x="f128" y="f97"/>
                                </a:lnTo>
                                <a:lnTo>
                                  <a:pt x="f100" y="f91"/>
                                </a:lnTo>
                                <a:lnTo>
                                  <a:pt x="f100" y="f52"/>
                                </a:lnTo>
                                <a:lnTo>
                                  <a:pt x="f128" y="f9"/>
                                </a:lnTo>
                                <a:lnTo>
                                  <a:pt x="f127" y="f11"/>
                                </a:lnTo>
                                <a:lnTo>
                                  <a:pt x="f102" y="f13"/>
                                </a:lnTo>
                                <a:lnTo>
                                  <a:pt x="f123" y="f15"/>
                                </a:lnTo>
                                <a:lnTo>
                                  <a:pt x="f18" y="f129"/>
                                </a:lnTo>
                                <a:lnTo>
                                  <a:pt x="f130" y="f16"/>
                                </a:lnTo>
                                <a:lnTo>
                                  <a:pt x="f114" y="f129"/>
                                </a:lnTo>
                                <a:lnTo>
                                  <a:pt x="f131" y="f132"/>
                                </a:lnTo>
                                <a:lnTo>
                                  <a:pt x="f111" y="f33"/>
                                </a:lnTo>
                                <a:lnTo>
                                  <a:pt x="f133" y="f90"/>
                                </a:lnTo>
                                <a:lnTo>
                                  <a:pt x="f134" y="f9"/>
                                </a:lnTo>
                                <a:lnTo>
                                  <a:pt x="f6" y="f87"/>
                                </a:lnTo>
                                <a:lnTo>
                                  <a:pt x="f6" y="f40"/>
                                </a:lnTo>
                                <a:lnTo>
                                  <a:pt x="f135" y="f124"/>
                                </a:lnTo>
                                <a:lnTo>
                                  <a:pt x="f136" y="f137"/>
                                </a:lnTo>
                                <a:lnTo>
                                  <a:pt x="f112" y="f47"/>
                                </a:lnTo>
                                <a:lnTo>
                                  <a:pt x="f114" y="f49"/>
                                </a:lnTo>
                                <a:lnTo>
                                  <a:pt x="f14" y="f138"/>
                                </a:lnTo>
                                <a:lnTo>
                                  <a:pt x="f119" y="f138"/>
                                </a:lnTo>
                                <a:lnTo>
                                  <a:pt x="f98" y="f51"/>
                                </a:lnTo>
                                <a:lnTo>
                                  <a:pt x="f139" y="f55"/>
                                </a:lnTo>
                                <a:lnTo>
                                  <a:pt x="f140" y="f60"/>
                                </a:lnTo>
                                <a:lnTo>
                                  <a:pt x="f141" y="f142"/>
                                </a:lnTo>
                                <a:lnTo>
                                  <a:pt x="f143" y="f144"/>
                                </a:lnTo>
                                <a:lnTo>
                                  <a:pt x="f145" y="f146"/>
                                </a:lnTo>
                                <a:lnTo>
                                  <a:pt x="f147" y="f148"/>
                                </a:lnTo>
                                <a:lnTo>
                                  <a:pt x="f20" y="f144"/>
                                </a:lnTo>
                                <a:lnTo>
                                  <a:pt x="f19" y="f149"/>
                                </a:lnTo>
                                <a:lnTo>
                                  <a:pt x="f29" y="f85"/>
                                </a:lnTo>
                                <a:lnTo>
                                  <a:pt x="f29" y="f51"/>
                                </a:lnTo>
                                <a:lnTo>
                                  <a:pt x="f19" y="f71"/>
                                </a:lnTo>
                                <a:lnTo>
                                  <a:pt x="f20" y="f59"/>
                                </a:lnTo>
                                <a:lnTo>
                                  <a:pt x="f25" y="f88"/>
                                </a:lnTo>
                                <a:lnTo>
                                  <a:pt x="f22" y="f88"/>
                                </a:lnTo>
                                <a:lnTo>
                                  <a:pt x="f150" y="f88"/>
                                </a:lnTo>
                                <a:lnTo>
                                  <a:pt x="f94" y="f59"/>
                                </a:lnTo>
                                <a:lnTo>
                                  <a:pt x="f145" y="f47"/>
                                </a:lnTo>
                                <a:lnTo>
                                  <a:pt x="f37" y="f73"/>
                                </a:lnTo>
                                <a:lnTo>
                                  <a:pt x="f95" y="f103"/>
                                </a:lnTo>
                                <a:lnTo>
                                  <a:pt x="f35" y="f49"/>
                                </a:lnTo>
                                <a:lnTo>
                                  <a:pt x="f95" y="f51"/>
                                </a:lnTo>
                                <a:lnTo>
                                  <a:pt x="f95" y="f138"/>
                                </a:lnTo>
                                <a:lnTo>
                                  <a:pt x="f37" y="f51"/>
                                </a:lnTo>
                                <a:lnTo>
                                  <a:pt x="f145" y="f68"/>
                                </a:lnTo>
                                <a:lnTo>
                                  <a:pt x="f94" y="f49"/>
                                </a:lnTo>
                                <a:lnTo>
                                  <a:pt x="f150" y="f103"/>
                                </a:lnTo>
                                <a:lnTo>
                                  <a:pt x="f22" y="f49"/>
                                </a:lnTo>
                                <a:lnTo>
                                  <a:pt x="f25" y="f86"/>
                                </a:lnTo>
                                <a:lnTo>
                                  <a:pt x="f20" y="f51"/>
                                </a:lnTo>
                                <a:lnTo>
                                  <a:pt x="f20" y="f53"/>
                                </a:lnTo>
                                <a:lnTo>
                                  <a:pt x="f20" y="f85"/>
                                </a:lnTo>
                                <a:lnTo>
                                  <a:pt x="f25" y="f60"/>
                                </a:lnTo>
                                <a:lnTo>
                                  <a:pt x="f23" y="f151"/>
                                </a:lnTo>
                                <a:lnTo>
                                  <a:pt x="f150" y="f149"/>
                                </a:lnTo>
                                <a:lnTo>
                                  <a:pt x="f152" y="f149"/>
                                </a:lnTo>
                                <a:lnTo>
                                  <a:pt x="f95" y="f149"/>
                                </a:lnTo>
                                <a:lnTo>
                                  <a:pt x="f153" y="f151"/>
                                </a:lnTo>
                                <a:lnTo>
                                  <a:pt x="f154" y="f57"/>
                                </a:lnTo>
                                <a:lnTo>
                                  <a:pt x="f155" y="f53"/>
                                </a:lnTo>
                                <a:lnTo>
                                  <a:pt x="f156" y="f86"/>
                                </a:lnTo>
                                <a:lnTo>
                                  <a:pt x="f30" y="f71"/>
                                </a:lnTo>
                                <a:lnTo>
                                  <a:pt x="f139" y="f88"/>
                                </a:lnTo>
                                <a:lnTo>
                                  <a:pt x="f139" y="f137"/>
                                </a:lnTo>
                                <a:lnTo>
                                  <a:pt x="f30" y="f157"/>
                                </a:lnTo>
                                <a:lnTo>
                                  <a:pt x="f156" y="f42"/>
                                </a:lnTo>
                                <a:lnTo>
                                  <a:pt x="f155" y="f110"/>
                                </a:lnTo>
                                <a:lnTo>
                                  <a:pt x="f154" y="f82"/>
                                </a:lnTo>
                                <a:lnTo>
                                  <a:pt x="f143" y="f54"/>
                                </a:lnTo>
                                <a:lnTo>
                                  <a:pt x="f158" y="f40"/>
                                </a:lnTo>
                                <a:lnTo>
                                  <a:pt x="f158" y="f56"/>
                                </a:lnTo>
                                <a:lnTo>
                                  <a:pt x="f158" y="f89"/>
                                </a:lnTo>
                                <a:lnTo>
                                  <a:pt x="f158" y="f124"/>
                                </a:lnTo>
                                <a:lnTo>
                                  <a:pt x="f158" y="f124"/>
                                </a:lnTo>
                                <a:lnTo>
                                  <a:pt x="f143" y="f89"/>
                                </a:lnTo>
                                <a:lnTo>
                                  <a:pt x="f95" y="f56"/>
                                </a:lnTo>
                                <a:lnTo>
                                  <a:pt x="f145" y="f80"/>
                                </a:lnTo>
                                <a:lnTo>
                                  <a:pt x="f150" y="f40"/>
                                </a:lnTo>
                                <a:lnTo>
                                  <a:pt x="f25" y="f82"/>
                                </a:lnTo>
                                <a:lnTo>
                                  <a:pt x="f19" y="f82"/>
                                </a:lnTo>
                                <a:lnTo>
                                  <a:pt x="f46" y="f82"/>
                                </a:lnTo>
                                <a:lnTo>
                                  <a:pt x="f129" y="f40"/>
                                </a:lnTo>
                                <a:lnTo>
                                  <a:pt x="f33" y="f56"/>
                                </a:lnTo>
                                <a:lnTo>
                                  <a:pt x="f90" y="f42"/>
                                </a:lnTo>
                                <a:lnTo>
                                  <a:pt x="f159" y="f157"/>
                                </a:lnTo>
                                <a:lnTo>
                                  <a:pt x="f36" y="f59"/>
                                </a:lnTo>
                                <a:lnTo>
                                  <a:pt x="f121" y="f160"/>
                                </a:lnTo>
                                <a:lnTo>
                                  <a:pt x="f161" y="f149"/>
                                </a:lnTo>
                                <a:lnTo>
                                  <a:pt x="f162" y="f83"/>
                                </a:lnTo>
                                <a:lnTo>
                                  <a:pt x="f82" y="f67"/>
                                </a:lnTo>
                                <a:lnTo>
                                  <a:pt x="f163" y="f74"/>
                                </a:lnTo>
                                <a:lnTo>
                                  <a:pt x="f157" y="f164"/>
                                </a:lnTo>
                                <a:lnTo>
                                  <a:pt x="f59" y="f8"/>
                                </a:lnTo>
                                <a:lnTo>
                                  <a:pt x="f51" y="f164"/>
                                </a:lnTo>
                                <a:lnTo>
                                  <a:pt x="f62" y="f165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64"/>
                                </a:lnTo>
                                <a:lnTo>
                                  <a:pt x="f169" y="f170"/>
                                </a:lnTo>
                                <a:lnTo>
                                  <a:pt x="f171" y="f53"/>
                                </a:lnTo>
                                <a:lnTo>
                                  <a:pt x="f83" y="f75"/>
                                </a:lnTo>
                                <a:lnTo>
                                  <a:pt x="f83" y="f110"/>
                                </a:lnTo>
                                <a:lnTo>
                                  <a:pt x="f171" y="f97"/>
                                </a:lnTo>
                                <a:lnTo>
                                  <a:pt x="f172" y="f92"/>
                                </a:lnTo>
                                <a:lnTo>
                                  <a:pt x="f148" y="f113"/>
                                </a:lnTo>
                                <a:lnTo>
                                  <a:pt x="f170" y="f13"/>
                                </a:lnTo>
                                <a:lnTo>
                                  <a:pt x="f142" y="f16"/>
                                </a:lnTo>
                                <a:lnTo>
                                  <a:pt x="f173" y="f19"/>
                                </a:lnTo>
                                <a:lnTo>
                                  <a:pt x="f57" y="f23"/>
                                </a:lnTo>
                                <a:lnTo>
                                  <a:pt x="f174" y="f150"/>
                                </a:lnTo>
                                <a:lnTo>
                                  <a:pt x="f160" y="f152"/>
                                </a:lnTo>
                                <a:lnTo>
                                  <a:pt x="f51" y="f95"/>
                                </a:lnTo>
                                <a:lnTo>
                                  <a:pt x="f86" y="f153"/>
                                </a:lnTo>
                                <a:lnTo>
                                  <a:pt x="f49" y="f154"/>
                                </a:lnTo>
                                <a:lnTo>
                                  <a:pt x="f175" y="f176"/>
                                </a:lnTo>
                                <a:lnTo>
                                  <a:pt x="f175" y="f30"/>
                                </a:lnTo>
                                <a:lnTo>
                                  <a:pt x="f71" y="f177"/>
                                </a:lnTo>
                                <a:lnTo>
                                  <a:pt x="f71" y="f178"/>
                                </a:lnTo>
                                <a:lnTo>
                                  <a:pt x="f49" y="f179"/>
                                </a:lnTo>
                                <a:lnTo>
                                  <a:pt x="f68" y="f30"/>
                                </a:lnTo>
                                <a:lnTo>
                                  <a:pt x="f160" y="f180"/>
                                </a:lnTo>
                                <a:lnTo>
                                  <a:pt x="f62" y="f37"/>
                                </a:lnTo>
                                <a:lnTo>
                                  <a:pt x="f173" y="f23"/>
                                </a:lnTo>
                                <a:lnTo>
                                  <a:pt x="f61" y="f2"/>
                                </a:lnTo>
                                <a:lnTo>
                                  <a:pt x="f148" y="f48"/>
                                </a:lnTo>
                                <a:lnTo>
                                  <a:pt x="f171" y="f50"/>
                                </a:lnTo>
                                <a:lnTo>
                                  <a:pt x="f181" y="f52"/>
                                </a:lnTo>
                                <a:lnTo>
                                  <a:pt x="f64" y="f9"/>
                                </a:lnTo>
                                <a:lnTo>
                                  <a:pt x="f182" y="f11"/>
                                </a:lnTo>
                                <a:lnTo>
                                  <a:pt x="f69" y="f13"/>
                                </a:lnTo>
                                <a:lnTo>
                                  <a:pt x="f70" y="f132"/>
                                </a:lnTo>
                                <a:lnTo>
                                  <a:pt x="f7" y="f46"/>
                                </a:lnTo>
                                <a:lnTo>
                                  <a:pt x="f70" y="f19"/>
                                </a:lnTo>
                                <a:lnTo>
                                  <a:pt x="f69" y="f25"/>
                                </a:lnTo>
                                <a:lnTo>
                                  <a:pt x="f182" y="f150"/>
                                </a:lnTo>
                                <a:lnTo>
                                  <a:pt x="f183" y="f152"/>
                                </a:lnTo>
                                <a:lnTo>
                                  <a:pt x="f181" y="f37"/>
                                </a:lnTo>
                                <a:lnTo>
                                  <a:pt x="f83" y="f35"/>
                                </a:lnTo>
                                <a:lnTo>
                                  <a:pt x="f171" y="f153"/>
                                </a:lnTo>
                                <a:lnTo>
                                  <a:pt x="f83" y="f184"/>
                                </a:lnTo>
                                <a:lnTo>
                                  <a:pt x="f181" y="f154"/>
                                </a:lnTo>
                                <a:lnTo>
                                  <a:pt x="f64" y="f185"/>
                                </a:lnTo>
                                <a:lnTo>
                                  <a:pt x="f81" y="f186"/>
                                </a:lnTo>
                                <a:lnTo>
                                  <a:pt x="f182" y="f176"/>
                                </a:lnTo>
                                <a:lnTo>
                                  <a:pt x="f167" y="f140"/>
                                </a:lnTo>
                                <a:lnTo>
                                  <a:pt x="f69" y="f30"/>
                                </a:lnTo>
                                <a:lnTo>
                                  <a:pt x="f78" y="f177"/>
                                </a:lnTo>
                                <a:lnTo>
                                  <a:pt x="f70" y="f127"/>
                                </a:lnTo>
                                <a:lnTo>
                                  <a:pt x="f78" y="f117"/>
                                </a:lnTo>
                                <a:lnTo>
                                  <a:pt x="f69" y="f120"/>
                                </a:lnTo>
                                <a:lnTo>
                                  <a:pt x="f182" y="f12"/>
                                </a:lnTo>
                                <a:lnTo>
                                  <a:pt x="f81" y="f130"/>
                                </a:lnTo>
                                <a:lnTo>
                                  <a:pt x="f181" y="f187"/>
                                </a:lnTo>
                                <a:lnTo>
                                  <a:pt x="f172" y="f187"/>
                                </a:lnTo>
                                <a:lnTo>
                                  <a:pt x="f146" y="f187"/>
                                </a:lnTo>
                                <a:lnTo>
                                  <a:pt x="f170" y="f130"/>
                                </a:lnTo>
                                <a:lnTo>
                                  <a:pt x="f142" y="f14"/>
                                </a:lnTo>
                                <a:lnTo>
                                  <a:pt x="f166" y="f10"/>
                                </a:lnTo>
                                <a:lnTo>
                                  <a:pt x="f60" y="f120"/>
                                </a:lnTo>
                                <a:lnTo>
                                  <a:pt x="f58" y="f119"/>
                                </a:lnTo>
                                <a:lnTo>
                                  <a:pt x="f57" y="f21"/>
                                </a:lnTo>
                                <a:lnTo>
                                  <a:pt x="f57" y="f12"/>
                                </a:lnTo>
                                <a:lnTo>
                                  <a:pt x="f62" y="f130"/>
                                </a:lnTo>
                                <a:lnTo>
                                  <a:pt x="f55" y="f105"/>
                                </a:lnTo>
                                <a:lnTo>
                                  <a:pt x="f174" y="f114"/>
                                </a:lnTo>
                                <a:lnTo>
                                  <a:pt x="f160" y="f188"/>
                                </a:lnTo>
                                <a:lnTo>
                                  <a:pt x="f51" y="f189"/>
                                </a:lnTo>
                                <a:lnTo>
                                  <a:pt x="f86" y="f189"/>
                                </a:lnTo>
                                <a:lnTo>
                                  <a:pt x="f175" y="f189"/>
                                </a:lnTo>
                                <a:lnTo>
                                  <a:pt x="f73" y="f188"/>
                                </a:lnTo>
                                <a:lnTo>
                                  <a:pt x="f59" y="f190"/>
                                </a:lnTo>
                                <a:lnTo>
                                  <a:pt x="f45" y="f187"/>
                                </a:lnTo>
                                <a:lnTo>
                                  <a:pt x="f76" y="f122"/>
                                </a:lnTo>
                                <a:lnTo>
                                  <a:pt x="f191" y="f18"/>
                                </a:lnTo>
                                <a:lnTo>
                                  <a:pt x="f192" y="f24"/>
                                </a:lnTo>
                                <a:lnTo>
                                  <a:pt x="f43" y="f26"/>
                                </a:lnTo>
                                <a:lnTo>
                                  <a:pt x="f43" y="f120"/>
                                </a:lnTo>
                                <a:lnTo>
                                  <a:pt x="f157" y="f14"/>
                                </a:lnTo>
                                <a:lnTo>
                                  <a:pt x="f108" y="f187"/>
                                </a:lnTo>
                                <a:lnTo>
                                  <a:pt x="f77" y="f188"/>
                                </a:lnTo>
                                <a:lnTo>
                                  <a:pt x="f42" y="f189"/>
                                </a:lnTo>
                                <a:lnTo>
                                  <a:pt x="f89" y="f106"/>
                                </a:lnTo>
                                <a:lnTo>
                                  <a:pt x="f163" y="f131"/>
                                </a:lnTo>
                                <a:lnTo>
                                  <a:pt x="f80" y="f106"/>
                                </a:lnTo>
                                <a:lnTo>
                                  <a:pt x="f82" y="f131"/>
                                </a:lnTo>
                                <a:lnTo>
                                  <a:pt x="f97" y="f131"/>
                                </a:lnTo>
                                <a:lnTo>
                                  <a:pt x="f162" y="f131"/>
                                </a:lnTo>
                                <a:lnTo>
                                  <a:pt x="f87" y="f112"/>
                                </a:lnTo>
                                <a:lnTo>
                                  <a:pt x="f92" y="f107"/>
                                </a:lnTo>
                                <a:lnTo>
                                  <a:pt x="f36" y="f193"/>
                                </a:lnTo>
                                <a:lnTo>
                                  <a:pt x="f194" y="f133"/>
                                </a:lnTo>
                                <a:lnTo>
                                  <a:pt x="f195" y="f6"/>
                                </a:lnTo>
                                <a:lnTo>
                                  <a:pt x="f159" y="f109"/>
                                </a:lnTo>
                                <a:lnTo>
                                  <a:pt x="f113" y="f189"/>
                                </a:lnTo>
                                <a:lnTo>
                                  <a:pt x="f9" y="f187"/>
                                </a:lnTo>
                                <a:lnTo>
                                  <a:pt x="f194" y="f12"/>
                                </a:lnTo>
                                <a:lnTo>
                                  <a:pt x="f52" y="f21"/>
                                </a:lnTo>
                                <a:lnTo>
                                  <a:pt x="f87" y="f24"/>
                                </a:lnTo>
                                <a:lnTo>
                                  <a:pt x="f162" y="f117"/>
                                </a:lnTo>
                                <a:lnTo>
                                  <a:pt x="f84" y="f179"/>
                                </a:lnTo>
                                <a:lnTo>
                                  <a:pt x="f40" y="f178"/>
                                </a:lnTo>
                                <a:lnTo>
                                  <a:pt x="f110" y="f98"/>
                                </a:lnTo>
                                <a:lnTo>
                                  <a:pt x="f89" y="f30"/>
                                </a:lnTo>
                                <a:lnTo>
                                  <a:pt x="f42" y="f96"/>
                                </a:lnTo>
                                <a:lnTo>
                                  <a:pt x="f124" y="f176"/>
                                </a:lnTo>
                                <a:lnTo>
                                  <a:pt x="f42" y="f32"/>
                                </a:lnTo>
                                <a:lnTo>
                                  <a:pt x="f79" y="f32"/>
                                </a:lnTo>
                                <a:lnTo>
                                  <a:pt x="f110" y="f140"/>
                                </a:lnTo>
                                <a:lnTo>
                                  <a:pt x="f40" y="f156"/>
                                </a:lnTo>
                                <a:lnTo>
                                  <a:pt x="f84" y="f196"/>
                                </a:lnTo>
                                <a:lnTo>
                                  <a:pt x="f54" y="f28"/>
                                </a:lnTo>
                                <a:lnTo>
                                  <a:pt x="f38" y="f179"/>
                                </a:lnTo>
                                <a:lnTo>
                                  <a:pt x="f121" y="f117"/>
                                </a:lnTo>
                                <a:lnTo>
                                  <a:pt x="f52" y="f24"/>
                                </a:lnTo>
                                <a:lnTo>
                                  <a:pt x="f194" y="f2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22439712" name="Freeform 140"/>
                        <wps:cNvSpPr/>
                        <wps:spPr>
                          <a:xfrm>
                            <a:off x="5564059" y="297800"/>
                            <a:ext cx="52532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2"/>
                              <a:gd name="f8" fmla="val 38"/>
                              <a:gd name="f9" fmla="val 48"/>
                              <a:gd name="f10" fmla="val 173"/>
                              <a:gd name="f11" fmla="val 58"/>
                              <a:gd name="f12" fmla="val 153"/>
                              <a:gd name="f13" fmla="val 67"/>
                              <a:gd name="f14" fmla="val 134"/>
                              <a:gd name="f15" fmla="val 105"/>
                              <a:gd name="f16" fmla="val 81"/>
                              <a:gd name="f17" fmla="val 53"/>
                              <a:gd name="f18" fmla="val 29"/>
                              <a:gd name="f19" fmla="val 72"/>
                              <a:gd name="f20" fmla="val 19"/>
                              <a:gd name="f21" fmla="val 62"/>
                              <a:gd name="f22" fmla="val 43"/>
                              <a:gd name="f23" fmla="val 57"/>
                              <a:gd name="f24" fmla="val 86"/>
                              <a:gd name="f25" fmla="val 34"/>
                              <a:gd name="f26" fmla="val 96"/>
                              <a:gd name="f27" fmla="val 91"/>
                              <a:gd name="f28" fmla="+- 0 0 -90"/>
                              <a:gd name="f29" fmla="*/ f3 1 77"/>
                              <a:gd name="f30" fmla="*/ f4 1 182"/>
                              <a:gd name="f31" fmla="+- f7 0 f5"/>
                              <a:gd name="f32" fmla="+- f6 0 f5"/>
                              <a:gd name="f33" fmla="*/ f28 f0 1"/>
                              <a:gd name="f34" fmla="*/ f32 1 77"/>
                              <a:gd name="f35" fmla="*/ f31 1 182"/>
                              <a:gd name="f36" fmla="*/ 38 f32 1"/>
                              <a:gd name="f37" fmla="*/ 182 f31 1"/>
                              <a:gd name="f38" fmla="*/ 48 f32 1"/>
                              <a:gd name="f39" fmla="*/ 173 f31 1"/>
                              <a:gd name="f40" fmla="*/ 58 f32 1"/>
                              <a:gd name="f41" fmla="*/ 153 f31 1"/>
                              <a:gd name="f42" fmla="*/ 67 f32 1"/>
                              <a:gd name="f43" fmla="*/ 134 f31 1"/>
                              <a:gd name="f44" fmla="*/ 77 f32 1"/>
                              <a:gd name="f45" fmla="*/ 105 f31 1"/>
                              <a:gd name="f46" fmla="*/ 81 f31 1"/>
                              <a:gd name="f47" fmla="*/ 53 f31 1"/>
                              <a:gd name="f48" fmla="*/ 29 f31 1"/>
                              <a:gd name="f49" fmla="*/ 72 f32 1"/>
                              <a:gd name="f50" fmla="*/ 0 f31 1"/>
                              <a:gd name="f51" fmla="*/ 19 f31 1"/>
                              <a:gd name="f52" fmla="*/ 62 f32 1"/>
                              <a:gd name="f53" fmla="*/ 43 f31 1"/>
                              <a:gd name="f54" fmla="*/ 57 f31 1"/>
                              <a:gd name="f55" fmla="*/ 53 f32 1"/>
                              <a:gd name="f56" fmla="*/ 77 f31 1"/>
                              <a:gd name="f57" fmla="*/ 43 f32 1"/>
                              <a:gd name="f58" fmla="*/ 86 f31 1"/>
                              <a:gd name="f59" fmla="*/ 34 f32 1"/>
                              <a:gd name="f60" fmla="*/ 96 f31 1"/>
                              <a:gd name="f61" fmla="*/ 19 f32 1"/>
                              <a:gd name="f62" fmla="*/ 0 f32 1"/>
                              <a:gd name="f63" fmla="*/ 91 f31 1"/>
                              <a:gd name="f64" fmla="*/ f33 1 f2"/>
                              <a:gd name="f65" fmla="*/ f36 1 77"/>
                              <a:gd name="f66" fmla="*/ f37 1 182"/>
                              <a:gd name="f67" fmla="*/ f38 1 77"/>
                              <a:gd name="f68" fmla="*/ f39 1 182"/>
                              <a:gd name="f69" fmla="*/ f40 1 77"/>
                              <a:gd name="f70" fmla="*/ f41 1 182"/>
                              <a:gd name="f71" fmla="*/ f42 1 77"/>
                              <a:gd name="f72" fmla="*/ f43 1 182"/>
                              <a:gd name="f73" fmla="*/ f44 1 77"/>
                              <a:gd name="f74" fmla="*/ f45 1 182"/>
                              <a:gd name="f75" fmla="*/ f46 1 182"/>
                              <a:gd name="f76" fmla="*/ f47 1 182"/>
                              <a:gd name="f77" fmla="*/ f48 1 182"/>
                              <a:gd name="f78" fmla="*/ f49 1 77"/>
                              <a:gd name="f79" fmla="*/ f50 1 182"/>
                              <a:gd name="f80" fmla="*/ f51 1 182"/>
                              <a:gd name="f81" fmla="*/ f52 1 77"/>
                              <a:gd name="f82" fmla="*/ f53 1 182"/>
                              <a:gd name="f83" fmla="*/ f54 1 182"/>
                              <a:gd name="f84" fmla="*/ f55 1 77"/>
                              <a:gd name="f85" fmla="*/ f56 1 182"/>
                              <a:gd name="f86" fmla="*/ f57 1 77"/>
                              <a:gd name="f87" fmla="*/ f58 1 182"/>
                              <a:gd name="f88" fmla="*/ f59 1 77"/>
                              <a:gd name="f89" fmla="*/ f60 1 182"/>
                              <a:gd name="f90" fmla="*/ f61 1 77"/>
                              <a:gd name="f91" fmla="*/ f62 1 77"/>
                              <a:gd name="f92" fmla="*/ f63 1 182"/>
                              <a:gd name="f93" fmla="*/ 0 1 f34"/>
                              <a:gd name="f94" fmla="*/ f6 1 f34"/>
                              <a:gd name="f95" fmla="*/ 0 1 f35"/>
                              <a:gd name="f96" fmla="*/ f7 1 f35"/>
                              <a:gd name="f97" fmla="+- f64 0 f1"/>
                              <a:gd name="f98" fmla="*/ f65 1 f34"/>
                              <a:gd name="f99" fmla="*/ f66 1 f35"/>
                              <a:gd name="f100" fmla="*/ f67 1 f34"/>
                              <a:gd name="f101" fmla="*/ f68 1 f35"/>
                              <a:gd name="f102" fmla="*/ f69 1 f34"/>
                              <a:gd name="f103" fmla="*/ f70 1 f35"/>
                              <a:gd name="f104" fmla="*/ f71 1 f34"/>
                              <a:gd name="f105" fmla="*/ f72 1 f35"/>
                              <a:gd name="f106" fmla="*/ f73 1 f34"/>
                              <a:gd name="f107" fmla="*/ f74 1 f35"/>
                              <a:gd name="f108" fmla="*/ f75 1 f35"/>
                              <a:gd name="f109" fmla="*/ f76 1 f35"/>
                              <a:gd name="f110" fmla="*/ f77 1 f35"/>
                              <a:gd name="f111" fmla="*/ f78 1 f34"/>
                              <a:gd name="f112" fmla="*/ f79 1 f35"/>
                              <a:gd name="f113" fmla="*/ f80 1 f35"/>
                              <a:gd name="f114" fmla="*/ f81 1 f34"/>
                              <a:gd name="f115" fmla="*/ f82 1 f35"/>
                              <a:gd name="f116" fmla="*/ f83 1 f35"/>
                              <a:gd name="f117" fmla="*/ f84 1 f34"/>
                              <a:gd name="f118" fmla="*/ f85 1 f35"/>
                              <a:gd name="f119" fmla="*/ f86 1 f34"/>
                              <a:gd name="f120" fmla="*/ f87 1 f35"/>
                              <a:gd name="f121" fmla="*/ f88 1 f34"/>
                              <a:gd name="f122" fmla="*/ f89 1 f35"/>
                              <a:gd name="f123" fmla="*/ f90 1 f34"/>
                              <a:gd name="f124" fmla="*/ f91 1 f34"/>
                              <a:gd name="f125" fmla="*/ f92 1 f35"/>
                              <a:gd name="f126" fmla="*/ f93 f29 1"/>
                              <a:gd name="f127" fmla="*/ f94 f29 1"/>
                              <a:gd name="f128" fmla="*/ f96 f30 1"/>
                              <a:gd name="f129" fmla="*/ f95 f30 1"/>
                              <a:gd name="f130" fmla="*/ f98 f29 1"/>
                              <a:gd name="f131" fmla="*/ f99 f30 1"/>
                              <a:gd name="f132" fmla="*/ f100 f29 1"/>
                              <a:gd name="f133" fmla="*/ f101 f30 1"/>
                              <a:gd name="f134" fmla="*/ f102 f29 1"/>
                              <a:gd name="f135" fmla="*/ f103 f30 1"/>
                              <a:gd name="f136" fmla="*/ f104 f29 1"/>
                              <a:gd name="f137" fmla="*/ f105 f30 1"/>
                              <a:gd name="f138" fmla="*/ f106 f29 1"/>
                              <a:gd name="f139" fmla="*/ f107 f30 1"/>
                              <a:gd name="f140" fmla="*/ f108 f30 1"/>
                              <a:gd name="f141" fmla="*/ f109 f30 1"/>
                              <a:gd name="f142" fmla="*/ f110 f30 1"/>
                              <a:gd name="f143" fmla="*/ f111 f29 1"/>
                              <a:gd name="f144" fmla="*/ f112 f30 1"/>
                              <a:gd name="f145" fmla="*/ f113 f30 1"/>
                              <a:gd name="f146" fmla="*/ f114 f29 1"/>
                              <a:gd name="f147" fmla="*/ f115 f30 1"/>
                              <a:gd name="f148" fmla="*/ f116 f30 1"/>
                              <a:gd name="f149" fmla="*/ f117 f29 1"/>
                              <a:gd name="f150" fmla="*/ f118 f30 1"/>
                              <a:gd name="f151" fmla="*/ f119 f29 1"/>
                              <a:gd name="f152" fmla="*/ f120 f30 1"/>
                              <a:gd name="f153" fmla="*/ f121 f29 1"/>
                              <a:gd name="f154" fmla="*/ f122 f30 1"/>
                              <a:gd name="f155" fmla="*/ f123 f29 1"/>
                              <a:gd name="f156" fmla="*/ f124 f29 1"/>
                              <a:gd name="f157" fmla="*/ f125 f3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7">
                                <a:pos x="f130" y="f131"/>
                              </a:cxn>
                              <a:cxn ang="f97">
                                <a:pos x="f132" y="f133"/>
                              </a:cxn>
                              <a:cxn ang="f97">
                                <a:pos x="f134" y="f135"/>
                              </a:cxn>
                              <a:cxn ang="f97">
                                <a:pos x="f136" y="f137"/>
                              </a:cxn>
                              <a:cxn ang="f97">
                                <a:pos x="f138" y="f139"/>
                              </a:cxn>
                              <a:cxn ang="f97">
                                <a:pos x="f138" y="f140"/>
                              </a:cxn>
                              <a:cxn ang="f97">
                                <a:pos x="f138" y="f141"/>
                              </a:cxn>
                              <a:cxn ang="f97">
                                <a:pos x="f138" y="f142"/>
                              </a:cxn>
                              <a:cxn ang="f97">
                                <a:pos x="f143" y="f144"/>
                              </a:cxn>
                              <a:cxn ang="f97">
                                <a:pos x="f136" y="f145"/>
                              </a:cxn>
                              <a:cxn ang="f97">
                                <a:pos x="f146" y="f147"/>
                              </a:cxn>
                              <a:cxn ang="f97">
                                <a:pos x="f134" y="f148"/>
                              </a:cxn>
                              <a:cxn ang="f97">
                                <a:pos x="f149" y="f150"/>
                              </a:cxn>
                              <a:cxn ang="f97">
                                <a:pos x="f151" y="f152"/>
                              </a:cxn>
                              <a:cxn ang="f97">
                                <a:pos x="f153" y="f154"/>
                              </a:cxn>
                              <a:cxn ang="f97">
                                <a:pos x="f155" y="f154"/>
                              </a:cxn>
                              <a:cxn ang="f97">
                                <a:pos x="f156" y="f157"/>
                              </a:cxn>
                              <a:cxn ang="f97">
                                <a:pos x="f130" y="f131"/>
                              </a:cxn>
                            </a:cxnLst>
                            <a:rect l="f126" t="f129" r="f127" b="f128"/>
                            <a:pathLst>
                              <a:path w="77" h="182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6" y="f15"/>
                                </a:lnTo>
                                <a:lnTo>
                                  <a:pt x="f6" y="f16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9" y="f5"/>
                                </a:lnTo>
                                <a:lnTo>
                                  <a:pt x="f13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11" y="f23"/>
                                </a:lnTo>
                                <a:lnTo>
                                  <a:pt x="f17" y="f6"/>
                                </a:lnTo>
                                <a:lnTo>
                                  <a:pt x="f22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0" y="f26"/>
                                </a:lnTo>
                                <a:lnTo>
                                  <a:pt x="f5" y="f2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18685501" name="Freeform 141"/>
                        <wps:cNvSpPr/>
                        <wps:spPr>
                          <a:xfrm>
                            <a:off x="5616601" y="408772"/>
                            <a:ext cx="42300" cy="5454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2"/>
                              <a:gd name="f7" fmla="val 87"/>
                              <a:gd name="f8" fmla="val 53"/>
                              <a:gd name="f9" fmla="val 77"/>
                              <a:gd name="f10" fmla="val 57"/>
                              <a:gd name="f11" fmla="val 39"/>
                              <a:gd name="f12" fmla="val 20"/>
                              <a:gd name="f13" fmla="val 5"/>
                              <a:gd name="f14" fmla="val 43"/>
                              <a:gd name="f15" fmla="val 38"/>
                              <a:gd name="f16" fmla="val 33"/>
                              <a:gd name="f17" fmla="val 29"/>
                              <a:gd name="f18" fmla="val 24"/>
                              <a:gd name="f19" fmla="val 19"/>
                              <a:gd name="f20" fmla="val 10"/>
                              <a:gd name="f21" fmla="val 14"/>
                              <a:gd name="f22" fmla="val 15"/>
                              <a:gd name="f23" fmla="val 9"/>
                              <a:gd name="f24" fmla="val 48"/>
                              <a:gd name="f25" fmla="val 63"/>
                              <a:gd name="f26" fmla="val 82"/>
                              <a:gd name="f27" fmla="+- 0 0 -90"/>
                              <a:gd name="f28" fmla="*/ f3 1 62"/>
                              <a:gd name="f29" fmla="*/ f4 1 87"/>
                              <a:gd name="f30" fmla="+- f7 0 f5"/>
                              <a:gd name="f31" fmla="+- f6 0 f5"/>
                              <a:gd name="f32" fmla="*/ f27 f0 1"/>
                              <a:gd name="f33" fmla="*/ f31 1 62"/>
                              <a:gd name="f34" fmla="*/ f30 1 87"/>
                              <a:gd name="f35" fmla="*/ 53 f31 1"/>
                              <a:gd name="f36" fmla="*/ 77 f30 1"/>
                              <a:gd name="f37" fmla="*/ 57 f31 1"/>
                              <a:gd name="f38" fmla="*/ 53 f30 1"/>
                              <a:gd name="f39" fmla="*/ 62 f31 1"/>
                              <a:gd name="f40" fmla="*/ 39 f30 1"/>
                              <a:gd name="f41" fmla="*/ 20 f30 1"/>
                              <a:gd name="f42" fmla="*/ 5 f30 1"/>
                              <a:gd name="f43" fmla="*/ 43 f31 1"/>
                              <a:gd name="f44" fmla="*/ 38 f31 1"/>
                              <a:gd name="f45" fmla="*/ 0 f30 1"/>
                              <a:gd name="f46" fmla="*/ 33 f31 1"/>
                              <a:gd name="f47" fmla="*/ 29 f31 1"/>
                              <a:gd name="f48" fmla="*/ 24 f31 1"/>
                              <a:gd name="f49" fmla="*/ 19 f31 1"/>
                              <a:gd name="f50" fmla="*/ 10 f30 1"/>
                              <a:gd name="f51" fmla="*/ 14 f31 1"/>
                              <a:gd name="f52" fmla="*/ 15 f30 1"/>
                              <a:gd name="f53" fmla="*/ 9 f31 1"/>
                              <a:gd name="f54" fmla="*/ 0 f31 1"/>
                              <a:gd name="f55" fmla="*/ 29 f30 1"/>
                              <a:gd name="f56" fmla="*/ 48 f30 1"/>
                              <a:gd name="f57" fmla="*/ 5 f31 1"/>
                              <a:gd name="f58" fmla="*/ 63 f30 1"/>
                              <a:gd name="f59" fmla="*/ 82 f30 1"/>
                              <a:gd name="f60" fmla="*/ 87 f30 1"/>
                              <a:gd name="f61" fmla="*/ f32 1 f2"/>
                              <a:gd name="f62" fmla="*/ f35 1 62"/>
                              <a:gd name="f63" fmla="*/ f36 1 87"/>
                              <a:gd name="f64" fmla="*/ f37 1 62"/>
                              <a:gd name="f65" fmla="*/ f38 1 87"/>
                              <a:gd name="f66" fmla="*/ f39 1 62"/>
                              <a:gd name="f67" fmla="*/ f40 1 87"/>
                              <a:gd name="f68" fmla="*/ f41 1 87"/>
                              <a:gd name="f69" fmla="*/ f42 1 87"/>
                              <a:gd name="f70" fmla="*/ f43 1 62"/>
                              <a:gd name="f71" fmla="*/ f44 1 62"/>
                              <a:gd name="f72" fmla="*/ f45 1 87"/>
                              <a:gd name="f73" fmla="*/ f46 1 62"/>
                              <a:gd name="f74" fmla="*/ f47 1 62"/>
                              <a:gd name="f75" fmla="*/ f48 1 62"/>
                              <a:gd name="f76" fmla="*/ f49 1 62"/>
                              <a:gd name="f77" fmla="*/ f50 1 87"/>
                              <a:gd name="f78" fmla="*/ f51 1 62"/>
                              <a:gd name="f79" fmla="*/ f52 1 87"/>
                              <a:gd name="f80" fmla="*/ f53 1 62"/>
                              <a:gd name="f81" fmla="*/ f54 1 62"/>
                              <a:gd name="f82" fmla="*/ f55 1 87"/>
                              <a:gd name="f83" fmla="*/ f56 1 87"/>
                              <a:gd name="f84" fmla="*/ f57 1 62"/>
                              <a:gd name="f85" fmla="*/ f58 1 87"/>
                              <a:gd name="f86" fmla="*/ f59 1 87"/>
                              <a:gd name="f87" fmla="*/ f60 1 87"/>
                              <a:gd name="f88" fmla="*/ 0 1 f33"/>
                              <a:gd name="f89" fmla="*/ f6 1 f33"/>
                              <a:gd name="f90" fmla="*/ 0 1 f34"/>
                              <a:gd name="f91" fmla="*/ f7 1 f34"/>
                              <a:gd name="f92" fmla="+- f61 0 f1"/>
                              <a:gd name="f93" fmla="*/ f62 1 f33"/>
                              <a:gd name="f94" fmla="*/ f63 1 f34"/>
                              <a:gd name="f95" fmla="*/ f64 1 f33"/>
                              <a:gd name="f96" fmla="*/ f65 1 f34"/>
                              <a:gd name="f97" fmla="*/ f66 1 f33"/>
                              <a:gd name="f98" fmla="*/ f67 1 f34"/>
                              <a:gd name="f99" fmla="*/ f68 1 f34"/>
                              <a:gd name="f100" fmla="*/ f69 1 f34"/>
                              <a:gd name="f101" fmla="*/ f70 1 f33"/>
                              <a:gd name="f102" fmla="*/ f71 1 f33"/>
                              <a:gd name="f103" fmla="*/ f72 1 f34"/>
                              <a:gd name="f104" fmla="*/ f73 1 f33"/>
                              <a:gd name="f105" fmla="*/ f74 1 f33"/>
                              <a:gd name="f106" fmla="*/ f75 1 f33"/>
                              <a:gd name="f107" fmla="*/ f76 1 f33"/>
                              <a:gd name="f108" fmla="*/ f77 1 f34"/>
                              <a:gd name="f109" fmla="*/ f78 1 f33"/>
                              <a:gd name="f110" fmla="*/ f79 1 f34"/>
                              <a:gd name="f111" fmla="*/ f80 1 f33"/>
                              <a:gd name="f112" fmla="*/ f81 1 f33"/>
                              <a:gd name="f113" fmla="*/ f82 1 f34"/>
                              <a:gd name="f114" fmla="*/ f83 1 f34"/>
                              <a:gd name="f115" fmla="*/ f84 1 f33"/>
                              <a:gd name="f116" fmla="*/ f85 1 f34"/>
                              <a:gd name="f117" fmla="*/ f86 1 f34"/>
                              <a:gd name="f118" fmla="*/ f87 1 f34"/>
                              <a:gd name="f119" fmla="*/ f88 f28 1"/>
                              <a:gd name="f120" fmla="*/ f89 f28 1"/>
                              <a:gd name="f121" fmla="*/ f91 f29 1"/>
                              <a:gd name="f122" fmla="*/ f90 f29 1"/>
                              <a:gd name="f123" fmla="*/ f93 f28 1"/>
                              <a:gd name="f124" fmla="*/ f94 f29 1"/>
                              <a:gd name="f125" fmla="*/ f95 f28 1"/>
                              <a:gd name="f126" fmla="*/ f96 f29 1"/>
                              <a:gd name="f127" fmla="*/ f97 f28 1"/>
                              <a:gd name="f128" fmla="*/ f98 f29 1"/>
                              <a:gd name="f129" fmla="*/ f99 f29 1"/>
                              <a:gd name="f130" fmla="*/ f100 f29 1"/>
                              <a:gd name="f131" fmla="*/ f101 f28 1"/>
                              <a:gd name="f132" fmla="*/ f102 f28 1"/>
                              <a:gd name="f133" fmla="*/ f103 f29 1"/>
                              <a:gd name="f134" fmla="*/ f104 f28 1"/>
                              <a:gd name="f135" fmla="*/ f105 f28 1"/>
                              <a:gd name="f136" fmla="*/ f106 f28 1"/>
                              <a:gd name="f137" fmla="*/ f107 f28 1"/>
                              <a:gd name="f138" fmla="*/ f108 f29 1"/>
                              <a:gd name="f139" fmla="*/ f109 f28 1"/>
                              <a:gd name="f140" fmla="*/ f110 f29 1"/>
                              <a:gd name="f141" fmla="*/ f111 f28 1"/>
                              <a:gd name="f142" fmla="*/ f112 f28 1"/>
                              <a:gd name="f143" fmla="*/ f113 f29 1"/>
                              <a:gd name="f144" fmla="*/ f114 f29 1"/>
                              <a:gd name="f145" fmla="*/ f115 f28 1"/>
                              <a:gd name="f146" fmla="*/ f116 f29 1"/>
                              <a:gd name="f147" fmla="*/ f117 f29 1"/>
                              <a:gd name="f148" fmla="*/ f118 f2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2">
                                <a:pos x="f123" y="f124"/>
                              </a:cxn>
                              <a:cxn ang="f92">
                                <a:pos x="f125" y="f126"/>
                              </a:cxn>
                              <a:cxn ang="f92">
                                <a:pos x="f127" y="f128"/>
                              </a:cxn>
                              <a:cxn ang="f92">
                                <a:pos x="f125" y="f129"/>
                              </a:cxn>
                              <a:cxn ang="f92">
                                <a:pos x="f123" y="f130"/>
                              </a:cxn>
                              <a:cxn ang="f92">
                                <a:pos x="f131" y="f130"/>
                              </a:cxn>
                              <a:cxn ang="f92">
                                <a:pos x="f132" y="f133"/>
                              </a:cxn>
                              <a:cxn ang="f92">
                                <a:pos x="f134" y="f133"/>
                              </a:cxn>
                              <a:cxn ang="f92">
                                <a:pos x="f135" y="f130"/>
                              </a:cxn>
                              <a:cxn ang="f92">
                                <a:pos x="f136" y="f130"/>
                              </a:cxn>
                              <a:cxn ang="f92">
                                <a:pos x="f137" y="f138"/>
                              </a:cxn>
                              <a:cxn ang="f92">
                                <a:pos x="f139" y="f140"/>
                              </a:cxn>
                              <a:cxn ang="f92">
                                <a:pos x="f141" y="f129"/>
                              </a:cxn>
                              <a:cxn ang="f92">
                                <a:pos x="f142" y="f143"/>
                              </a:cxn>
                              <a:cxn ang="f92">
                                <a:pos x="f142" y="f144"/>
                              </a:cxn>
                              <a:cxn ang="f92">
                                <a:pos x="f145" y="f146"/>
                              </a:cxn>
                              <a:cxn ang="f92">
                                <a:pos x="f141" y="f124"/>
                              </a:cxn>
                              <a:cxn ang="f92">
                                <a:pos x="f137" y="f147"/>
                              </a:cxn>
                              <a:cxn ang="f92">
                                <a:pos x="f135" y="f148"/>
                              </a:cxn>
                              <a:cxn ang="f92">
                                <a:pos x="f131" y="f147"/>
                              </a:cxn>
                              <a:cxn ang="f92">
                                <a:pos x="f123" y="f124"/>
                              </a:cxn>
                            </a:cxnLst>
                            <a:rect l="f119" t="f122" r="f120" b="f121"/>
                            <a:pathLst>
                              <a:path w="62" h="87">
                                <a:moveTo>
                                  <a:pt x="f8" y="f9"/>
                                </a:moveTo>
                                <a:lnTo>
                                  <a:pt x="f10" y="f8"/>
                                </a:lnTo>
                                <a:lnTo>
                                  <a:pt x="f6" y="f11"/>
                                </a:lnTo>
                                <a:lnTo>
                                  <a:pt x="f10" y="f12"/>
                                </a:lnTo>
                                <a:lnTo>
                                  <a:pt x="f8" y="f13"/>
                                </a:lnTo>
                                <a:lnTo>
                                  <a:pt x="f14" y="f13"/>
                                </a:lnTo>
                                <a:lnTo>
                                  <a:pt x="f15" y="f5"/>
                                </a:lnTo>
                                <a:lnTo>
                                  <a:pt x="f16" y="f5"/>
                                </a:lnTo>
                                <a:lnTo>
                                  <a:pt x="f17" y="f13"/>
                                </a:lnTo>
                                <a:lnTo>
                                  <a:pt x="f18" y="f13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2"/>
                                </a:lnTo>
                                <a:lnTo>
                                  <a:pt x="f5" y="f17"/>
                                </a:lnTo>
                                <a:lnTo>
                                  <a:pt x="f5" y="f24"/>
                                </a:lnTo>
                                <a:lnTo>
                                  <a:pt x="f13" y="f25"/>
                                </a:lnTo>
                                <a:lnTo>
                                  <a:pt x="f23" y="f9"/>
                                </a:lnTo>
                                <a:lnTo>
                                  <a:pt x="f19" y="f26"/>
                                </a:lnTo>
                                <a:lnTo>
                                  <a:pt x="f17" y="f7"/>
                                </a:lnTo>
                                <a:lnTo>
                                  <a:pt x="f14" y="f26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01540303" name="Freeform 142"/>
                        <wps:cNvSpPr/>
                        <wps:spPr>
                          <a:xfrm>
                            <a:off x="4699604" y="26956"/>
                            <a:ext cx="811923" cy="38495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0"/>
                              <a:gd name="f8" fmla="val 614"/>
                              <a:gd name="f9" fmla="val 1128"/>
                              <a:gd name="f10" fmla="val 105"/>
                              <a:gd name="f11" fmla="val 1099"/>
                              <a:gd name="f12" fmla="val 101"/>
                              <a:gd name="f13" fmla="val 1070"/>
                              <a:gd name="f14" fmla="val 91"/>
                              <a:gd name="f15" fmla="val 1037"/>
                              <a:gd name="f16" fmla="val 1003"/>
                              <a:gd name="f17" fmla="val 969"/>
                              <a:gd name="f18" fmla="val 96"/>
                              <a:gd name="f19" fmla="val 931"/>
                              <a:gd name="f20" fmla="val 897"/>
                              <a:gd name="f21" fmla="val 110"/>
                              <a:gd name="f22" fmla="val 859"/>
                              <a:gd name="f23" fmla="val 125"/>
                              <a:gd name="f24" fmla="val 825"/>
                              <a:gd name="f25" fmla="val 144"/>
                              <a:gd name="f26" fmla="val 792"/>
                              <a:gd name="f27" fmla="val 163"/>
                              <a:gd name="f28" fmla="val 758"/>
                              <a:gd name="f29" fmla="val 187"/>
                              <a:gd name="f30" fmla="val 729"/>
                              <a:gd name="f31" fmla="val 221"/>
                              <a:gd name="f32" fmla="val 705"/>
                              <a:gd name="f33" fmla="val 254"/>
                              <a:gd name="f34" fmla="val 686"/>
                              <a:gd name="f35" fmla="val 293"/>
                              <a:gd name="f36" fmla="val 667"/>
                              <a:gd name="f37" fmla="val 336"/>
                              <a:gd name="f38" fmla="val 657"/>
                              <a:gd name="f39" fmla="val 389"/>
                              <a:gd name="f40" fmla="val 653"/>
                              <a:gd name="f41" fmla="val 369"/>
                              <a:gd name="f42" fmla="val 302"/>
                              <a:gd name="f43" fmla="val 662"/>
                              <a:gd name="f44" fmla="val 259"/>
                              <a:gd name="f45" fmla="val 240"/>
                              <a:gd name="f46" fmla="val 216"/>
                              <a:gd name="f47" fmla="val 643"/>
                              <a:gd name="f48" fmla="val 192"/>
                              <a:gd name="f49" fmla="val 633"/>
                              <a:gd name="f50" fmla="val 177"/>
                              <a:gd name="f51" fmla="val 619"/>
                              <a:gd name="f52" fmla="val 168"/>
                              <a:gd name="f53" fmla="val 605"/>
                              <a:gd name="f54" fmla="val 590"/>
                              <a:gd name="f55" fmla="val 182"/>
                              <a:gd name="f56" fmla="val 576"/>
                              <a:gd name="f57" fmla="val 211"/>
                              <a:gd name="f58" fmla="val 571"/>
                              <a:gd name="f59" fmla="val 230"/>
                              <a:gd name="f60" fmla="val 561"/>
                              <a:gd name="f61" fmla="val 566"/>
                              <a:gd name="f62" fmla="val 158"/>
                              <a:gd name="f63" fmla="val 115"/>
                              <a:gd name="f64" fmla="val 547"/>
                              <a:gd name="f65" fmla="val 86"/>
                              <a:gd name="f66" fmla="val 533"/>
                              <a:gd name="f67" fmla="val 67"/>
                              <a:gd name="f68" fmla="val 509"/>
                              <a:gd name="f69" fmla="val 53"/>
                              <a:gd name="f70" fmla="val 494"/>
                              <a:gd name="f71" fmla="val 38"/>
                              <a:gd name="f72" fmla="val 480"/>
                              <a:gd name="f73" fmla="val 24"/>
                              <a:gd name="f74" fmla="val 465"/>
                              <a:gd name="f75" fmla="val 9"/>
                              <a:gd name="f76" fmla="val 451"/>
                              <a:gd name="f77" fmla="val 29"/>
                              <a:gd name="f78" fmla="val 441"/>
                              <a:gd name="f79" fmla="val 437"/>
                              <a:gd name="f80" fmla="val 81"/>
                              <a:gd name="f81" fmla="val 432"/>
                              <a:gd name="f82" fmla="val 149"/>
                              <a:gd name="f83" fmla="val 446"/>
                              <a:gd name="f84" fmla="val 470"/>
                              <a:gd name="f85" fmla="val 485"/>
                              <a:gd name="f86" fmla="val 249"/>
                              <a:gd name="f87" fmla="val 408"/>
                              <a:gd name="f88" fmla="val 374"/>
                              <a:gd name="f89" fmla="val 345"/>
                              <a:gd name="f90" fmla="val 312"/>
                              <a:gd name="f91" fmla="val 288"/>
                              <a:gd name="f92" fmla="val 273"/>
                              <a:gd name="f93" fmla="val 269"/>
                              <a:gd name="f94" fmla="val 77"/>
                              <a:gd name="f95" fmla="val 264"/>
                              <a:gd name="f96" fmla="val 129"/>
                              <a:gd name="f97" fmla="val 326"/>
                              <a:gd name="f98" fmla="val 422"/>
                              <a:gd name="f99" fmla="val 278"/>
                              <a:gd name="f100" fmla="val 413"/>
                              <a:gd name="f101" fmla="val 393"/>
                              <a:gd name="f102" fmla="val 355"/>
                              <a:gd name="f103" fmla="val 341"/>
                              <a:gd name="f104" fmla="val 283"/>
                              <a:gd name="f105" fmla="val 321"/>
                              <a:gd name="f106" fmla="val 307"/>
                              <a:gd name="f107" fmla="val 206"/>
                              <a:gd name="f108" fmla="val 173"/>
                              <a:gd name="f109" fmla="val 225"/>
                              <a:gd name="f110" fmla="val 139"/>
                              <a:gd name="f111" fmla="val 120"/>
                              <a:gd name="f112" fmla="val 134"/>
                              <a:gd name="f113" fmla="val 43"/>
                              <a:gd name="f114" fmla="val 19"/>
                              <a:gd name="f115" fmla="val 62"/>
                              <a:gd name="f116" fmla="val 48"/>
                              <a:gd name="f117" fmla="val 33"/>
                              <a:gd name="f118" fmla="val 197"/>
                              <a:gd name="f119" fmla="val 153"/>
                              <a:gd name="f120" fmla="val 317"/>
                              <a:gd name="f121" fmla="val 331"/>
                              <a:gd name="f122" fmla="val 350"/>
                              <a:gd name="f123" fmla="val 417"/>
                              <a:gd name="f124" fmla="val 365"/>
                              <a:gd name="f125" fmla="val 489"/>
                              <a:gd name="f126" fmla="val 379"/>
                              <a:gd name="f127" fmla="val 528"/>
                              <a:gd name="f128" fmla="val 542"/>
                              <a:gd name="f129" fmla="val 552"/>
                              <a:gd name="f130" fmla="val 456"/>
                              <a:gd name="f131" fmla="val 518"/>
                              <a:gd name="f132" fmla="val 537"/>
                              <a:gd name="f133" fmla="val 557"/>
                              <a:gd name="f134" fmla="val 523"/>
                              <a:gd name="f135" fmla="val 504"/>
                              <a:gd name="f136" fmla="val 475"/>
                              <a:gd name="f137" fmla="val 499"/>
                              <a:gd name="f138" fmla="val 461"/>
                              <a:gd name="f139" fmla="val 427"/>
                              <a:gd name="f140" fmla="val 398"/>
                              <a:gd name="f141" fmla="val 384"/>
                              <a:gd name="f142" fmla="val 581"/>
                              <a:gd name="f143" fmla="val 595"/>
                              <a:gd name="f144" fmla="val 609"/>
                              <a:gd name="f145" fmla="val 585"/>
                              <a:gd name="f146" fmla="val 638"/>
                              <a:gd name="f147" fmla="val 701"/>
                              <a:gd name="f148" fmla="val 715"/>
                              <a:gd name="f149" fmla="val 749"/>
                              <a:gd name="f150" fmla="val 763"/>
                              <a:gd name="f151" fmla="val 782"/>
                              <a:gd name="f152" fmla="val 801"/>
                              <a:gd name="f153" fmla="val 821"/>
                              <a:gd name="f154" fmla="val 840"/>
                              <a:gd name="f155" fmla="val 878"/>
                              <a:gd name="f156" fmla="val 902"/>
                              <a:gd name="f157" fmla="val 921"/>
                              <a:gd name="f158" fmla="val 245"/>
                              <a:gd name="f159" fmla="val 945"/>
                              <a:gd name="f160" fmla="val 235"/>
                              <a:gd name="f161" fmla="val 974"/>
                              <a:gd name="f162" fmla="val 1032"/>
                              <a:gd name="f163" fmla="val 1065"/>
                              <a:gd name="f164" fmla="val 1104"/>
                              <a:gd name="f165" fmla="val 1147"/>
                              <a:gd name="f166" fmla="val 1181"/>
                              <a:gd name="f167" fmla="val 201"/>
                              <a:gd name="f168" fmla="val 1166"/>
                              <a:gd name="f169" fmla="val 1157"/>
                              <a:gd name="f170" fmla="val 1142"/>
                              <a:gd name="f171" fmla="val 1137"/>
                              <a:gd name="f172" fmla="val 1133"/>
                              <a:gd name="f173" fmla="+- 0 0 -90"/>
                              <a:gd name="f174" fmla="*/ f4 1 1190"/>
                              <a:gd name="f175" fmla="*/ f5 1 614"/>
                              <a:gd name="f176" fmla="+- f8 0 f6"/>
                              <a:gd name="f177" fmla="+- f7 0 f6"/>
                              <a:gd name="f178" fmla="*/ f173 f0 1"/>
                              <a:gd name="f179" fmla="*/ f177 1 1190"/>
                              <a:gd name="f180" fmla="*/ f176 1 614"/>
                              <a:gd name="f181" fmla="*/ 1037 f177 1"/>
                              <a:gd name="f182" fmla="*/ 91 f176 1"/>
                              <a:gd name="f183" fmla="*/ 897 f177 1"/>
                              <a:gd name="f184" fmla="*/ 110 f176 1"/>
                              <a:gd name="f185" fmla="*/ 758 f177 1"/>
                              <a:gd name="f186" fmla="*/ 187 f176 1"/>
                              <a:gd name="f187" fmla="*/ 667 f177 1"/>
                              <a:gd name="f188" fmla="*/ 336 f176 1"/>
                              <a:gd name="f189" fmla="*/ 657 f177 1"/>
                              <a:gd name="f190" fmla="*/ 302 f176 1"/>
                              <a:gd name="f191" fmla="*/ 643 f177 1"/>
                              <a:gd name="f192" fmla="*/ 192 f176 1"/>
                              <a:gd name="f193" fmla="*/ 590 f177 1"/>
                              <a:gd name="f194" fmla="*/ 182 f176 1"/>
                              <a:gd name="f195" fmla="*/ 566 f177 1"/>
                              <a:gd name="f196" fmla="*/ 158 f176 1"/>
                              <a:gd name="f197" fmla="*/ 509 f177 1"/>
                              <a:gd name="f198" fmla="*/ 53 f176 1"/>
                              <a:gd name="f199" fmla="*/ 465 f177 1"/>
                              <a:gd name="f200" fmla="*/ 9 f176 1"/>
                              <a:gd name="f201" fmla="*/ 432 f177 1"/>
                              <a:gd name="f202" fmla="*/ 115 f176 1"/>
                              <a:gd name="f203" fmla="*/ 485 f177 1"/>
                              <a:gd name="f204" fmla="*/ 249 f176 1"/>
                              <a:gd name="f205" fmla="*/ 374 f177 1"/>
                              <a:gd name="f206" fmla="*/ 125 f176 1"/>
                              <a:gd name="f207" fmla="*/ 273 f177 1"/>
                              <a:gd name="f208" fmla="*/ 345 f177 1"/>
                              <a:gd name="f209" fmla="*/ 259 f176 1"/>
                              <a:gd name="f210" fmla="*/ 393 f177 1"/>
                              <a:gd name="f211" fmla="*/ 293 f176 1"/>
                              <a:gd name="f212" fmla="*/ 321 f177 1"/>
                              <a:gd name="f213" fmla="*/ 283 f176 1"/>
                              <a:gd name="f214" fmla="*/ 254 f177 1"/>
                              <a:gd name="f215" fmla="*/ 273 f176 1"/>
                              <a:gd name="f216" fmla="*/ 187 f177 1"/>
                              <a:gd name="f217" fmla="*/ 240 f176 1"/>
                              <a:gd name="f218" fmla="*/ 129 f177 1"/>
                              <a:gd name="f219" fmla="*/ 91 f177 1"/>
                              <a:gd name="f220" fmla="*/ 77 f177 1"/>
                              <a:gd name="f221" fmla="*/ 163 f176 1"/>
                              <a:gd name="f222" fmla="*/ 110 f177 1"/>
                              <a:gd name="f223" fmla="*/ 168 f176 1"/>
                              <a:gd name="f224" fmla="*/ 144 f177 1"/>
                              <a:gd name="f225" fmla="*/ 139 f176 1"/>
                              <a:gd name="f226" fmla="*/ 67 f176 1"/>
                              <a:gd name="f227" fmla="*/ 96 f177 1"/>
                              <a:gd name="f228" fmla="*/ 19 f176 1"/>
                              <a:gd name="f229" fmla="*/ 33 f177 1"/>
                              <a:gd name="f230" fmla="*/ 38 f176 1"/>
                              <a:gd name="f231" fmla="*/ 0 f177 1"/>
                              <a:gd name="f232" fmla="*/ 129 f176 1"/>
                              <a:gd name="f233" fmla="*/ 264 f176 1"/>
                              <a:gd name="f234" fmla="*/ 182 f177 1"/>
                              <a:gd name="f235" fmla="*/ 326 f176 1"/>
                              <a:gd name="f236" fmla="*/ 302 f177 1"/>
                              <a:gd name="f237" fmla="*/ 345 f176 1"/>
                              <a:gd name="f238" fmla="*/ 417 f177 1"/>
                              <a:gd name="f239" fmla="*/ 355 f176 1"/>
                              <a:gd name="f240" fmla="*/ 379 f176 1"/>
                              <a:gd name="f241" fmla="*/ 561 f177 1"/>
                              <a:gd name="f242" fmla="*/ 456 f176 1"/>
                              <a:gd name="f243" fmla="*/ 557 f177 1"/>
                              <a:gd name="f244" fmla="*/ 557 f176 1"/>
                              <a:gd name="f245" fmla="*/ 561 f176 1"/>
                              <a:gd name="f246" fmla="*/ 475 f177 1"/>
                              <a:gd name="f247" fmla="*/ 499 f176 1"/>
                              <a:gd name="f248" fmla="*/ 494 f177 1"/>
                              <a:gd name="f249" fmla="*/ 461 f176 1"/>
                              <a:gd name="f250" fmla="*/ 456 f177 1"/>
                              <a:gd name="f251" fmla="*/ 465 f176 1"/>
                              <a:gd name="f252" fmla="*/ 437 f177 1"/>
                              <a:gd name="f253" fmla="*/ 470 f176 1"/>
                              <a:gd name="f254" fmla="*/ 413 f177 1"/>
                              <a:gd name="f255" fmla="*/ 446 f176 1"/>
                              <a:gd name="f256" fmla="*/ 384 f177 1"/>
                              <a:gd name="f257" fmla="*/ 408 f177 1"/>
                              <a:gd name="f258" fmla="*/ 528 f176 1"/>
                              <a:gd name="f259" fmla="*/ 461 f177 1"/>
                              <a:gd name="f260" fmla="*/ 590 f176 1"/>
                              <a:gd name="f261" fmla="*/ 542 f177 1"/>
                              <a:gd name="f262" fmla="*/ 614 f176 1"/>
                              <a:gd name="f263" fmla="*/ 638 f177 1"/>
                              <a:gd name="f264" fmla="*/ 581 f176 1"/>
                              <a:gd name="f265" fmla="*/ 715 f177 1"/>
                              <a:gd name="f266" fmla="*/ 782 f177 1"/>
                              <a:gd name="f267" fmla="*/ 365 f176 1"/>
                              <a:gd name="f268" fmla="*/ 859 f177 1"/>
                              <a:gd name="f269" fmla="*/ 945 f177 1"/>
                              <a:gd name="f270" fmla="*/ 235 f176 1"/>
                              <a:gd name="f271" fmla="*/ 1065 f177 1"/>
                              <a:gd name="f272" fmla="*/ 206 f176 1"/>
                              <a:gd name="f273" fmla="*/ 1181 f177 1"/>
                              <a:gd name="f274" fmla="*/ 201 f176 1"/>
                              <a:gd name="f275" fmla="*/ 1142 f177 1"/>
                              <a:gd name="f276" fmla="*/ 153 f176 1"/>
                              <a:gd name="f277" fmla="*/ f178 1 f3"/>
                              <a:gd name="f278" fmla="*/ f181 1 1190"/>
                              <a:gd name="f279" fmla="*/ f182 1 614"/>
                              <a:gd name="f280" fmla="*/ f183 1 1190"/>
                              <a:gd name="f281" fmla="*/ f184 1 614"/>
                              <a:gd name="f282" fmla="*/ f185 1 1190"/>
                              <a:gd name="f283" fmla="*/ f186 1 614"/>
                              <a:gd name="f284" fmla="*/ f187 1 1190"/>
                              <a:gd name="f285" fmla="*/ f188 1 614"/>
                              <a:gd name="f286" fmla="*/ f189 1 1190"/>
                              <a:gd name="f287" fmla="*/ f190 1 614"/>
                              <a:gd name="f288" fmla="*/ f191 1 1190"/>
                              <a:gd name="f289" fmla="*/ f192 1 614"/>
                              <a:gd name="f290" fmla="*/ f193 1 1190"/>
                              <a:gd name="f291" fmla="*/ f194 1 614"/>
                              <a:gd name="f292" fmla="*/ f195 1 1190"/>
                              <a:gd name="f293" fmla="*/ f196 1 614"/>
                              <a:gd name="f294" fmla="*/ f197 1 1190"/>
                              <a:gd name="f295" fmla="*/ f198 1 614"/>
                              <a:gd name="f296" fmla="*/ f199 1 1190"/>
                              <a:gd name="f297" fmla="*/ f200 1 614"/>
                              <a:gd name="f298" fmla="*/ f201 1 1190"/>
                              <a:gd name="f299" fmla="*/ f202 1 614"/>
                              <a:gd name="f300" fmla="*/ f203 1 1190"/>
                              <a:gd name="f301" fmla="*/ f204 1 614"/>
                              <a:gd name="f302" fmla="*/ f205 1 1190"/>
                              <a:gd name="f303" fmla="*/ f206 1 614"/>
                              <a:gd name="f304" fmla="*/ f207 1 1190"/>
                              <a:gd name="f305" fmla="*/ f208 1 1190"/>
                              <a:gd name="f306" fmla="*/ f209 1 614"/>
                              <a:gd name="f307" fmla="*/ f210 1 1190"/>
                              <a:gd name="f308" fmla="*/ f211 1 614"/>
                              <a:gd name="f309" fmla="*/ f212 1 1190"/>
                              <a:gd name="f310" fmla="*/ f213 1 614"/>
                              <a:gd name="f311" fmla="*/ f214 1 1190"/>
                              <a:gd name="f312" fmla="*/ f215 1 614"/>
                              <a:gd name="f313" fmla="*/ f216 1 1190"/>
                              <a:gd name="f314" fmla="*/ f217 1 614"/>
                              <a:gd name="f315" fmla="*/ f218 1 1190"/>
                              <a:gd name="f316" fmla="*/ f219 1 1190"/>
                              <a:gd name="f317" fmla="*/ f220 1 1190"/>
                              <a:gd name="f318" fmla="*/ f221 1 614"/>
                              <a:gd name="f319" fmla="*/ f222 1 1190"/>
                              <a:gd name="f320" fmla="*/ f223 1 614"/>
                              <a:gd name="f321" fmla="*/ f224 1 1190"/>
                              <a:gd name="f322" fmla="*/ f225 1 614"/>
                              <a:gd name="f323" fmla="*/ f226 1 614"/>
                              <a:gd name="f324" fmla="*/ f227 1 1190"/>
                              <a:gd name="f325" fmla="*/ f228 1 614"/>
                              <a:gd name="f326" fmla="*/ f229 1 1190"/>
                              <a:gd name="f327" fmla="*/ f230 1 614"/>
                              <a:gd name="f328" fmla="*/ f231 1 1190"/>
                              <a:gd name="f329" fmla="*/ f232 1 614"/>
                              <a:gd name="f330" fmla="*/ f233 1 614"/>
                              <a:gd name="f331" fmla="*/ f234 1 1190"/>
                              <a:gd name="f332" fmla="*/ f235 1 614"/>
                              <a:gd name="f333" fmla="*/ f236 1 1190"/>
                              <a:gd name="f334" fmla="*/ f237 1 614"/>
                              <a:gd name="f335" fmla="*/ f238 1 1190"/>
                              <a:gd name="f336" fmla="*/ f239 1 614"/>
                              <a:gd name="f337" fmla="*/ f240 1 614"/>
                              <a:gd name="f338" fmla="*/ f241 1 1190"/>
                              <a:gd name="f339" fmla="*/ f242 1 614"/>
                              <a:gd name="f340" fmla="*/ f243 1 1190"/>
                              <a:gd name="f341" fmla="*/ f244 1 614"/>
                              <a:gd name="f342" fmla="*/ f245 1 614"/>
                              <a:gd name="f343" fmla="*/ f246 1 1190"/>
                              <a:gd name="f344" fmla="*/ f247 1 614"/>
                              <a:gd name="f345" fmla="*/ f248 1 1190"/>
                              <a:gd name="f346" fmla="*/ f249 1 614"/>
                              <a:gd name="f347" fmla="*/ f250 1 1190"/>
                              <a:gd name="f348" fmla="*/ f251 1 614"/>
                              <a:gd name="f349" fmla="*/ f252 1 1190"/>
                              <a:gd name="f350" fmla="*/ f253 1 614"/>
                              <a:gd name="f351" fmla="*/ f254 1 1190"/>
                              <a:gd name="f352" fmla="*/ f255 1 614"/>
                              <a:gd name="f353" fmla="*/ f256 1 1190"/>
                              <a:gd name="f354" fmla="*/ f257 1 1190"/>
                              <a:gd name="f355" fmla="*/ f258 1 614"/>
                              <a:gd name="f356" fmla="*/ f259 1 1190"/>
                              <a:gd name="f357" fmla="*/ f260 1 614"/>
                              <a:gd name="f358" fmla="*/ f261 1 1190"/>
                              <a:gd name="f359" fmla="*/ f262 1 614"/>
                              <a:gd name="f360" fmla="*/ f263 1 1190"/>
                              <a:gd name="f361" fmla="*/ f264 1 614"/>
                              <a:gd name="f362" fmla="*/ f265 1 1190"/>
                              <a:gd name="f363" fmla="*/ f266 1 1190"/>
                              <a:gd name="f364" fmla="*/ f267 1 614"/>
                              <a:gd name="f365" fmla="*/ f268 1 1190"/>
                              <a:gd name="f366" fmla="*/ f269 1 1190"/>
                              <a:gd name="f367" fmla="*/ f270 1 614"/>
                              <a:gd name="f368" fmla="*/ f271 1 1190"/>
                              <a:gd name="f369" fmla="*/ f272 1 614"/>
                              <a:gd name="f370" fmla="*/ f273 1 1190"/>
                              <a:gd name="f371" fmla="*/ f274 1 614"/>
                              <a:gd name="f372" fmla="*/ f275 1 1190"/>
                              <a:gd name="f373" fmla="*/ f276 1 614"/>
                              <a:gd name="f374" fmla="*/ 0 1 f179"/>
                              <a:gd name="f375" fmla="*/ f7 1 f179"/>
                              <a:gd name="f376" fmla="*/ 0 1 f180"/>
                              <a:gd name="f377" fmla="*/ f8 1 f180"/>
                              <a:gd name="f378" fmla="+- f277 0 f1"/>
                              <a:gd name="f379" fmla="*/ f278 1 f179"/>
                              <a:gd name="f380" fmla="*/ f279 1 f180"/>
                              <a:gd name="f381" fmla="*/ f280 1 f179"/>
                              <a:gd name="f382" fmla="*/ f281 1 f180"/>
                              <a:gd name="f383" fmla="*/ f282 1 f179"/>
                              <a:gd name="f384" fmla="*/ f283 1 f180"/>
                              <a:gd name="f385" fmla="*/ f284 1 f179"/>
                              <a:gd name="f386" fmla="*/ f285 1 f180"/>
                              <a:gd name="f387" fmla="*/ f286 1 f179"/>
                              <a:gd name="f388" fmla="*/ f287 1 f180"/>
                              <a:gd name="f389" fmla="*/ f288 1 f179"/>
                              <a:gd name="f390" fmla="*/ f289 1 f180"/>
                              <a:gd name="f391" fmla="*/ f290 1 f179"/>
                              <a:gd name="f392" fmla="*/ f291 1 f180"/>
                              <a:gd name="f393" fmla="*/ f292 1 f179"/>
                              <a:gd name="f394" fmla="*/ f293 1 f180"/>
                              <a:gd name="f395" fmla="*/ f294 1 f179"/>
                              <a:gd name="f396" fmla="*/ f295 1 f180"/>
                              <a:gd name="f397" fmla="*/ f296 1 f179"/>
                              <a:gd name="f398" fmla="*/ f297 1 f180"/>
                              <a:gd name="f399" fmla="*/ f298 1 f179"/>
                              <a:gd name="f400" fmla="*/ f299 1 f180"/>
                              <a:gd name="f401" fmla="*/ f300 1 f179"/>
                              <a:gd name="f402" fmla="*/ f301 1 f180"/>
                              <a:gd name="f403" fmla="*/ f302 1 f179"/>
                              <a:gd name="f404" fmla="*/ f303 1 f180"/>
                              <a:gd name="f405" fmla="*/ f304 1 f179"/>
                              <a:gd name="f406" fmla="*/ f305 1 f179"/>
                              <a:gd name="f407" fmla="*/ f306 1 f180"/>
                              <a:gd name="f408" fmla="*/ f307 1 f179"/>
                              <a:gd name="f409" fmla="*/ f308 1 f180"/>
                              <a:gd name="f410" fmla="*/ f309 1 f179"/>
                              <a:gd name="f411" fmla="*/ f310 1 f180"/>
                              <a:gd name="f412" fmla="*/ f311 1 f179"/>
                              <a:gd name="f413" fmla="*/ f312 1 f180"/>
                              <a:gd name="f414" fmla="*/ f313 1 f179"/>
                              <a:gd name="f415" fmla="*/ f314 1 f180"/>
                              <a:gd name="f416" fmla="*/ f315 1 f179"/>
                              <a:gd name="f417" fmla="*/ f316 1 f179"/>
                              <a:gd name="f418" fmla="*/ f317 1 f179"/>
                              <a:gd name="f419" fmla="*/ f318 1 f180"/>
                              <a:gd name="f420" fmla="*/ f319 1 f179"/>
                              <a:gd name="f421" fmla="*/ f320 1 f180"/>
                              <a:gd name="f422" fmla="*/ f321 1 f179"/>
                              <a:gd name="f423" fmla="*/ f322 1 f180"/>
                              <a:gd name="f424" fmla="*/ f323 1 f180"/>
                              <a:gd name="f425" fmla="*/ f324 1 f179"/>
                              <a:gd name="f426" fmla="*/ f325 1 f180"/>
                              <a:gd name="f427" fmla="*/ f326 1 f179"/>
                              <a:gd name="f428" fmla="*/ f327 1 f180"/>
                              <a:gd name="f429" fmla="*/ f328 1 f179"/>
                              <a:gd name="f430" fmla="*/ f329 1 f180"/>
                              <a:gd name="f431" fmla="*/ f330 1 f180"/>
                              <a:gd name="f432" fmla="*/ f331 1 f179"/>
                              <a:gd name="f433" fmla="*/ f332 1 f180"/>
                              <a:gd name="f434" fmla="*/ f333 1 f179"/>
                              <a:gd name="f435" fmla="*/ f334 1 f180"/>
                              <a:gd name="f436" fmla="*/ f335 1 f179"/>
                              <a:gd name="f437" fmla="*/ f336 1 f180"/>
                              <a:gd name="f438" fmla="*/ f337 1 f180"/>
                              <a:gd name="f439" fmla="*/ f338 1 f179"/>
                              <a:gd name="f440" fmla="*/ f339 1 f180"/>
                              <a:gd name="f441" fmla="*/ f340 1 f179"/>
                              <a:gd name="f442" fmla="*/ f341 1 f180"/>
                              <a:gd name="f443" fmla="*/ f342 1 f180"/>
                              <a:gd name="f444" fmla="*/ f343 1 f179"/>
                              <a:gd name="f445" fmla="*/ f344 1 f180"/>
                              <a:gd name="f446" fmla="*/ f345 1 f179"/>
                              <a:gd name="f447" fmla="*/ f346 1 f180"/>
                              <a:gd name="f448" fmla="*/ f347 1 f179"/>
                              <a:gd name="f449" fmla="*/ f348 1 f180"/>
                              <a:gd name="f450" fmla="*/ f349 1 f179"/>
                              <a:gd name="f451" fmla="*/ f350 1 f180"/>
                              <a:gd name="f452" fmla="*/ f351 1 f179"/>
                              <a:gd name="f453" fmla="*/ f352 1 f180"/>
                              <a:gd name="f454" fmla="*/ f353 1 f179"/>
                              <a:gd name="f455" fmla="*/ f354 1 f179"/>
                              <a:gd name="f456" fmla="*/ f355 1 f180"/>
                              <a:gd name="f457" fmla="*/ f356 1 f179"/>
                              <a:gd name="f458" fmla="*/ f357 1 f180"/>
                              <a:gd name="f459" fmla="*/ f358 1 f179"/>
                              <a:gd name="f460" fmla="*/ f359 1 f180"/>
                              <a:gd name="f461" fmla="*/ f360 1 f179"/>
                              <a:gd name="f462" fmla="*/ f361 1 f180"/>
                              <a:gd name="f463" fmla="*/ f362 1 f179"/>
                              <a:gd name="f464" fmla="*/ f363 1 f179"/>
                              <a:gd name="f465" fmla="*/ f364 1 f180"/>
                              <a:gd name="f466" fmla="*/ f365 1 f179"/>
                              <a:gd name="f467" fmla="*/ f366 1 f179"/>
                              <a:gd name="f468" fmla="*/ f367 1 f180"/>
                              <a:gd name="f469" fmla="*/ f368 1 f179"/>
                              <a:gd name="f470" fmla="*/ f369 1 f180"/>
                              <a:gd name="f471" fmla="*/ f370 1 f179"/>
                              <a:gd name="f472" fmla="*/ f371 1 f180"/>
                              <a:gd name="f473" fmla="*/ f372 1 f179"/>
                              <a:gd name="f474" fmla="*/ f373 1 f180"/>
                              <a:gd name="f475" fmla="*/ f374 f174 1"/>
                              <a:gd name="f476" fmla="*/ f375 f174 1"/>
                              <a:gd name="f477" fmla="*/ f377 f175 1"/>
                              <a:gd name="f478" fmla="*/ f376 f175 1"/>
                              <a:gd name="f479" fmla="*/ f379 f174 1"/>
                              <a:gd name="f480" fmla="*/ f380 f175 1"/>
                              <a:gd name="f481" fmla="*/ f381 f174 1"/>
                              <a:gd name="f482" fmla="*/ f382 f175 1"/>
                              <a:gd name="f483" fmla="*/ f383 f174 1"/>
                              <a:gd name="f484" fmla="*/ f384 f175 1"/>
                              <a:gd name="f485" fmla="*/ f385 f174 1"/>
                              <a:gd name="f486" fmla="*/ f386 f175 1"/>
                              <a:gd name="f487" fmla="*/ f387 f174 1"/>
                              <a:gd name="f488" fmla="*/ f388 f175 1"/>
                              <a:gd name="f489" fmla="*/ f389 f174 1"/>
                              <a:gd name="f490" fmla="*/ f390 f175 1"/>
                              <a:gd name="f491" fmla="*/ f391 f174 1"/>
                              <a:gd name="f492" fmla="*/ f392 f175 1"/>
                              <a:gd name="f493" fmla="*/ f393 f174 1"/>
                              <a:gd name="f494" fmla="*/ f394 f175 1"/>
                              <a:gd name="f495" fmla="*/ f395 f174 1"/>
                              <a:gd name="f496" fmla="*/ f396 f175 1"/>
                              <a:gd name="f497" fmla="*/ f397 f174 1"/>
                              <a:gd name="f498" fmla="*/ f398 f175 1"/>
                              <a:gd name="f499" fmla="*/ f399 f174 1"/>
                              <a:gd name="f500" fmla="*/ f400 f175 1"/>
                              <a:gd name="f501" fmla="*/ f401 f174 1"/>
                              <a:gd name="f502" fmla="*/ f402 f175 1"/>
                              <a:gd name="f503" fmla="*/ f403 f174 1"/>
                              <a:gd name="f504" fmla="*/ f404 f175 1"/>
                              <a:gd name="f505" fmla="*/ f405 f174 1"/>
                              <a:gd name="f506" fmla="*/ f406 f174 1"/>
                              <a:gd name="f507" fmla="*/ f407 f175 1"/>
                              <a:gd name="f508" fmla="*/ f408 f174 1"/>
                              <a:gd name="f509" fmla="*/ f409 f175 1"/>
                              <a:gd name="f510" fmla="*/ f410 f174 1"/>
                              <a:gd name="f511" fmla="*/ f411 f175 1"/>
                              <a:gd name="f512" fmla="*/ f412 f174 1"/>
                              <a:gd name="f513" fmla="*/ f413 f175 1"/>
                              <a:gd name="f514" fmla="*/ f414 f174 1"/>
                              <a:gd name="f515" fmla="*/ f415 f175 1"/>
                              <a:gd name="f516" fmla="*/ f416 f174 1"/>
                              <a:gd name="f517" fmla="*/ f417 f174 1"/>
                              <a:gd name="f518" fmla="*/ f418 f174 1"/>
                              <a:gd name="f519" fmla="*/ f419 f175 1"/>
                              <a:gd name="f520" fmla="*/ f420 f174 1"/>
                              <a:gd name="f521" fmla="*/ f421 f175 1"/>
                              <a:gd name="f522" fmla="*/ f422 f174 1"/>
                              <a:gd name="f523" fmla="*/ f423 f175 1"/>
                              <a:gd name="f524" fmla="*/ f424 f175 1"/>
                              <a:gd name="f525" fmla="*/ f425 f174 1"/>
                              <a:gd name="f526" fmla="*/ f426 f175 1"/>
                              <a:gd name="f527" fmla="*/ f427 f174 1"/>
                              <a:gd name="f528" fmla="*/ f428 f175 1"/>
                              <a:gd name="f529" fmla="*/ f429 f174 1"/>
                              <a:gd name="f530" fmla="*/ f430 f175 1"/>
                              <a:gd name="f531" fmla="*/ f431 f175 1"/>
                              <a:gd name="f532" fmla="*/ f432 f174 1"/>
                              <a:gd name="f533" fmla="*/ f433 f175 1"/>
                              <a:gd name="f534" fmla="*/ f434 f174 1"/>
                              <a:gd name="f535" fmla="*/ f435 f175 1"/>
                              <a:gd name="f536" fmla="*/ f436 f174 1"/>
                              <a:gd name="f537" fmla="*/ f437 f175 1"/>
                              <a:gd name="f538" fmla="*/ f438 f175 1"/>
                              <a:gd name="f539" fmla="*/ f439 f174 1"/>
                              <a:gd name="f540" fmla="*/ f440 f175 1"/>
                              <a:gd name="f541" fmla="*/ f441 f174 1"/>
                              <a:gd name="f542" fmla="*/ f442 f175 1"/>
                              <a:gd name="f543" fmla="*/ f443 f175 1"/>
                              <a:gd name="f544" fmla="*/ f444 f174 1"/>
                              <a:gd name="f545" fmla="*/ f445 f175 1"/>
                              <a:gd name="f546" fmla="*/ f446 f174 1"/>
                              <a:gd name="f547" fmla="*/ f447 f175 1"/>
                              <a:gd name="f548" fmla="*/ f448 f174 1"/>
                              <a:gd name="f549" fmla="*/ f449 f175 1"/>
                              <a:gd name="f550" fmla="*/ f450 f174 1"/>
                              <a:gd name="f551" fmla="*/ f451 f175 1"/>
                              <a:gd name="f552" fmla="*/ f452 f174 1"/>
                              <a:gd name="f553" fmla="*/ f453 f175 1"/>
                              <a:gd name="f554" fmla="*/ f454 f174 1"/>
                              <a:gd name="f555" fmla="*/ f455 f174 1"/>
                              <a:gd name="f556" fmla="*/ f456 f175 1"/>
                              <a:gd name="f557" fmla="*/ f457 f174 1"/>
                              <a:gd name="f558" fmla="*/ f458 f175 1"/>
                              <a:gd name="f559" fmla="*/ f459 f174 1"/>
                              <a:gd name="f560" fmla="*/ f460 f175 1"/>
                              <a:gd name="f561" fmla="*/ f461 f174 1"/>
                              <a:gd name="f562" fmla="*/ f462 f175 1"/>
                              <a:gd name="f563" fmla="*/ f463 f174 1"/>
                              <a:gd name="f564" fmla="*/ f464 f174 1"/>
                              <a:gd name="f565" fmla="*/ f465 f175 1"/>
                              <a:gd name="f566" fmla="*/ f466 f174 1"/>
                              <a:gd name="f567" fmla="*/ f467 f174 1"/>
                              <a:gd name="f568" fmla="*/ f468 f175 1"/>
                              <a:gd name="f569" fmla="*/ f469 f174 1"/>
                              <a:gd name="f570" fmla="*/ f470 f175 1"/>
                              <a:gd name="f571" fmla="*/ f471 f174 1"/>
                              <a:gd name="f572" fmla="*/ f472 f175 1"/>
                              <a:gd name="f573" fmla="*/ f473 f174 1"/>
                              <a:gd name="f574" fmla="*/ f474 f17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8">
                                <a:pos x="f479" y="f480"/>
                              </a:cxn>
                              <a:cxn ang="f378">
                                <a:pos x="f481" y="f482"/>
                              </a:cxn>
                              <a:cxn ang="f378">
                                <a:pos x="f483" y="f484"/>
                              </a:cxn>
                              <a:cxn ang="f378">
                                <a:pos x="f485" y="f486"/>
                              </a:cxn>
                              <a:cxn ang="f378">
                                <a:pos x="f487" y="f488"/>
                              </a:cxn>
                              <a:cxn ang="f378">
                                <a:pos x="f489" y="f490"/>
                              </a:cxn>
                              <a:cxn ang="f378">
                                <a:pos x="f491" y="f492"/>
                              </a:cxn>
                              <a:cxn ang="f378">
                                <a:pos x="f493" y="f494"/>
                              </a:cxn>
                              <a:cxn ang="f378">
                                <a:pos x="f495" y="f496"/>
                              </a:cxn>
                              <a:cxn ang="f378">
                                <a:pos x="f497" y="f498"/>
                              </a:cxn>
                              <a:cxn ang="f378">
                                <a:pos x="f499" y="f500"/>
                              </a:cxn>
                              <a:cxn ang="f378">
                                <a:pos x="f501" y="f502"/>
                              </a:cxn>
                              <a:cxn ang="f378">
                                <a:pos x="f503" y="f504"/>
                              </a:cxn>
                              <a:cxn ang="f378">
                                <a:pos x="f505" y="f480"/>
                              </a:cxn>
                              <a:cxn ang="f378">
                                <a:pos x="f505" y="f494"/>
                              </a:cxn>
                              <a:cxn ang="f378">
                                <a:pos x="f506" y="f507"/>
                              </a:cxn>
                              <a:cxn ang="f378">
                                <a:pos x="f508" y="f509"/>
                              </a:cxn>
                              <a:cxn ang="f378">
                                <a:pos x="f510" y="f511"/>
                              </a:cxn>
                              <a:cxn ang="f378">
                                <a:pos x="f512" y="f513"/>
                              </a:cxn>
                              <a:cxn ang="f378">
                                <a:pos x="f514" y="f515"/>
                              </a:cxn>
                              <a:cxn ang="f378">
                                <a:pos x="f516" y="f492"/>
                              </a:cxn>
                              <a:cxn ang="f378">
                                <a:pos x="f517" y="f492"/>
                              </a:cxn>
                              <a:cxn ang="f378">
                                <a:pos x="f518" y="f519"/>
                              </a:cxn>
                              <a:cxn ang="f378">
                                <a:pos x="f520" y="f521"/>
                              </a:cxn>
                              <a:cxn ang="f378">
                                <a:pos x="f522" y="f523"/>
                              </a:cxn>
                              <a:cxn ang="f378">
                                <a:pos x="f522" y="f524"/>
                              </a:cxn>
                              <a:cxn ang="f378">
                                <a:pos x="f525" y="f526"/>
                              </a:cxn>
                              <a:cxn ang="f378">
                                <a:pos x="f527" y="f528"/>
                              </a:cxn>
                              <a:cxn ang="f378">
                                <a:pos x="f529" y="f530"/>
                              </a:cxn>
                              <a:cxn ang="f378">
                                <a:pos x="f518" y="f531"/>
                              </a:cxn>
                              <a:cxn ang="f378">
                                <a:pos x="f532" y="f533"/>
                              </a:cxn>
                              <a:cxn ang="f378">
                                <a:pos x="f534" y="f535"/>
                              </a:cxn>
                              <a:cxn ang="f378">
                                <a:pos x="f536" y="f537"/>
                              </a:cxn>
                              <a:cxn ang="f378">
                                <a:pos x="f495" y="f538"/>
                              </a:cxn>
                              <a:cxn ang="f378">
                                <a:pos x="f539" y="f540"/>
                              </a:cxn>
                              <a:cxn ang="f378">
                                <a:pos x="f541" y="f542"/>
                              </a:cxn>
                              <a:cxn ang="f378">
                                <a:pos x="f501" y="f543"/>
                              </a:cxn>
                              <a:cxn ang="f378">
                                <a:pos x="f544" y="f545"/>
                              </a:cxn>
                              <a:cxn ang="f378">
                                <a:pos x="f546" y="f547"/>
                              </a:cxn>
                              <a:cxn ang="f378">
                                <a:pos x="f548" y="f549"/>
                              </a:cxn>
                              <a:cxn ang="f378">
                                <a:pos x="f550" y="f551"/>
                              </a:cxn>
                              <a:cxn ang="f378">
                                <a:pos x="f552" y="f553"/>
                              </a:cxn>
                              <a:cxn ang="f378">
                                <a:pos x="f554" y="f547"/>
                              </a:cxn>
                              <a:cxn ang="f378">
                                <a:pos x="f555" y="f556"/>
                              </a:cxn>
                              <a:cxn ang="f378">
                                <a:pos x="f557" y="f558"/>
                              </a:cxn>
                              <a:cxn ang="f378">
                                <a:pos x="f559" y="f560"/>
                              </a:cxn>
                              <a:cxn ang="f378">
                                <a:pos x="f561" y="f562"/>
                              </a:cxn>
                              <a:cxn ang="f378">
                                <a:pos x="f563" y="f549"/>
                              </a:cxn>
                              <a:cxn ang="f378">
                                <a:pos x="f564" y="f565"/>
                              </a:cxn>
                              <a:cxn ang="f378">
                                <a:pos x="f566" y="f509"/>
                              </a:cxn>
                              <a:cxn ang="f378">
                                <a:pos x="f567" y="f568"/>
                              </a:cxn>
                              <a:cxn ang="f378">
                                <a:pos x="f569" y="f570"/>
                              </a:cxn>
                              <a:cxn ang="f378">
                                <a:pos x="f571" y="f572"/>
                              </a:cxn>
                              <a:cxn ang="f378">
                                <a:pos x="f573" y="f574"/>
                              </a:cxn>
                            </a:cxnLst>
                            <a:rect l="f475" t="f478" r="f476" b="f477"/>
                            <a:pathLst>
                              <a:path w="1190" h="61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14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2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0" y="f37"/>
                                </a:lnTo>
                                <a:lnTo>
                                  <a:pt x="f38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8" y="f45"/>
                                </a:lnTo>
                                <a:lnTo>
                                  <a:pt x="f40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2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46"/>
                                </a:lnTo>
                                <a:lnTo>
                                  <a:pt x="f61" y="f62"/>
                                </a:lnTo>
                                <a:lnTo>
                                  <a:pt x="f60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2" y="f6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69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63"/>
                                </a:lnTo>
                                <a:lnTo>
                                  <a:pt x="f79" y="f82"/>
                                </a:lnTo>
                                <a:lnTo>
                                  <a:pt x="f83" y="f55"/>
                                </a:lnTo>
                                <a:lnTo>
                                  <a:pt x="f84" y="f31"/>
                                </a:lnTo>
                                <a:lnTo>
                                  <a:pt x="f85" y="f86"/>
                                </a:lnTo>
                                <a:lnTo>
                                  <a:pt x="f84" y="f86"/>
                                </a:lnTo>
                                <a:lnTo>
                                  <a:pt x="f78" y="f29"/>
                                </a:lnTo>
                                <a:lnTo>
                                  <a:pt x="f87" y="f82"/>
                                </a:lnTo>
                                <a:lnTo>
                                  <a:pt x="f88" y="f23"/>
                                </a:lnTo>
                                <a:lnTo>
                                  <a:pt x="f89" y="f63"/>
                                </a:lnTo>
                                <a:lnTo>
                                  <a:pt x="f90" y="f10"/>
                                </a:lnTo>
                                <a:lnTo>
                                  <a:pt x="f91" y="f12"/>
                                </a:lnTo>
                                <a:lnTo>
                                  <a:pt x="f92" y="f14"/>
                                </a:lnTo>
                                <a:lnTo>
                                  <a:pt x="f93" y="f94"/>
                                </a:lnTo>
                                <a:lnTo>
                                  <a:pt x="f95" y="f12"/>
                                </a:lnTo>
                                <a:lnTo>
                                  <a:pt x="f95" y="f96"/>
                                </a:lnTo>
                                <a:lnTo>
                                  <a:pt x="f92" y="f62"/>
                                </a:lnTo>
                                <a:lnTo>
                                  <a:pt x="f91" y="f29"/>
                                </a:lnTo>
                                <a:lnTo>
                                  <a:pt x="f42" y="f46"/>
                                </a:lnTo>
                                <a:lnTo>
                                  <a:pt x="f97" y="f45"/>
                                </a:lnTo>
                                <a:lnTo>
                                  <a:pt x="f89" y="f44"/>
                                </a:lnTo>
                                <a:lnTo>
                                  <a:pt x="f41" y="f93"/>
                                </a:lnTo>
                                <a:lnTo>
                                  <a:pt x="f98" y="f99"/>
                                </a:lnTo>
                                <a:lnTo>
                                  <a:pt x="f100" y="f42"/>
                                </a:lnTo>
                                <a:lnTo>
                                  <a:pt x="f101" y="f35"/>
                                </a:lnTo>
                                <a:lnTo>
                                  <a:pt x="f88" y="f35"/>
                                </a:lnTo>
                                <a:lnTo>
                                  <a:pt x="f102" y="f91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104"/>
                                </a:lnTo>
                                <a:lnTo>
                                  <a:pt x="f106" y="f104"/>
                                </a:lnTo>
                                <a:lnTo>
                                  <a:pt x="f91" y="f99"/>
                                </a:lnTo>
                                <a:lnTo>
                                  <a:pt x="f92" y="f99"/>
                                </a:lnTo>
                                <a:lnTo>
                                  <a:pt x="f33" y="f92"/>
                                </a:lnTo>
                                <a:lnTo>
                                  <a:pt x="f45" y="f93"/>
                                </a:lnTo>
                                <a:lnTo>
                                  <a:pt x="f31" y="f95"/>
                                </a:lnTo>
                                <a:lnTo>
                                  <a:pt x="f107" y="f33"/>
                                </a:lnTo>
                                <a:lnTo>
                                  <a:pt x="f29" y="f45"/>
                                </a:lnTo>
                                <a:lnTo>
                                  <a:pt x="f108" y="f109"/>
                                </a:lnTo>
                                <a:lnTo>
                                  <a:pt x="f62" y="f107"/>
                                </a:lnTo>
                                <a:lnTo>
                                  <a:pt x="f110" y="f55"/>
                                </a:lnTo>
                                <a:lnTo>
                                  <a:pt x="f96" y="f55"/>
                                </a:lnTo>
                                <a:lnTo>
                                  <a:pt x="f111" y="f55"/>
                                </a:lnTo>
                                <a:lnTo>
                                  <a:pt x="f21" y="f55"/>
                                </a:lnTo>
                                <a:lnTo>
                                  <a:pt x="f12" y="f55"/>
                                </a:lnTo>
                                <a:lnTo>
                                  <a:pt x="f14" y="f55"/>
                                </a:lnTo>
                                <a:lnTo>
                                  <a:pt x="f80" y="f50"/>
                                </a:lnTo>
                                <a:lnTo>
                                  <a:pt x="f94" y="f108"/>
                                </a:lnTo>
                                <a:lnTo>
                                  <a:pt x="f67" y="f27"/>
                                </a:lnTo>
                                <a:lnTo>
                                  <a:pt x="f94" y="f27"/>
                                </a:lnTo>
                                <a:lnTo>
                                  <a:pt x="f80" y="f27"/>
                                </a:lnTo>
                                <a:lnTo>
                                  <a:pt x="f14" y="f52"/>
                                </a:lnTo>
                                <a:lnTo>
                                  <a:pt x="f12" y="f52"/>
                                </a:lnTo>
                                <a:lnTo>
                                  <a:pt x="f21" y="f52"/>
                                </a:lnTo>
                                <a:lnTo>
                                  <a:pt x="f63" y="f52"/>
                                </a:lnTo>
                                <a:lnTo>
                                  <a:pt x="f96" y="f52"/>
                                </a:lnTo>
                                <a:lnTo>
                                  <a:pt x="f112" y="f62"/>
                                </a:lnTo>
                                <a:lnTo>
                                  <a:pt x="f25" y="f110"/>
                                </a:lnTo>
                                <a:lnTo>
                                  <a:pt x="f82" y="f111"/>
                                </a:lnTo>
                                <a:lnTo>
                                  <a:pt x="f82" y="f12"/>
                                </a:lnTo>
                                <a:lnTo>
                                  <a:pt x="f82" y="f80"/>
                                </a:lnTo>
                                <a:lnTo>
                                  <a:pt x="f25" y="f67"/>
                                </a:lnTo>
                                <a:lnTo>
                                  <a:pt x="f112" y="f69"/>
                                </a:lnTo>
                                <a:lnTo>
                                  <a:pt x="f23" y="f113"/>
                                </a:lnTo>
                                <a:lnTo>
                                  <a:pt x="f21" y="f77"/>
                                </a:lnTo>
                                <a:lnTo>
                                  <a:pt x="f18" y="f114"/>
                                </a:lnTo>
                                <a:lnTo>
                                  <a:pt x="f80" y="f114"/>
                                </a:lnTo>
                                <a:lnTo>
                                  <a:pt x="f115" y="f114"/>
                                </a:lnTo>
                                <a:lnTo>
                                  <a:pt x="f116" y="f73"/>
                                </a:lnTo>
                                <a:lnTo>
                                  <a:pt x="f117" y="f71"/>
                                </a:lnTo>
                                <a:lnTo>
                                  <a:pt x="f114" y="f69"/>
                                </a:lnTo>
                                <a:lnTo>
                                  <a:pt x="f75" y="f94"/>
                                </a:lnTo>
                                <a:lnTo>
                                  <a:pt x="f6" y="f12"/>
                                </a:lnTo>
                                <a:lnTo>
                                  <a:pt x="f6" y="f96"/>
                                </a:lnTo>
                                <a:lnTo>
                                  <a:pt x="f75" y="f27"/>
                                </a:lnTo>
                                <a:lnTo>
                                  <a:pt x="f77" y="f118"/>
                                </a:lnTo>
                                <a:lnTo>
                                  <a:pt x="f69" y="f59"/>
                                </a:lnTo>
                                <a:lnTo>
                                  <a:pt x="f94" y="f95"/>
                                </a:lnTo>
                                <a:lnTo>
                                  <a:pt x="f12" y="f91"/>
                                </a:lnTo>
                                <a:lnTo>
                                  <a:pt x="f96" y="f106"/>
                                </a:lnTo>
                                <a:lnTo>
                                  <a:pt x="f119" y="f120"/>
                                </a:lnTo>
                                <a:lnTo>
                                  <a:pt x="f55" y="f97"/>
                                </a:lnTo>
                                <a:lnTo>
                                  <a:pt x="f57" y="f121"/>
                                </a:lnTo>
                                <a:lnTo>
                                  <a:pt x="f45" y="f37"/>
                                </a:lnTo>
                                <a:lnTo>
                                  <a:pt x="f92" y="f103"/>
                                </a:lnTo>
                                <a:lnTo>
                                  <a:pt x="f42" y="f89"/>
                                </a:lnTo>
                                <a:lnTo>
                                  <a:pt x="f121" y="f89"/>
                                </a:lnTo>
                                <a:lnTo>
                                  <a:pt x="f2" y="f122"/>
                                </a:lnTo>
                                <a:lnTo>
                                  <a:pt x="f101" y="f102"/>
                                </a:lnTo>
                                <a:lnTo>
                                  <a:pt x="f123" y="f102"/>
                                </a:lnTo>
                                <a:lnTo>
                                  <a:pt x="f83" y="f2"/>
                                </a:lnTo>
                                <a:lnTo>
                                  <a:pt x="f84" y="f124"/>
                                </a:lnTo>
                                <a:lnTo>
                                  <a:pt x="f125" y="f88"/>
                                </a:lnTo>
                                <a:lnTo>
                                  <a:pt x="f68" y="f126"/>
                                </a:lnTo>
                                <a:lnTo>
                                  <a:pt x="f127" y="f101"/>
                                </a:lnTo>
                                <a:lnTo>
                                  <a:pt x="f128" y="f87"/>
                                </a:lnTo>
                                <a:lnTo>
                                  <a:pt x="f129" y="f98"/>
                                </a:lnTo>
                                <a:lnTo>
                                  <a:pt x="f60" y="f130"/>
                                </a:lnTo>
                                <a:lnTo>
                                  <a:pt x="f58" y="f125"/>
                                </a:lnTo>
                                <a:lnTo>
                                  <a:pt x="f58" y="f131"/>
                                </a:lnTo>
                                <a:lnTo>
                                  <a:pt x="f61" y="f132"/>
                                </a:lnTo>
                                <a:lnTo>
                                  <a:pt x="f133" y="f133"/>
                                </a:lnTo>
                                <a:lnTo>
                                  <a:pt x="f128" y="f61"/>
                                </a:lnTo>
                                <a:lnTo>
                                  <a:pt x="f134" y="f58"/>
                                </a:lnTo>
                                <a:lnTo>
                                  <a:pt x="f135" y="f58"/>
                                </a:lnTo>
                                <a:lnTo>
                                  <a:pt x="f85" y="f60"/>
                                </a:lnTo>
                                <a:lnTo>
                                  <a:pt x="f136" y="f64"/>
                                </a:lnTo>
                                <a:lnTo>
                                  <a:pt x="f84" y="f66"/>
                                </a:lnTo>
                                <a:lnTo>
                                  <a:pt x="f84" y="f131"/>
                                </a:lnTo>
                                <a:lnTo>
                                  <a:pt x="f136" y="f137"/>
                                </a:lnTo>
                                <a:lnTo>
                                  <a:pt x="f85" y="f85"/>
                                </a:lnTo>
                                <a:lnTo>
                                  <a:pt x="f70" y="f136"/>
                                </a:lnTo>
                                <a:lnTo>
                                  <a:pt x="f135" y="f74"/>
                                </a:lnTo>
                                <a:lnTo>
                                  <a:pt x="f70" y="f138"/>
                                </a:lnTo>
                                <a:lnTo>
                                  <a:pt x="f85" y="f130"/>
                                </a:lnTo>
                                <a:lnTo>
                                  <a:pt x="f84" y="f130"/>
                                </a:lnTo>
                                <a:lnTo>
                                  <a:pt x="f74" y="f138"/>
                                </a:lnTo>
                                <a:lnTo>
                                  <a:pt x="f130" y="f74"/>
                                </a:lnTo>
                                <a:lnTo>
                                  <a:pt x="f76" y="f84"/>
                                </a:lnTo>
                                <a:lnTo>
                                  <a:pt x="f83" y="f136"/>
                                </a:lnTo>
                                <a:lnTo>
                                  <a:pt x="f83" y="f72"/>
                                </a:lnTo>
                                <a:lnTo>
                                  <a:pt x="f79" y="f84"/>
                                </a:lnTo>
                                <a:lnTo>
                                  <a:pt x="f81" y="f138"/>
                                </a:lnTo>
                                <a:lnTo>
                                  <a:pt x="f139" y="f76"/>
                                </a:lnTo>
                                <a:lnTo>
                                  <a:pt x="f98" y="f83"/>
                                </a:lnTo>
                                <a:lnTo>
                                  <a:pt x="f100" y="f83"/>
                                </a:lnTo>
                                <a:lnTo>
                                  <a:pt x="f87" y="f83"/>
                                </a:lnTo>
                                <a:lnTo>
                                  <a:pt x="f140" y="f83"/>
                                </a:lnTo>
                                <a:lnTo>
                                  <a:pt x="f101" y="f76"/>
                                </a:lnTo>
                                <a:lnTo>
                                  <a:pt x="f141" y="f138"/>
                                </a:lnTo>
                                <a:lnTo>
                                  <a:pt x="f141" y="f136"/>
                                </a:lnTo>
                                <a:lnTo>
                                  <a:pt x="f39" y="f70"/>
                                </a:lnTo>
                                <a:lnTo>
                                  <a:pt x="f140" y="f68"/>
                                </a:lnTo>
                                <a:lnTo>
                                  <a:pt x="f87" y="f127"/>
                                </a:lnTo>
                                <a:lnTo>
                                  <a:pt x="f98" y="f64"/>
                                </a:lnTo>
                                <a:lnTo>
                                  <a:pt x="f79" y="f61"/>
                                </a:lnTo>
                                <a:lnTo>
                                  <a:pt x="f83" y="f142"/>
                                </a:lnTo>
                                <a:lnTo>
                                  <a:pt x="f138" y="f54"/>
                                </a:lnTo>
                                <a:lnTo>
                                  <a:pt x="f72" y="f143"/>
                                </a:lnTo>
                                <a:lnTo>
                                  <a:pt x="f137" y="f53"/>
                                </a:lnTo>
                                <a:lnTo>
                                  <a:pt x="f131" y="f144"/>
                                </a:lnTo>
                                <a:lnTo>
                                  <a:pt x="f128" y="f8"/>
                                </a:lnTo>
                                <a:lnTo>
                                  <a:pt x="f60" y="f8"/>
                                </a:lnTo>
                                <a:lnTo>
                                  <a:pt x="f145" y="f144"/>
                                </a:lnTo>
                                <a:lnTo>
                                  <a:pt x="f53" y="f53"/>
                                </a:lnTo>
                                <a:lnTo>
                                  <a:pt x="f146" y="f142"/>
                                </a:lnTo>
                                <a:lnTo>
                                  <a:pt x="f36" y="f133"/>
                                </a:lnTo>
                                <a:lnTo>
                                  <a:pt x="f34" y="f127"/>
                                </a:lnTo>
                                <a:lnTo>
                                  <a:pt x="f147" y="f137"/>
                                </a:lnTo>
                                <a:lnTo>
                                  <a:pt x="f148" y="f74"/>
                                </a:lnTo>
                                <a:lnTo>
                                  <a:pt x="f30" y="f79"/>
                                </a:lnTo>
                                <a:lnTo>
                                  <a:pt x="f149" y="f87"/>
                                </a:lnTo>
                                <a:lnTo>
                                  <a:pt x="f150" y="f141"/>
                                </a:lnTo>
                                <a:lnTo>
                                  <a:pt x="f151" y="f124"/>
                                </a:lnTo>
                                <a:lnTo>
                                  <a:pt x="f152" y="f89"/>
                                </a:lnTo>
                                <a:lnTo>
                                  <a:pt x="f153" y="f97"/>
                                </a:lnTo>
                                <a:lnTo>
                                  <a:pt x="f154" y="f106"/>
                                </a:lnTo>
                                <a:lnTo>
                                  <a:pt x="f22" y="f35"/>
                                </a:lnTo>
                                <a:lnTo>
                                  <a:pt x="f155" y="f92"/>
                                </a:lnTo>
                                <a:lnTo>
                                  <a:pt x="f156" y="f44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61" y="f109"/>
                                </a:lnTo>
                                <a:lnTo>
                                  <a:pt x="f16" y="f46"/>
                                </a:lnTo>
                                <a:lnTo>
                                  <a:pt x="f162" y="f57"/>
                                </a:lnTo>
                                <a:lnTo>
                                  <a:pt x="f163" y="f107"/>
                                </a:lnTo>
                                <a:lnTo>
                                  <a:pt x="f164" y="f107"/>
                                </a:lnTo>
                                <a:lnTo>
                                  <a:pt x="f165" y="f57"/>
                                </a:lnTo>
                                <a:lnTo>
                                  <a:pt x="f7" y="f46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29"/>
                                </a:lnTo>
                                <a:lnTo>
                                  <a:pt x="f169" y="f50"/>
                                </a:lnTo>
                                <a:lnTo>
                                  <a:pt x="f165" y="f27"/>
                                </a:lnTo>
                                <a:lnTo>
                                  <a:pt x="f170" y="f119"/>
                                </a:lnTo>
                                <a:lnTo>
                                  <a:pt x="f171" y="f110"/>
                                </a:lnTo>
                                <a:lnTo>
                                  <a:pt x="f172" y="f11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56126440" name="Freeform 143"/>
                        <wps:cNvSpPr/>
                        <wps:spPr>
                          <a:xfrm>
                            <a:off x="5786487" y="5641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44"/>
                              <a:gd name="f9" fmla="val 68"/>
                              <a:gd name="f10" fmla="val 288"/>
                              <a:gd name="f11" fmla="val 92"/>
                              <a:gd name="f12" fmla="val 264"/>
                              <a:gd name="f13" fmla="val 120"/>
                              <a:gd name="f14" fmla="val 235"/>
                              <a:gd name="f15" fmla="val 149"/>
                              <a:gd name="f16" fmla="val 216"/>
                              <a:gd name="f17" fmla="val 183"/>
                              <a:gd name="f18" fmla="val 192"/>
                              <a:gd name="f19" fmla="val 212"/>
                              <a:gd name="f20" fmla="val 178"/>
                              <a:gd name="f21" fmla="val 245"/>
                              <a:gd name="f22" fmla="val 159"/>
                              <a:gd name="f23" fmla="val 279"/>
                              <a:gd name="f24" fmla="val 144"/>
                              <a:gd name="f25" fmla="val 312"/>
                              <a:gd name="f26" fmla="val 135"/>
                              <a:gd name="f27" fmla="val 346"/>
                              <a:gd name="f28" fmla="val 125"/>
                              <a:gd name="f29" fmla="val 384"/>
                              <a:gd name="f30" fmla="val 115"/>
                              <a:gd name="f31" fmla="val 418"/>
                              <a:gd name="f32" fmla="val 111"/>
                              <a:gd name="f33" fmla="val 456"/>
                              <a:gd name="f34" fmla="val 495"/>
                              <a:gd name="f35" fmla="val 533"/>
                              <a:gd name="f36" fmla="val 572"/>
                              <a:gd name="f37" fmla="val 29"/>
                              <a:gd name="f38" fmla="val 615"/>
                              <a:gd name="f39" fmla="val 19"/>
                              <a:gd name="f40" fmla="val 581"/>
                              <a:gd name="f41" fmla="val 10"/>
                              <a:gd name="f42" fmla="val 548"/>
                              <a:gd name="f43" fmla="val 5"/>
                              <a:gd name="f44" fmla="val 509"/>
                              <a:gd name="f45" fmla="val 471"/>
                              <a:gd name="f46" fmla="val 432"/>
                              <a:gd name="f47" fmla="val 394"/>
                              <a:gd name="f48" fmla="val 351"/>
                              <a:gd name="f49" fmla="val 274"/>
                              <a:gd name="f50" fmla="val 231"/>
                              <a:gd name="f51" fmla="val 39"/>
                              <a:gd name="f52" fmla="val 53"/>
                              <a:gd name="f53" fmla="val 154"/>
                              <a:gd name="f54" fmla="val 72"/>
                              <a:gd name="f55" fmla="val 91"/>
                              <a:gd name="f56" fmla="val 82"/>
                              <a:gd name="f57" fmla="val 48"/>
                              <a:gd name="f58" fmla="val 139"/>
                              <a:gd name="f59" fmla="val 173"/>
                              <a:gd name="f60" fmla="val 187"/>
                              <a:gd name="f61" fmla="val 202"/>
                              <a:gd name="f62" fmla="val 211"/>
                              <a:gd name="f63" fmla="val 20"/>
                              <a:gd name="f64" fmla="val 226"/>
                              <a:gd name="f65" fmla="val 240"/>
                              <a:gd name="f66" fmla="val 250"/>
                              <a:gd name="f67" fmla="val 259"/>
                              <a:gd name="f68" fmla="val 269"/>
                              <a:gd name="f69" fmla="val 15"/>
                              <a:gd name="f70" fmla="val 24"/>
                              <a:gd name="f71" fmla="val 283"/>
                              <a:gd name="f72" fmla="val 298"/>
                              <a:gd name="f73" fmla="val 307"/>
                              <a:gd name="f74" fmla="+- 0 0 -90"/>
                              <a:gd name="f75" fmla="*/ f3 1 648"/>
                              <a:gd name="f76" fmla="*/ f4 1 317"/>
                              <a:gd name="f77" fmla="+- f7 0 f5"/>
                              <a:gd name="f78" fmla="+- f6 0 f5"/>
                              <a:gd name="f79" fmla="*/ f74 f0 1"/>
                              <a:gd name="f80" fmla="*/ f78 1 648"/>
                              <a:gd name="f81" fmla="*/ f77 1 317"/>
                              <a:gd name="f82" fmla="*/ 44 f78 1"/>
                              <a:gd name="f83" fmla="*/ 317 f77 1"/>
                              <a:gd name="f84" fmla="*/ 68 f78 1"/>
                              <a:gd name="f85" fmla="*/ 288 f77 1"/>
                              <a:gd name="f86" fmla="*/ 92 f78 1"/>
                              <a:gd name="f87" fmla="*/ 264 f77 1"/>
                              <a:gd name="f88" fmla="*/ 120 f78 1"/>
                              <a:gd name="f89" fmla="*/ 235 f77 1"/>
                              <a:gd name="f90" fmla="*/ 149 f78 1"/>
                              <a:gd name="f91" fmla="*/ 216 f77 1"/>
                              <a:gd name="f92" fmla="*/ 183 f78 1"/>
                              <a:gd name="f93" fmla="*/ 192 f77 1"/>
                              <a:gd name="f94" fmla="*/ 212 f78 1"/>
                              <a:gd name="f95" fmla="*/ 178 f77 1"/>
                              <a:gd name="f96" fmla="*/ 245 f78 1"/>
                              <a:gd name="f97" fmla="*/ 159 f77 1"/>
                              <a:gd name="f98" fmla="*/ 279 f78 1"/>
                              <a:gd name="f99" fmla="*/ 144 f77 1"/>
                              <a:gd name="f100" fmla="*/ 312 f78 1"/>
                              <a:gd name="f101" fmla="*/ 135 f77 1"/>
                              <a:gd name="f102" fmla="*/ 346 f78 1"/>
                              <a:gd name="f103" fmla="*/ 125 f77 1"/>
                              <a:gd name="f104" fmla="*/ 384 f78 1"/>
                              <a:gd name="f105" fmla="*/ 115 f77 1"/>
                              <a:gd name="f106" fmla="*/ 418 f78 1"/>
                              <a:gd name="f107" fmla="*/ 111 f77 1"/>
                              <a:gd name="f108" fmla="*/ 456 f78 1"/>
                              <a:gd name="f109" fmla="*/ 495 f78 1"/>
                              <a:gd name="f110" fmla="*/ 533 f78 1"/>
                              <a:gd name="f111" fmla="*/ 120 f77 1"/>
                              <a:gd name="f112" fmla="*/ 572 f78 1"/>
                              <a:gd name="f113" fmla="*/ 648 f78 1"/>
                              <a:gd name="f114" fmla="*/ 29 f77 1"/>
                              <a:gd name="f115" fmla="*/ 615 f78 1"/>
                              <a:gd name="f116" fmla="*/ 19 f77 1"/>
                              <a:gd name="f117" fmla="*/ 581 f78 1"/>
                              <a:gd name="f118" fmla="*/ 10 f77 1"/>
                              <a:gd name="f119" fmla="*/ 548 f78 1"/>
                              <a:gd name="f120" fmla="*/ 5 f77 1"/>
                              <a:gd name="f121" fmla="*/ 509 f78 1"/>
                              <a:gd name="f122" fmla="*/ 0 f77 1"/>
                              <a:gd name="f123" fmla="*/ 471 f78 1"/>
                              <a:gd name="f124" fmla="*/ 432 f78 1"/>
                              <a:gd name="f125" fmla="*/ 394 f78 1"/>
                              <a:gd name="f126" fmla="*/ 351 f78 1"/>
                              <a:gd name="f127" fmla="*/ 274 f78 1"/>
                              <a:gd name="f128" fmla="*/ 231 f78 1"/>
                              <a:gd name="f129" fmla="*/ 39 f77 1"/>
                              <a:gd name="f130" fmla="*/ 192 f78 1"/>
                              <a:gd name="f131" fmla="*/ 53 f77 1"/>
                              <a:gd name="f132" fmla="*/ 154 f78 1"/>
                              <a:gd name="f133" fmla="*/ 72 f77 1"/>
                              <a:gd name="f134" fmla="*/ 91 f77 1"/>
                              <a:gd name="f135" fmla="*/ 82 f78 1"/>
                              <a:gd name="f136" fmla="*/ 48 f78 1"/>
                              <a:gd name="f137" fmla="*/ 139 f77 1"/>
                              <a:gd name="f138" fmla="*/ 149 f77 1"/>
                              <a:gd name="f139" fmla="*/ 173 f77 1"/>
                              <a:gd name="f140" fmla="*/ 187 f77 1"/>
                              <a:gd name="f141" fmla="*/ 39 f78 1"/>
                              <a:gd name="f142" fmla="*/ 202 f77 1"/>
                              <a:gd name="f143" fmla="*/ 29 f78 1"/>
                              <a:gd name="f144" fmla="*/ 211 f77 1"/>
                              <a:gd name="f145" fmla="*/ 20 f78 1"/>
                              <a:gd name="f146" fmla="*/ 226 f77 1"/>
                              <a:gd name="f147" fmla="*/ 5 f78 1"/>
                              <a:gd name="f148" fmla="*/ 240 f77 1"/>
                              <a:gd name="f149" fmla="*/ 0 f78 1"/>
                              <a:gd name="f150" fmla="*/ 250 f77 1"/>
                              <a:gd name="f151" fmla="*/ 259 f77 1"/>
                              <a:gd name="f152" fmla="*/ 269 f77 1"/>
                              <a:gd name="f153" fmla="*/ 15 f78 1"/>
                              <a:gd name="f154" fmla="*/ 274 f77 1"/>
                              <a:gd name="f155" fmla="*/ 24 f78 1"/>
                              <a:gd name="f156" fmla="*/ 283 f77 1"/>
                              <a:gd name="f157" fmla="*/ 298 f77 1"/>
                              <a:gd name="f158" fmla="*/ 307 f77 1"/>
                              <a:gd name="f159" fmla="*/ f79 1 f2"/>
                              <a:gd name="f160" fmla="*/ f82 1 648"/>
                              <a:gd name="f161" fmla="*/ f83 1 317"/>
                              <a:gd name="f162" fmla="*/ f84 1 648"/>
                              <a:gd name="f163" fmla="*/ f85 1 317"/>
                              <a:gd name="f164" fmla="*/ f86 1 648"/>
                              <a:gd name="f165" fmla="*/ f87 1 317"/>
                              <a:gd name="f166" fmla="*/ f88 1 648"/>
                              <a:gd name="f167" fmla="*/ f89 1 317"/>
                              <a:gd name="f168" fmla="*/ f90 1 648"/>
                              <a:gd name="f169" fmla="*/ f91 1 317"/>
                              <a:gd name="f170" fmla="*/ f92 1 648"/>
                              <a:gd name="f171" fmla="*/ f93 1 317"/>
                              <a:gd name="f172" fmla="*/ f94 1 648"/>
                              <a:gd name="f173" fmla="*/ f95 1 317"/>
                              <a:gd name="f174" fmla="*/ f96 1 648"/>
                              <a:gd name="f175" fmla="*/ f97 1 317"/>
                              <a:gd name="f176" fmla="*/ f98 1 648"/>
                              <a:gd name="f177" fmla="*/ f99 1 317"/>
                              <a:gd name="f178" fmla="*/ f100 1 648"/>
                              <a:gd name="f179" fmla="*/ f101 1 317"/>
                              <a:gd name="f180" fmla="*/ f102 1 648"/>
                              <a:gd name="f181" fmla="*/ f103 1 317"/>
                              <a:gd name="f182" fmla="*/ f104 1 648"/>
                              <a:gd name="f183" fmla="*/ f105 1 317"/>
                              <a:gd name="f184" fmla="*/ f106 1 648"/>
                              <a:gd name="f185" fmla="*/ f107 1 317"/>
                              <a:gd name="f186" fmla="*/ f108 1 648"/>
                              <a:gd name="f187" fmla="*/ f109 1 648"/>
                              <a:gd name="f188" fmla="*/ f110 1 648"/>
                              <a:gd name="f189" fmla="*/ f111 1 317"/>
                              <a:gd name="f190" fmla="*/ f112 1 648"/>
                              <a:gd name="f191" fmla="*/ f113 1 648"/>
                              <a:gd name="f192" fmla="*/ f114 1 317"/>
                              <a:gd name="f193" fmla="*/ f115 1 648"/>
                              <a:gd name="f194" fmla="*/ f116 1 317"/>
                              <a:gd name="f195" fmla="*/ f117 1 648"/>
                              <a:gd name="f196" fmla="*/ f118 1 317"/>
                              <a:gd name="f197" fmla="*/ f119 1 648"/>
                              <a:gd name="f198" fmla="*/ f120 1 317"/>
                              <a:gd name="f199" fmla="*/ f121 1 648"/>
                              <a:gd name="f200" fmla="*/ f122 1 317"/>
                              <a:gd name="f201" fmla="*/ f123 1 648"/>
                              <a:gd name="f202" fmla="*/ f124 1 648"/>
                              <a:gd name="f203" fmla="*/ f125 1 648"/>
                              <a:gd name="f204" fmla="*/ f126 1 648"/>
                              <a:gd name="f205" fmla="*/ f127 1 648"/>
                              <a:gd name="f206" fmla="*/ f128 1 648"/>
                              <a:gd name="f207" fmla="*/ f129 1 317"/>
                              <a:gd name="f208" fmla="*/ f130 1 648"/>
                              <a:gd name="f209" fmla="*/ f131 1 317"/>
                              <a:gd name="f210" fmla="*/ f132 1 648"/>
                              <a:gd name="f211" fmla="*/ f133 1 317"/>
                              <a:gd name="f212" fmla="*/ f134 1 317"/>
                              <a:gd name="f213" fmla="*/ f135 1 648"/>
                              <a:gd name="f214" fmla="*/ f136 1 648"/>
                              <a:gd name="f215" fmla="*/ f137 1 317"/>
                              <a:gd name="f216" fmla="*/ f138 1 317"/>
                              <a:gd name="f217" fmla="*/ f139 1 317"/>
                              <a:gd name="f218" fmla="*/ f140 1 317"/>
                              <a:gd name="f219" fmla="*/ f141 1 648"/>
                              <a:gd name="f220" fmla="*/ f142 1 317"/>
                              <a:gd name="f221" fmla="*/ f143 1 648"/>
                              <a:gd name="f222" fmla="*/ f144 1 317"/>
                              <a:gd name="f223" fmla="*/ f145 1 648"/>
                              <a:gd name="f224" fmla="*/ f146 1 317"/>
                              <a:gd name="f225" fmla="*/ f147 1 648"/>
                              <a:gd name="f226" fmla="*/ f148 1 317"/>
                              <a:gd name="f227" fmla="*/ f149 1 648"/>
                              <a:gd name="f228" fmla="*/ f150 1 317"/>
                              <a:gd name="f229" fmla="*/ f151 1 317"/>
                              <a:gd name="f230" fmla="*/ f152 1 317"/>
                              <a:gd name="f231" fmla="*/ f153 1 648"/>
                              <a:gd name="f232" fmla="*/ f154 1 317"/>
                              <a:gd name="f233" fmla="*/ f155 1 648"/>
                              <a:gd name="f234" fmla="*/ f156 1 317"/>
                              <a:gd name="f235" fmla="*/ f157 1 317"/>
                              <a:gd name="f236" fmla="*/ f158 1 317"/>
                              <a:gd name="f237" fmla="*/ 0 1 f80"/>
                              <a:gd name="f238" fmla="*/ f6 1 f80"/>
                              <a:gd name="f239" fmla="*/ 0 1 f81"/>
                              <a:gd name="f240" fmla="*/ f7 1 f81"/>
                              <a:gd name="f241" fmla="+- f159 0 f1"/>
                              <a:gd name="f242" fmla="*/ f160 1 f80"/>
                              <a:gd name="f243" fmla="*/ f161 1 f81"/>
                              <a:gd name="f244" fmla="*/ f162 1 f80"/>
                              <a:gd name="f245" fmla="*/ f163 1 f81"/>
                              <a:gd name="f246" fmla="*/ f164 1 f80"/>
                              <a:gd name="f247" fmla="*/ f165 1 f81"/>
                              <a:gd name="f248" fmla="*/ f166 1 f80"/>
                              <a:gd name="f249" fmla="*/ f167 1 f81"/>
                              <a:gd name="f250" fmla="*/ f168 1 f80"/>
                              <a:gd name="f251" fmla="*/ f169 1 f81"/>
                              <a:gd name="f252" fmla="*/ f170 1 f80"/>
                              <a:gd name="f253" fmla="*/ f171 1 f81"/>
                              <a:gd name="f254" fmla="*/ f172 1 f80"/>
                              <a:gd name="f255" fmla="*/ f173 1 f81"/>
                              <a:gd name="f256" fmla="*/ f174 1 f80"/>
                              <a:gd name="f257" fmla="*/ f175 1 f81"/>
                              <a:gd name="f258" fmla="*/ f176 1 f80"/>
                              <a:gd name="f259" fmla="*/ f177 1 f81"/>
                              <a:gd name="f260" fmla="*/ f178 1 f80"/>
                              <a:gd name="f261" fmla="*/ f179 1 f81"/>
                              <a:gd name="f262" fmla="*/ f180 1 f80"/>
                              <a:gd name="f263" fmla="*/ f181 1 f81"/>
                              <a:gd name="f264" fmla="*/ f182 1 f80"/>
                              <a:gd name="f265" fmla="*/ f183 1 f81"/>
                              <a:gd name="f266" fmla="*/ f184 1 f80"/>
                              <a:gd name="f267" fmla="*/ f185 1 f81"/>
                              <a:gd name="f268" fmla="*/ f186 1 f80"/>
                              <a:gd name="f269" fmla="*/ f187 1 f80"/>
                              <a:gd name="f270" fmla="*/ f188 1 f80"/>
                              <a:gd name="f271" fmla="*/ f189 1 f81"/>
                              <a:gd name="f272" fmla="*/ f190 1 f80"/>
                              <a:gd name="f273" fmla="*/ f191 1 f80"/>
                              <a:gd name="f274" fmla="*/ f192 1 f81"/>
                              <a:gd name="f275" fmla="*/ f193 1 f80"/>
                              <a:gd name="f276" fmla="*/ f194 1 f81"/>
                              <a:gd name="f277" fmla="*/ f195 1 f80"/>
                              <a:gd name="f278" fmla="*/ f196 1 f81"/>
                              <a:gd name="f279" fmla="*/ f197 1 f80"/>
                              <a:gd name="f280" fmla="*/ f198 1 f81"/>
                              <a:gd name="f281" fmla="*/ f199 1 f80"/>
                              <a:gd name="f282" fmla="*/ f200 1 f81"/>
                              <a:gd name="f283" fmla="*/ f201 1 f80"/>
                              <a:gd name="f284" fmla="*/ f202 1 f80"/>
                              <a:gd name="f285" fmla="*/ f203 1 f80"/>
                              <a:gd name="f286" fmla="*/ f204 1 f80"/>
                              <a:gd name="f287" fmla="*/ f205 1 f80"/>
                              <a:gd name="f288" fmla="*/ f206 1 f80"/>
                              <a:gd name="f289" fmla="*/ f207 1 f81"/>
                              <a:gd name="f290" fmla="*/ f208 1 f80"/>
                              <a:gd name="f291" fmla="*/ f209 1 f81"/>
                              <a:gd name="f292" fmla="*/ f210 1 f80"/>
                              <a:gd name="f293" fmla="*/ f211 1 f81"/>
                              <a:gd name="f294" fmla="*/ f212 1 f81"/>
                              <a:gd name="f295" fmla="*/ f213 1 f80"/>
                              <a:gd name="f296" fmla="*/ f214 1 f80"/>
                              <a:gd name="f297" fmla="*/ f215 1 f81"/>
                              <a:gd name="f298" fmla="*/ f216 1 f81"/>
                              <a:gd name="f299" fmla="*/ f217 1 f81"/>
                              <a:gd name="f300" fmla="*/ f218 1 f81"/>
                              <a:gd name="f301" fmla="*/ f219 1 f80"/>
                              <a:gd name="f302" fmla="*/ f220 1 f81"/>
                              <a:gd name="f303" fmla="*/ f221 1 f80"/>
                              <a:gd name="f304" fmla="*/ f222 1 f81"/>
                              <a:gd name="f305" fmla="*/ f223 1 f80"/>
                              <a:gd name="f306" fmla="*/ f224 1 f81"/>
                              <a:gd name="f307" fmla="*/ f225 1 f80"/>
                              <a:gd name="f308" fmla="*/ f226 1 f81"/>
                              <a:gd name="f309" fmla="*/ f227 1 f80"/>
                              <a:gd name="f310" fmla="*/ f228 1 f81"/>
                              <a:gd name="f311" fmla="*/ f229 1 f81"/>
                              <a:gd name="f312" fmla="*/ f230 1 f81"/>
                              <a:gd name="f313" fmla="*/ f231 1 f80"/>
                              <a:gd name="f314" fmla="*/ f232 1 f81"/>
                              <a:gd name="f315" fmla="*/ f233 1 f80"/>
                              <a:gd name="f316" fmla="*/ f234 1 f81"/>
                              <a:gd name="f317" fmla="*/ f235 1 f81"/>
                              <a:gd name="f318" fmla="*/ f236 1 f81"/>
                              <a:gd name="f319" fmla="*/ f237 f75 1"/>
                              <a:gd name="f320" fmla="*/ f238 f75 1"/>
                              <a:gd name="f321" fmla="*/ f240 f76 1"/>
                              <a:gd name="f322" fmla="*/ f239 f76 1"/>
                              <a:gd name="f323" fmla="*/ f242 f75 1"/>
                              <a:gd name="f324" fmla="*/ f243 f76 1"/>
                              <a:gd name="f325" fmla="*/ f244 f75 1"/>
                              <a:gd name="f326" fmla="*/ f245 f76 1"/>
                              <a:gd name="f327" fmla="*/ f246 f75 1"/>
                              <a:gd name="f328" fmla="*/ f247 f76 1"/>
                              <a:gd name="f329" fmla="*/ f248 f75 1"/>
                              <a:gd name="f330" fmla="*/ f249 f76 1"/>
                              <a:gd name="f331" fmla="*/ f250 f75 1"/>
                              <a:gd name="f332" fmla="*/ f251 f76 1"/>
                              <a:gd name="f333" fmla="*/ f252 f75 1"/>
                              <a:gd name="f334" fmla="*/ f253 f76 1"/>
                              <a:gd name="f335" fmla="*/ f254 f75 1"/>
                              <a:gd name="f336" fmla="*/ f255 f76 1"/>
                              <a:gd name="f337" fmla="*/ f256 f75 1"/>
                              <a:gd name="f338" fmla="*/ f257 f76 1"/>
                              <a:gd name="f339" fmla="*/ f258 f75 1"/>
                              <a:gd name="f340" fmla="*/ f259 f76 1"/>
                              <a:gd name="f341" fmla="*/ f260 f75 1"/>
                              <a:gd name="f342" fmla="*/ f261 f76 1"/>
                              <a:gd name="f343" fmla="*/ f262 f75 1"/>
                              <a:gd name="f344" fmla="*/ f263 f76 1"/>
                              <a:gd name="f345" fmla="*/ f264 f75 1"/>
                              <a:gd name="f346" fmla="*/ f265 f76 1"/>
                              <a:gd name="f347" fmla="*/ f266 f75 1"/>
                              <a:gd name="f348" fmla="*/ f267 f76 1"/>
                              <a:gd name="f349" fmla="*/ f268 f75 1"/>
                              <a:gd name="f350" fmla="*/ f269 f75 1"/>
                              <a:gd name="f351" fmla="*/ f270 f75 1"/>
                              <a:gd name="f352" fmla="*/ f271 f76 1"/>
                              <a:gd name="f353" fmla="*/ f272 f75 1"/>
                              <a:gd name="f354" fmla="*/ f273 f75 1"/>
                              <a:gd name="f355" fmla="*/ f274 f76 1"/>
                              <a:gd name="f356" fmla="*/ f275 f75 1"/>
                              <a:gd name="f357" fmla="*/ f276 f76 1"/>
                              <a:gd name="f358" fmla="*/ f277 f75 1"/>
                              <a:gd name="f359" fmla="*/ f278 f76 1"/>
                              <a:gd name="f360" fmla="*/ f279 f75 1"/>
                              <a:gd name="f361" fmla="*/ f280 f76 1"/>
                              <a:gd name="f362" fmla="*/ f281 f75 1"/>
                              <a:gd name="f363" fmla="*/ f282 f76 1"/>
                              <a:gd name="f364" fmla="*/ f283 f75 1"/>
                              <a:gd name="f365" fmla="*/ f284 f75 1"/>
                              <a:gd name="f366" fmla="*/ f285 f75 1"/>
                              <a:gd name="f367" fmla="*/ f286 f75 1"/>
                              <a:gd name="f368" fmla="*/ f287 f75 1"/>
                              <a:gd name="f369" fmla="*/ f288 f75 1"/>
                              <a:gd name="f370" fmla="*/ f289 f76 1"/>
                              <a:gd name="f371" fmla="*/ f290 f75 1"/>
                              <a:gd name="f372" fmla="*/ f291 f76 1"/>
                              <a:gd name="f373" fmla="*/ f292 f75 1"/>
                              <a:gd name="f374" fmla="*/ f293 f76 1"/>
                              <a:gd name="f375" fmla="*/ f294 f76 1"/>
                              <a:gd name="f376" fmla="*/ f295 f75 1"/>
                              <a:gd name="f377" fmla="*/ f296 f75 1"/>
                              <a:gd name="f378" fmla="*/ f297 f76 1"/>
                              <a:gd name="f379" fmla="*/ f298 f76 1"/>
                              <a:gd name="f380" fmla="*/ f299 f76 1"/>
                              <a:gd name="f381" fmla="*/ f300 f76 1"/>
                              <a:gd name="f382" fmla="*/ f301 f75 1"/>
                              <a:gd name="f383" fmla="*/ f302 f76 1"/>
                              <a:gd name="f384" fmla="*/ f303 f75 1"/>
                              <a:gd name="f385" fmla="*/ f304 f76 1"/>
                              <a:gd name="f386" fmla="*/ f305 f75 1"/>
                              <a:gd name="f387" fmla="*/ f306 f76 1"/>
                              <a:gd name="f388" fmla="*/ f307 f75 1"/>
                              <a:gd name="f389" fmla="*/ f308 f76 1"/>
                              <a:gd name="f390" fmla="*/ f309 f75 1"/>
                              <a:gd name="f391" fmla="*/ f310 f76 1"/>
                              <a:gd name="f392" fmla="*/ f311 f76 1"/>
                              <a:gd name="f393" fmla="*/ f312 f76 1"/>
                              <a:gd name="f394" fmla="*/ f313 f75 1"/>
                              <a:gd name="f395" fmla="*/ f314 f76 1"/>
                              <a:gd name="f396" fmla="*/ f315 f75 1"/>
                              <a:gd name="f397" fmla="*/ f316 f76 1"/>
                              <a:gd name="f398" fmla="*/ f317 f76 1"/>
                              <a:gd name="f399" fmla="*/ f318 f7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1">
                                <a:pos x="f323" y="f324"/>
                              </a:cxn>
                              <a:cxn ang="f241">
                                <a:pos x="f325" y="f326"/>
                              </a:cxn>
                              <a:cxn ang="f241">
                                <a:pos x="f327" y="f328"/>
                              </a:cxn>
                              <a:cxn ang="f241">
                                <a:pos x="f329" y="f330"/>
                              </a:cxn>
                              <a:cxn ang="f241">
                                <a:pos x="f331" y="f332"/>
                              </a:cxn>
                              <a:cxn ang="f241">
                                <a:pos x="f333" y="f334"/>
                              </a:cxn>
                              <a:cxn ang="f241">
                                <a:pos x="f335" y="f336"/>
                              </a:cxn>
                              <a:cxn ang="f241">
                                <a:pos x="f337" y="f338"/>
                              </a:cxn>
                              <a:cxn ang="f241">
                                <a:pos x="f339" y="f340"/>
                              </a:cxn>
                              <a:cxn ang="f241">
                                <a:pos x="f341" y="f342"/>
                              </a:cxn>
                              <a:cxn ang="f241">
                                <a:pos x="f343" y="f344"/>
                              </a:cxn>
                              <a:cxn ang="f241">
                                <a:pos x="f345" y="f346"/>
                              </a:cxn>
                              <a:cxn ang="f241">
                                <a:pos x="f347" y="f348"/>
                              </a:cxn>
                              <a:cxn ang="f241">
                                <a:pos x="f349" y="f348"/>
                              </a:cxn>
                              <a:cxn ang="f241">
                                <a:pos x="f350" y="f348"/>
                              </a:cxn>
                              <a:cxn ang="f241">
                                <a:pos x="f351" y="f352"/>
                              </a:cxn>
                              <a:cxn ang="f241">
                                <a:pos x="f353" y="f344"/>
                              </a:cxn>
                              <a:cxn ang="f241">
                                <a:pos x="f354" y="f355"/>
                              </a:cxn>
                              <a:cxn ang="f241">
                                <a:pos x="f356" y="f357"/>
                              </a:cxn>
                              <a:cxn ang="f241">
                                <a:pos x="f358" y="f359"/>
                              </a:cxn>
                              <a:cxn ang="f241">
                                <a:pos x="f360" y="f361"/>
                              </a:cxn>
                              <a:cxn ang="f241">
                                <a:pos x="f362" y="f363"/>
                              </a:cxn>
                              <a:cxn ang="f241">
                                <a:pos x="f364" y="f363"/>
                              </a:cxn>
                              <a:cxn ang="f241">
                                <a:pos x="f365" y="f363"/>
                              </a:cxn>
                              <a:cxn ang="f241">
                                <a:pos x="f366" y="f361"/>
                              </a:cxn>
                              <a:cxn ang="f241">
                                <a:pos x="f367" y="f359"/>
                              </a:cxn>
                              <a:cxn ang="f241">
                                <a:pos x="f341" y="f357"/>
                              </a:cxn>
                              <a:cxn ang="f241">
                                <a:pos x="f368" y="f355"/>
                              </a:cxn>
                              <a:cxn ang="f241">
                                <a:pos x="f369" y="f370"/>
                              </a:cxn>
                              <a:cxn ang="f241">
                                <a:pos x="f371" y="f372"/>
                              </a:cxn>
                              <a:cxn ang="f241">
                                <a:pos x="f373" y="f374"/>
                              </a:cxn>
                              <a:cxn ang="f241">
                                <a:pos x="f329" y="f375"/>
                              </a:cxn>
                              <a:cxn ang="f241">
                                <a:pos x="f376" y="f346"/>
                              </a:cxn>
                              <a:cxn ang="f241">
                                <a:pos x="f377" y="f378"/>
                              </a:cxn>
                              <a:cxn ang="f241">
                                <a:pos x="f377" y="f379"/>
                              </a:cxn>
                              <a:cxn ang="f241">
                                <a:pos x="f377" y="f338"/>
                              </a:cxn>
                              <a:cxn ang="f241">
                                <a:pos x="f377" y="f380"/>
                              </a:cxn>
                              <a:cxn ang="f241">
                                <a:pos x="f323" y="f381"/>
                              </a:cxn>
                              <a:cxn ang="f241">
                                <a:pos x="f382" y="f383"/>
                              </a:cxn>
                              <a:cxn ang="f241">
                                <a:pos x="f384" y="f385"/>
                              </a:cxn>
                              <a:cxn ang="f241">
                                <a:pos x="f386" y="f387"/>
                              </a:cxn>
                              <a:cxn ang="f241">
                                <a:pos x="f388" y="f389"/>
                              </a:cxn>
                              <a:cxn ang="f241">
                                <a:pos x="f390" y="f391"/>
                              </a:cxn>
                              <a:cxn ang="f241">
                                <a:pos x="f390" y="f392"/>
                              </a:cxn>
                              <a:cxn ang="f241">
                                <a:pos x="f388" y="f393"/>
                              </a:cxn>
                              <a:cxn ang="f241">
                                <a:pos x="f394" y="f395"/>
                              </a:cxn>
                              <a:cxn ang="f241">
                                <a:pos x="f396" y="f397"/>
                              </a:cxn>
                              <a:cxn ang="f241">
                                <a:pos x="f384" y="f398"/>
                              </a:cxn>
                              <a:cxn ang="f241">
                                <a:pos x="f382" y="f399"/>
                              </a:cxn>
                              <a:cxn ang="f241">
                                <a:pos x="f323" y="f324"/>
                              </a:cxn>
                            </a:cxnLst>
                            <a:rect l="f319" t="f322" r="f320" b="f321"/>
                            <a:pathLst>
                              <a:path w="648" h="31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2"/>
                                </a:lnTo>
                                <a:lnTo>
                                  <a:pt x="f34" y="f32"/>
                                </a:lnTo>
                                <a:lnTo>
                                  <a:pt x="f35" y="f13"/>
                                </a:lnTo>
                                <a:lnTo>
                                  <a:pt x="f36" y="f28"/>
                                </a:lnTo>
                                <a:lnTo>
                                  <a:pt x="f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5"/>
                                </a:lnTo>
                                <a:lnTo>
                                  <a:pt x="f45" y="f5"/>
                                </a:lnTo>
                                <a:lnTo>
                                  <a:pt x="f46" y="f5"/>
                                </a:lnTo>
                                <a:lnTo>
                                  <a:pt x="f47" y="f43"/>
                                </a:lnTo>
                                <a:lnTo>
                                  <a:pt x="f48" y="f41"/>
                                </a:lnTo>
                                <a:lnTo>
                                  <a:pt x="f25" y="f39"/>
                                </a:lnTo>
                                <a:lnTo>
                                  <a:pt x="f49" y="f37"/>
                                </a:lnTo>
                                <a:lnTo>
                                  <a:pt x="f50" y="f51"/>
                                </a:lnTo>
                                <a:lnTo>
                                  <a:pt x="f18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13" y="f55"/>
                                </a:lnTo>
                                <a:lnTo>
                                  <a:pt x="f56" y="f30"/>
                                </a:lnTo>
                                <a:lnTo>
                                  <a:pt x="f57" y="f58"/>
                                </a:lnTo>
                                <a:lnTo>
                                  <a:pt x="f57" y="f15"/>
                                </a:lnTo>
                                <a:lnTo>
                                  <a:pt x="f57" y="f22"/>
                                </a:lnTo>
                                <a:lnTo>
                                  <a:pt x="f57" y="f59"/>
                                </a:lnTo>
                                <a:lnTo>
                                  <a:pt x="f8" y="f60"/>
                                </a:lnTo>
                                <a:lnTo>
                                  <a:pt x="f51" y="f61"/>
                                </a:lnTo>
                                <a:lnTo>
                                  <a:pt x="f37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43" y="f65"/>
                                </a:lnTo>
                                <a:lnTo>
                                  <a:pt x="f5" y="f66"/>
                                </a:lnTo>
                                <a:lnTo>
                                  <a:pt x="f5" y="f67"/>
                                </a:lnTo>
                                <a:lnTo>
                                  <a:pt x="f43" y="f68"/>
                                </a:lnTo>
                                <a:lnTo>
                                  <a:pt x="f69" y="f49"/>
                                </a:lnTo>
                                <a:lnTo>
                                  <a:pt x="f70" y="f71"/>
                                </a:lnTo>
                                <a:lnTo>
                                  <a:pt x="f37" y="f72"/>
                                </a:lnTo>
                                <a:lnTo>
                                  <a:pt x="f51" y="f73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573574179" name="Freeform 144"/>
                        <wps:cNvSpPr/>
                        <wps:spPr>
                          <a:xfrm>
                            <a:off x="5763975" y="105328"/>
                            <a:ext cx="386178" cy="40877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6"/>
                              <a:gd name="f7" fmla="val 652"/>
                              <a:gd name="f8" fmla="val 14"/>
                              <a:gd name="f9" fmla="val 537"/>
                              <a:gd name="f10" fmla="val 4"/>
                              <a:gd name="f11" fmla="val 509"/>
                              <a:gd name="f12" fmla="val 485"/>
                              <a:gd name="f13" fmla="val 465"/>
                              <a:gd name="f14" fmla="val 9"/>
                              <a:gd name="f15" fmla="val 451"/>
                              <a:gd name="f16" fmla="val 19"/>
                              <a:gd name="f17" fmla="val 437"/>
                              <a:gd name="f18" fmla="val 33"/>
                              <a:gd name="f19" fmla="val 432"/>
                              <a:gd name="f20" fmla="val 48"/>
                              <a:gd name="f21" fmla="val 422"/>
                              <a:gd name="f22" fmla="val 62"/>
                              <a:gd name="f23" fmla="val 417"/>
                              <a:gd name="f24" fmla="val 76"/>
                              <a:gd name="f25" fmla="val 413"/>
                              <a:gd name="f26" fmla="val 81"/>
                              <a:gd name="f27" fmla="val 67"/>
                              <a:gd name="f28" fmla="val 43"/>
                              <a:gd name="f29" fmla="val 408"/>
                              <a:gd name="f30" fmla="val 393"/>
                              <a:gd name="f31" fmla="val 369"/>
                              <a:gd name="f32" fmla="val 345"/>
                              <a:gd name="f33" fmla="val 57"/>
                              <a:gd name="f34" fmla="val 317"/>
                              <a:gd name="f35" fmla="val 297"/>
                              <a:gd name="f36" fmla="val 105"/>
                              <a:gd name="f37" fmla="val 278"/>
                              <a:gd name="f38" fmla="val 134"/>
                              <a:gd name="f39" fmla="val 269"/>
                              <a:gd name="f40" fmla="val 168"/>
                              <a:gd name="f41" fmla="val 264"/>
                              <a:gd name="f42" fmla="val 192"/>
                              <a:gd name="f43" fmla="val 259"/>
                              <a:gd name="f44" fmla="val 206"/>
                              <a:gd name="f45" fmla="val 249"/>
                              <a:gd name="f46" fmla="val 245"/>
                              <a:gd name="f47" fmla="val 177"/>
                              <a:gd name="f48" fmla="val 235"/>
                              <a:gd name="f49" fmla="val 230"/>
                              <a:gd name="f50" fmla="val 153"/>
                              <a:gd name="f51" fmla="val 221"/>
                              <a:gd name="f52" fmla="val 148"/>
                              <a:gd name="f53" fmla="val 158"/>
                              <a:gd name="f54" fmla="val 173"/>
                              <a:gd name="f55" fmla="val 149"/>
                              <a:gd name="f56" fmla="val 211"/>
                              <a:gd name="f57" fmla="val 139"/>
                              <a:gd name="f58" fmla="val 125"/>
                              <a:gd name="f59" fmla="val 302"/>
                              <a:gd name="f60" fmla="val 120"/>
                              <a:gd name="f61" fmla="val 340"/>
                              <a:gd name="f62" fmla="val 115"/>
                              <a:gd name="f63" fmla="val 384"/>
                              <a:gd name="f64" fmla="val 427"/>
                              <a:gd name="f65" fmla="val 129"/>
                              <a:gd name="f66" fmla="val 489"/>
                              <a:gd name="f67" fmla="val 513"/>
                              <a:gd name="f68" fmla="val 532"/>
                              <a:gd name="f69" fmla="val 523"/>
                              <a:gd name="f70" fmla="val 110"/>
                              <a:gd name="f71" fmla="val 518"/>
                              <a:gd name="f72" fmla="val 508"/>
                              <a:gd name="f73" fmla="val 101"/>
                              <a:gd name="f74" fmla="val 499"/>
                              <a:gd name="f75" fmla="val 96"/>
                              <a:gd name="f76" fmla="val 494"/>
                              <a:gd name="f77" fmla="val 91"/>
                              <a:gd name="f78" fmla="val 86"/>
                              <a:gd name="f79" fmla="val 480"/>
                              <a:gd name="f80" fmla="val 77"/>
                              <a:gd name="f81" fmla="val 72"/>
                              <a:gd name="f82" fmla="val 547"/>
                              <a:gd name="f83" fmla="val 38"/>
                              <a:gd name="f84" fmla="val 29"/>
                              <a:gd name="f85" fmla="val 576"/>
                              <a:gd name="f86" fmla="val 585"/>
                              <a:gd name="f87" fmla="val 590"/>
                              <a:gd name="f88" fmla="val 595"/>
                              <a:gd name="f89" fmla="val 600"/>
                              <a:gd name="f90" fmla="val 5"/>
                              <a:gd name="f91" fmla="val 53"/>
                              <a:gd name="f92" fmla="+- 0 0 -90"/>
                              <a:gd name="f93" fmla="*/ f3 1 566"/>
                              <a:gd name="f94" fmla="*/ f4 1 652"/>
                              <a:gd name="f95" fmla="+- f7 0 f5"/>
                              <a:gd name="f96" fmla="+- f6 0 f5"/>
                              <a:gd name="f97" fmla="*/ f92 f0 1"/>
                              <a:gd name="f98" fmla="*/ f96 1 566"/>
                              <a:gd name="f99" fmla="*/ f95 1 652"/>
                              <a:gd name="f100" fmla="*/ 537 f96 1"/>
                              <a:gd name="f101" fmla="*/ 4 f95 1"/>
                              <a:gd name="f102" fmla="*/ 485 f96 1"/>
                              <a:gd name="f103" fmla="*/ 0 f95 1"/>
                              <a:gd name="f104" fmla="*/ 451 f96 1"/>
                              <a:gd name="f105" fmla="*/ 19 f95 1"/>
                              <a:gd name="f106" fmla="*/ 432 f96 1"/>
                              <a:gd name="f107" fmla="*/ 48 f95 1"/>
                              <a:gd name="f108" fmla="*/ 417 f96 1"/>
                              <a:gd name="f109" fmla="*/ 76 f95 1"/>
                              <a:gd name="f110" fmla="*/ 413 f96 1"/>
                              <a:gd name="f111" fmla="*/ 67 f95 1"/>
                              <a:gd name="f112" fmla="*/ 408 f96 1"/>
                              <a:gd name="f113" fmla="*/ 33 f95 1"/>
                              <a:gd name="f114" fmla="*/ 369 f96 1"/>
                              <a:gd name="f115" fmla="*/ 43 f95 1"/>
                              <a:gd name="f116" fmla="*/ 317 f96 1"/>
                              <a:gd name="f117" fmla="*/ 278 f96 1"/>
                              <a:gd name="f118" fmla="*/ 134 f95 1"/>
                              <a:gd name="f119" fmla="*/ 264 f96 1"/>
                              <a:gd name="f120" fmla="*/ 192 f95 1"/>
                              <a:gd name="f121" fmla="*/ 249 f96 1"/>
                              <a:gd name="f122" fmla="*/ 206 f95 1"/>
                              <a:gd name="f123" fmla="*/ 245 f96 1"/>
                              <a:gd name="f124" fmla="*/ 177 f95 1"/>
                              <a:gd name="f125" fmla="*/ 230 f96 1"/>
                              <a:gd name="f126" fmla="*/ 153 f95 1"/>
                              <a:gd name="f127" fmla="*/ 206 f96 1"/>
                              <a:gd name="f128" fmla="*/ 148 f95 1"/>
                              <a:gd name="f129" fmla="*/ 173 f96 1"/>
                              <a:gd name="f130" fmla="*/ 139 f96 1"/>
                              <a:gd name="f131" fmla="*/ 235 f95 1"/>
                              <a:gd name="f132" fmla="*/ 125 f96 1"/>
                              <a:gd name="f133" fmla="*/ 302 f95 1"/>
                              <a:gd name="f134" fmla="*/ 115 f96 1"/>
                              <a:gd name="f135" fmla="*/ 384 f95 1"/>
                              <a:gd name="f136" fmla="*/ 120 f96 1"/>
                              <a:gd name="f137" fmla="*/ 465 f95 1"/>
                              <a:gd name="f138" fmla="*/ 134 f96 1"/>
                              <a:gd name="f139" fmla="*/ 513 f95 1"/>
                              <a:gd name="f140" fmla="*/ 523 f95 1"/>
                              <a:gd name="f141" fmla="*/ 105 f96 1"/>
                              <a:gd name="f142" fmla="*/ 508 f95 1"/>
                              <a:gd name="f143" fmla="*/ 96 f96 1"/>
                              <a:gd name="f144" fmla="*/ 494 f95 1"/>
                              <a:gd name="f145" fmla="*/ 86 f96 1"/>
                              <a:gd name="f146" fmla="*/ 480 f95 1"/>
                              <a:gd name="f147" fmla="*/ 72 f96 1"/>
                              <a:gd name="f148" fmla="*/ 57 f96 1"/>
                              <a:gd name="f149" fmla="*/ 532 f95 1"/>
                              <a:gd name="f150" fmla="*/ 38 f96 1"/>
                              <a:gd name="f151" fmla="*/ 566 f95 1"/>
                              <a:gd name="f152" fmla="*/ 19 f96 1"/>
                              <a:gd name="f153" fmla="*/ 585 f95 1"/>
                              <a:gd name="f154" fmla="*/ 0 f96 1"/>
                              <a:gd name="f155" fmla="*/ 595 f95 1"/>
                              <a:gd name="f156" fmla="*/ 5 f96 1"/>
                              <a:gd name="f157" fmla="*/ 600 f95 1"/>
                              <a:gd name="f158" fmla="*/ 53 f96 1"/>
                              <a:gd name="f159" fmla="*/ 652 f95 1"/>
                              <a:gd name="f160" fmla="*/ f97 1 f2"/>
                              <a:gd name="f161" fmla="*/ f100 1 566"/>
                              <a:gd name="f162" fmla="*/ f101 1 652"/>
                              <a:gd name="f163" fmla="*/ f102 1 566"/>
                              <a:gd name="f164" fmla="*/ f103 1 652"/>
                              <a:gd name="f165" fmla="*/ f104 1 566"/>
                              <a:gd name="f166" fmla="*/ f105 1 652"/>
                              <a:gd name="f167" fmla="*/ f106 1 566"/>
                              <a:gd name="f168" fmla="*/ f107 1 652"/>
                              <a:gd name="f169" fmla="*/ f108 1 566"/>
                              <a:gd name="f170" fmla="*/ f109 1 652"/>
                              <a:gd name="f171" fmla="*/ f110 1 566"/>
                              <a:gd name="f172" fmla="*/ f111 1 652"/>
                              <a:gd name="f173" fmla="*/ f112 1 566"/>
                              <a:gd name="f174" fmla="*/ f113 1 652"/>
                              <a:gd name="f175" fmla="*/ f114 1 566"/>
                              <a:gd name="f176" fmla="*/ f115 1 652"/>
                              <a:gd name="f177" fmla="*/ f116 1 566"/>
                              <a:gd name="f178" fmla="*/ f117 1 566"/>
                              <a:gd name="f179" fmla="*/ f118 1 652"/>
                              <a:gd name="f180" fmla="*/ f119 1 566"/>
                              <a:gd name="f181" fmla="*/ f120 1 652"/>
                              <a:gd name="f182" fmla="*/ f121 1 566"/>
                              <a:gd name="f183" fmla="*/ f122 1 652"/>
                              <a:gd name="f184" fmla="*/ f123 1 566"/>
                              <a:gd name="f185" fmla="*/ f124 1 652"/>
                              <a:gd name="f186" fmla="*/ f125 1 566"/>
                              <a:gd name="f187" fmla="*/ f126 1 652"/>
                              <a:gd name="f188" fmla="*/ f127 1 566"/>
                              <a:gd name="f189" fmla="*/ f128 1 652"/>
                              <a:gd name="f190" fmla="*/ f129 1 566"/>
                              <a:gd name="f191" fmla="*/ f130 1 566"/>
                              <a:gd name="f192" fmla="*/ f131 1 652"/>
                              <a:gd name="f193" fmla="*/ f132 1 566"/>
                              <a:gd name="f194" fmla="*/ f133 1 652"/>
                              <a:gd name="f195" fmla="*/ f134 1 566"/>
                              <a:gd name="f196" fmla="*/ f135 1 652"/>
                              <a:gd name="f197" fmla="*/ f136 1 566"/>
                              <a:gd name="f198" fmla="*/ f137 1 652"/>
                              <a:gd name="f199" fmla="*/ f138 1 566"/>
                              <a:gd name="f200" fmla="*/ f139 1 652"/>
                              <a:gd name="f201" fmla="*/ f140 1 652"/>
                              <a:gd name="f202" fmla="*/ f141 1 566"/>
                              <a:gd name="f203" fmla="*/ f142 1 652"/>
                              <a:gd name="f204" fmla="*/ f143 1 566"/>
                              <a:gd name="f205" fmla="*/ f144 1 652"/>
                              <a:gd name="f206" fmla="*/ f145 1 566"/>
                              <a:gd name="f207" fmla="*/ f146 1 652"/>
                              <a:gd name="f208" fmla="*/ f147 1 566"/>
                              <a:gd name="f209" fmla="*/ f148 1 566"/>
                              <a:gd name="f210" fmla="*/ f149 1 652"/>
                              <a:gd name="f211" fmla="*/ f150 1 566"/>
                              <a:gd name="f212" fmla="*/ f151 1 652"/>
                              <a:gd name="f213" fmla="*/ f152 1 566"/>
                              <a:gd name="f214" fmla="*/ f153 1 652"/>
                              <a:gd name="f215" fmla="*/ f154 1 566"/>
                              <a:gd name="f216" fmla="*/ f155 1 652"/>
                              <a:gd name="f217" fmla="*/ f156 1 566"/>
                              <a:gd name="f218" fmla="*/ f157 1 652"/>
                              <a:gd name="f219" fmla="*/ f158 1 566"/>
                              <a:gd name="f220" fmla="*/ f159 1 652"/>
                              <a:gd name="f221" fmla="*/ 0 1 f98"/>
                              <a:gd name="f222" fmla="*/ f6 1 f98"/>
                              <a:gd name="f223" fmla="*/ 0 1 f99"/>
                              <a:gd name="f224" fmla="*/ f7 1 f99"/>
                              <a:gd name="f225" fmla="+- f160 0 f1"/>
                              <a:gd name="f226" fmla="*/ f161 1 f98"/>
                              <a:gd name="f227" fmla="*/ f162 1 f99"/>
                              <a:gd name="f228" fmla="*/ f163 1 f98"/>
                              <a:gd name="f229" fmla="*/ f164 1 f99"/>
                              <a:gd name="f230" fmla="*/ f165 1 f98"/>
                              <a:gd name="f231" fmla="*/ f166 1 f99"/>
                              <a:gd name="f232" fmla="*/ f167 1 f98"/>
                              <a:gd name="f233" fmla="*/ f168 1 f99"/>
                              <a:gd name="f234" fmla="*/ f169 1 f98"/>
                              <a:gd name="f235" fmla="*/ f170 1 f99"/>
                              <a:gd name="f236" fmla="*/ f171 1 f98"/>
                              <a:gd name="f237" fmla="*/ f172 1 f99"/>
                              <a:gd name="f238" fmla="*/ f173 1 f98"/>
                              <a:gd name="f239" fmla="*/ f174 1 f99"/>
                              <a:gd name="f240" fmla="*/ f175 1 f98"/>
                              <a:gd name="f241" fmla="*/ f176 1 f99"/>
                              <a:gd name="f242" fmla="*/ f177 1 f98"/>
                              <a:gd name="f243" fmla="*/ f178 1 f98"/>
                              <a:gd name="f244" fmla="*/ f179 1 f99"/>
                              <a:gd name="f245" fmla="*/ f180 1 f98"/>
                              <a:gd name="f246" fmla="*/ f181 1 f99"/>
                              <a:gd name="f247" fmla="*/ f182 1 f98"/>
                              <a:gd name="f248" fmla="*/ f183 1 f99"/>
                              <a:gd name="f249" fmla="*/ f184 1 f98"/>
                              <a:gd name="f250" fmla="*/ f185 1 f99"/>
                              <a:gd name="f251" fmla="*/ f186 1 f98"/>
                              <a:gd name="f252" fmla="*/ f187 1 f99"/>
                              <a:gd name="f253" fmla="*/ f188 1 f98"/>
                              <a:gd name="f254" fmla="*/ f189 1 f99"/>
                              <a:gd name="f255" fmla="*/ f190 1 f98"/>
                              <a:gd name="f256" fmla="*/ f191 1 f98"/>
                              <a:gd name="f257" fmla="*/ f192 1 f99"/>
                              <a:gd name="f258" fmla="*/ f193 1 f98"/>
                              <a:gd name="f259" fmla="*/ f194 1 f99"/>
                              <a:gd name="f260" fmla="*/ f195 1 f98"/>
                              <a:gd name="f261" fmla="*/ f196 1 f99"/>
                              <a:gd name="f262" fmla="*/ f197 1 f98"/>
                              <a:gd name="f263" fmla="*/ f198 1 f99"/>
                              <a:gd name="f264" fmla="*/ f199 1 f98"/>
                              <a:gd name="f265" fmla="*/ f200 1 f99"/>
                              <a:gd name="f266" fmla="*/ f201 1 f99"/>
                              <a:gd name="f267" fmla="*/ f202 1 f98"/>
                              <a:gd name="f268" fmla="*/ f203 1 f99"/>
                              <a:gd name="f269" fmla="*/ f204 1 f98"/>
                              <a:gd name="f270" fmla="*/ f205 1 f99"/>
                              <a:gd name="f271" fmla="*/ f206 1 f98"/>
                              <a:gd name="f272" fmla="*/ f207 1 f99"/>
                              <a:gd name="f273" fmla="*/ f208 1 f98"/>
                              <a:gd name="f274" fmla="*/ f209 1 f98"/>
                              <a:gd name="f275" fmla="*/ f210 1 f99"/>
                              <a:gd name="f276" fmla="*/ f211 1 f98"/>
                              <a:gd name="f277" fmla="*/ f212 1 f99"/>
                              <a:gd name="f278" fmla="*/ f213 1 f98"/>
                              <a:gd name="f279" fmla="*/ f214 1 f99"/>
                              <a:gd name="f280" fmla="*/ f215 1 f98"/>
                              <a:gd name="f281" fmla="*/ f216 1 f99"/>
                              <a:gd name="f282" fmla="*/ f217 1 f98"/>
                              <a:gd name="f283" fmla="*/ f218 1 f99"/>
                              <a:gd name="f284" fmla="*/ f219 1 f98"/>
                              <a:gd name="f285" fmla="*/ f220 1 f99"/>
                              <a:gd name="f286" fmla="*/ f221 f93 1"/>
                              <a:gd name="f287" fmla="*/ f222 f93 1"/>
                              <a:gd name="f288" fmla="*/ f224 f94 1"/>
                              <a:gd name="f289" fmla="*/ f223 f94 1"/>
                              <a:gd name="f290" fmla="*/ f226 f93 1"/>
                              <a:gd name="f291" fmla="*/ f227 f94 1"/>
                              <a:gd name="f292" fmla="*/ f228 f93 1"/>
                              <a:gd name="f293" fmla="*/ f229 f94 1"/>
                              <a:gd name="f294" fmla="*/ f230 f93 1"/>
                              <a:gd name="f295" fmla="*/ f231 f94 1"/>
                              <a:gd name="f296" fmla="*/ f232 f93 1"/>
                              <a:gd name="f297" fmla="*/ f233 f94 1"/>
                              <a:gd name="f298" fmla="*/ f234 f93 1"/>
                              <a:gd name="f299" fmla="*/ f235 f94 1"/>
                              <a:gd name="f300" fmla="*/ f236 f93 1"/>
                              <a:gd name="f301" fmla="*/ f237 f94 1"/>
                              <a:gd name="f302" fmla="*/ f238 f93 1"/>
                              <a:gd name="f303" fmla="*/ f239 f94 1"/>
                              <a:gd name="f304" fmla="*/ f240 f93 1"/>
                              <a:gd name="f305" fmla="*/ f241 f94 1"/>
                              <a:gd name="f306" fmla="*/ f242 f93 1"/>
                              <a:gd name="f307" fmla="*/ f243 f93 1"/>
                              <a:gd name="f308" fmla="*/ f244 f94 1"/>
                              <a:gd name="f309" fmla="*/ f245 f93 1"/>
                              <a:gd name="f310" fmla="*/ f246 f94 1"/>
                              <a:gd name="f311" fmla="*/ f247 f93 1"/>
                              <a:gd name="f312" fmla="*/ f248 f94 1"/>
                              <a:gd name="f313" fmla="*/ f249 f93 1"/>
                              <a:gd name="f314" fmla="*/ f250 f94 1"/>
                              <a:gd name="f315" fmla="*/ f251 f93 1"/>
                              <a:gd name="f316" fmla="*/ f252 f94 1"/>
                              <a:gd name="f317" fmla="*/ f253 f93 1"/>
                              <a:gd name="f318" fmla="*/ f254 f94 1"/>
                              <a:gd name="f319" fmla="*/ f255 f93 1"/>
                              <a:gd name="f320" fmla="*/ f256 f93 1"/>
                              <a:gd name="f321" fmla="*/ f257 f94 1"/>
                              <a:gd name="f322" fmla="*/ f258 f93 1"/>
                              <a:gd name="f323" fmla="*/ f259 f94 1"/>
                              <a:gd name="f324" fmla="*/ f260 f93 1"/>
                              <a:gd name="f325" fmla="*/ f261 f94 1"/>
                              <a:gd name="f326" fmla="*/ f262 f93 1"/>
                              <a:gd name="f327" fmla="*/ f263 f94 1"/>
                              <a:gd name="f328" fmla="*/ f264 f93 1"/>
                              <a:gd name="f329" fmla="*/ f265 f94 1"/>
                              <a:gd name="f330" fmla="*/ f266 f94 1"/>
                              <a:gd name="f331" fmla="*/ f267 f93 1"/>
                              <a:gd name="f332" fmla="*/ f268 f94 1"/>
                              <a:gd name="f333" fmla="*/ f269 f93 1"/>
                              <a:gd name="f334" fmla="*/ f270 f94 1"/>
                              <a:gd name="f335" fmla="*/ f271 f93 1"/>
                              <a:gd name="f336" fmla="*/ f272 f94 1"/>
                              <a:gd name="f337" fmla="*/ f273 f93 1"/>
                              <a:gd name="f338" fmla="*/ f274 f93 1"/>
                              <a:gd name="f339" fmla="*/ f275 f94 1"/>
                              <a:gd name="f340" fmla="*/ f276 f93 1"/>
                              <a:gd name="f341" fmla="*/ f277 f94 1"/>
                              <a:gd name="f342" fmla="*/ f278 f93 1"/>
                              <a:gd name="f343" fmla="*/ f279 f94 1"/>
                              <a:gd name="f344" fmla="*/ f280 f93 1"/>
                              <a:gd name="f345" fmla="*/ f281 f94 1"/>
                              <a:gd name="f346" fmla="*/ f282 f93 1"/>
                              <a:gd name="f347" fmla="*/ f283 f94 1"/>
                              <a:gd name="f348" fmla="*/ f284 f93 1"/>
                              <a:gd name="f349" fmla="*/ f285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5">
                                <a:pos x="f290" y="f291"/>
                              </a:cxn>
                              <a:cxn ang="f225">
                                <a:pos x="f292" y="f293"/>
                              </a:cxn>
                              <a:cxn ang="f225">
                                <a:pos x="f294" y="f295"/>
                              </a:cxn>
                              <a:cxn ang="f225">
                                <a:pos x="f296" y="f297"/>
                              </a:cxn>
                              <a:cxn ang="f225">
                                <a:pos x="f298" y="f299"/>
                              </a:cxn>
                              <a:cxn ang="f225">
                                <a:pos x="f300" y="f301"/>
                              </a:cxn>
                              <a:cxn ang="f225">
                                <a:pos x="f302" y="f303"/>
                              </a:cxn>
                              <a:cxn ang="f225">
                                <a:pos x="f304" y="f305"/>
                              </a:cxn>
                              <a:cxn ang="f225">
                                <a:pos x="f306" y="f299"/>
                              </a:cxn>
                              <a:cxn ang="f225">
                                <a:pos x="f307" y="f308"/>
                              </a:cxn>
                              <a:cxn ang="f225">
                                <a:pos x="f309" y="f310"/>
                              </a:cxn>
                              <a:cxn ang="f225">
                                <a:pos x="f311" y="f312"/>
                              </a:cxn>
                              <a:cxn ang="f225">
                                <a:pos x="f313" y="f314"/>
                              </a:cxn>
                              <a:cxn ang="f225">
                                <a:pos x="f315" y="f316"/>
                              </a:cxn>
                              <a:cxn ang="f225">
                                <a:pos x="f317" y="f318"/>
                              </a:cxn>
                              <a:cxn ang="f225">
                                <a:pos x="f319" y="f314"/>
                              </a:cxn>
                              <a:cxn ang="f225">
                                <a:pos x="f320" y="f321"/>
                              </a:cxn>
                              <a:cxn ang="f225">
                                <a:pos x="f322" y="f323"/>
                              </a:cxn>
                              <a:cxn ang="f225">
                                <a:pos x="f324" y="f325"/>
                              </a:cxn>
                              <a:cxn ang="f225">
                                <a:pos x="f326" y="f327"/>
                              </a:cxn>
                              <a:cxn ang="f225">
                                <a:pos x="f328" y="f329"/>
                              </a:cxn>
                              <a:cxn ang="f225">
                                <a:pos x="f324" y="f330"/>
                              </a:cxn>
                              <a:cxn ang="f225">
                                <a:pos x="f331" y="f332"/>
                              </a:cxn>
                              <a:cxn ang="f225">
                                <a:pos x="f333" y="f334"/>
                              </a:cxn>
                              <a:cxn ang="f225">
                                <a:pos x="f335" y="f336"/>
                              </a:cxn>
                              <a:cxn ang="f225">
                                <a:pos x="f337" y="f334"/>
                              </a:cxn>
                              <a:cxn ang="f225">
                                <a:pos x="f338" y="f339"/>
                              </a:cxn>
                              <a:cxn ang="f225">
                                <a:pos x="f340" y="f341"/>
                              </a:cxn>
                              <a:cxn ang="f225">
                                <a:pos x="f342" y="f343"/>
                              </a:cxn>
                              <a:cxn ang="f225">
                                <a:pos x="f344" y="f345"/>
                              </a:cxn>
                              <a:cxn ang="f225">
                                <a:pos x="f346" y="f347"/>
                              </a:cxn>
                              <a:cxn ang="f225">
                                <a:pos x="f348" y="f349"/>
                              </a:cxn>
                            </a:cxnLst>
                            <a:rect l="f286" t="f289" r="f287" b="f288"/>
                            <a:pathLst>
                              <a:path w="566" h="652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5"/>
                                </a:lnTo>
                                <a:lnTo>
                                  <a:pt x="f12" y="f5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2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4"/>
                                </a:lnTo>
                                <a:lnTo>
                                  <a:pt x="f46" y="f42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0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44" y="f52"/>
                                </a:lnTo>
                                <a:lnTo>
                                  <a:pt x="f42" y="f53"/>
                                </a:lnTo>
                                <a:lnTo>
                                  <a:pt x="f54" y="f47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8"/>
                                </a:lnTo>
                                <a:lnTo>
                                  <a:pt x="f38" y="f41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2" y="f64"/>
                                </a:lnTo>
                                <a:lnTo>
                                  <a:pt x="f60" y="f13"/>
                                </a:lnTo>
                                <a:lnTo>
                                  <a:pt x="f65" y="f66"/>
                                </a:lnTo>
                                <a:lnTo>
                                  <a:pt x="f38" y="f67"/>
                                </a:lnTo>
                                <a:lnTo>
                                  <a:pt x="f60" y="f68"/>
                                </a:lnTo>
                                <a:lnTo>
                                  <a:pt x="f62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36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66"/>
                                </a:lnTo>
                                <a:lnTo>
                                  <a:pt x="f78" y="f79"/>
                                </a:lnTo>
                                <a:lnTo>
                                  <a:pt x="f80" y="f79"/>
                                </a:lnTo>
                                <a:lnTo>
                                  <a:pt x="f81" y="f76"/>
                                </a:lnTo>
                                <a:lnTo>
                                  <a:pt x="f27" y="f67"/>
                                </a:lnTo>
                                <a:lnTo>
                                  <a:pt x="f33" y="f68"/>
                                </a:lnTo>
                                <a:lnTo>
                                  <a:pt x="f20" y="f82"/>
                                </a:lnTo>
                                <a:lnTo>
                                  <a:pt x="f83" y="f6"/>
                                </a:lnTo>
                                <a:lnTo>
                                  <a:pt x="f84" y="f85"/>
                                </a:lnTo>
                                <a:lnTo>
                                  <a:pt x="f16" y="f86"/>
                                </a:lnTo>
                                <a:lnTo>
                                  <a:pt x="f14" y="f87"/>
                                </a:lnTo>
                                <a:lnTo>
                                  <a:pt x="f5" y="f88"/>
                                </a:lnTo>
                                <a:lnTo>
                                  <a:pt x="f5" y="f89"/>
                                </a:lnTo>
                                <a:lnTo>
                                  <a:pt x="f90" y="f89"/>
                                </a:lnTo>
                                <a:lnTo>
                                  <a:pt x="f14" y="f89"/>
                                </a:lnTo>
                                <a:lnTo>
                                  <a:pt x="f91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6470970" name="Freeform 145"/>
                        <wps:cNvSpPr/>
                        <wps:spPr>
                          <a:xfrm>
                            <a:off x="5800139" y="114107"/>
                            <a:ext cx="356835" cy="44263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3"/>
                              <a:gd name="f8" fmla="val 706"/>
                              <a:gd name="f9" fmla="val 513"/>
                              <a:gd name="f10" fmla="val 34"/>
                              <a:gd name="f11" fmla="val 67"/>
                              <a:gd name="f12" fmla="val 96"/>
                              <a:gd name="f13" fmla="val 120"/>
                              <a:gd name="f14" fmla="val 504"/>
                              <a:gd name="f15" fmla="val 139"/>
                              <a:gd name="f16" fmla="val 494"/>
                              <a:gd name="f17" fmla="val 154"/>
                              <a:gd name="f18" fmla="val 484"/>
                              <a:gd name="f19" fmla="val 168"/>
                              <a:gd name="f20" fmla="val 475"/>
                              <a:gd name="f21" fmla="val 173"/>
                              <a:gd name="f22" fmla="val 460"/>
                              <a:gd name="f23" fmla="val 182"/>
                              <a:gd name="f24" fmla="val 187"/>
                              <a:gd name="f25" fmla="val 470"/>
                              <a:gd name="f26" fmla="val 489"/>
                              <a:gd name="f27" fmla="val 197"/>
                              <a:gd name="f28" fmla="val 216"/>
                              <a:gd name="f29" fmla="val 240"/>
                              <a:gd name="f30" fmla="val 480"/>
                              <a:gd name="f31" fmla="val 274"/>
                              <a:gd name="f32" fmla="val 307"/>
                              <a:gd name="f33" fmla="val 441"/>
                              <a:gd name="f34" fmla="val 336"/>
                              <a:gd name="f35" fmla="val 417"/>
                              <a:gd name="f36" fmla="val 388"/>
                              <a:gd name="f37" fmla="val 370"/>
                              <a:gd name="f38" fmla="val 369"/>
                              <a:gd name="f39" fmla="val 374"/>
                              <a:gd name="f40" fmla="val 384"/>
                              <a:gd name="f41" fmla="val 389"/>
                              <a:gd name="f42" fmla="val 398"/>
                              <a:gd name="f43" fmla="val 379"/>
                              <a:gd name="f44" fmla="val 403"/>
                              <a:gd name="f45" fmla="val 408"/>
                              <a:gd name="f46" fmla="val 418"/>
                              <a:gd name="f47" fmla="val 432"/>
                              <a:gd name="f48" fmla="val 446"/>
                              <a:gd name="f49" fmla="val 466"/>
                              <a:gd name="f50" fmla="val 490"/>
                              <a:gd name="f51" fmla="val 355"/>
                              <a:gd name="f52" fmla="val 518"/>
                              <a:gd name="f53" fmla="val 528"/>
                              <a:gd name="f54" fmla="val 312"/>
                              <a:gd name="f55" fmla="val 538"/>
                              <a:gd name="f56" fmla="val 283"/>
                              <a:gd name="f57" fmla="val 547"/>
                              <a:gd name="f58" fmla="val 249"/>
                              <a:gd name="f59" fmla="val 557"/>
                              <a:gd name="f60" fmla="val 562"/>
                              <a:gd name="f61" fmla="val 153"/>
                              <a:gd name="f62" fmla="val 552"/>
                              <a:gd name="f63" fmla="val 129"/>
                              <a:gd name="f64" fmla="val 542"/>
                              <a:gd name="f65" fmla="val 115"/>
                              <a:gd name="f66" fmla="val 105"/>
                              <a:gd name="f67" fmla="val 110"/>
                              <a:gd name="f68" fmla="val 566"/>
                              <a:gd name="f69" fmla="val 571"/>
                              <a:gd name="f70" fmla="val 124"/>
                              <a:gd name="f71" fmla="val 576"/>
                              <a:gd name="f72" fmla="val 586"/>
                              <a:gd name="f73" fmla="val 134"/>
                              <a:gd name="f74" fmla="val 590"/>
                              <a:gd name="f75" fmla="val 600"/>
                              <a:gd name="f76" fmla="val 605"/>
                              <a:gd name="f77" fmla="val 614"/>
                              <a:gd name="f78" fmla="val 624"/>
                              <a:gd name="f79" fmla="val 634"/>
                              <a:gd name="f80" fmla="val 86"/>
                              <a:gd name="f81" fmla="val 648"/>
                              <a:gd name="f82" fmla="val 72"/>
                              <a:gd name="f83" fmla="val 658"/>
                              <a:gd name="f84" fmla="val 62"/>
                              <a:gd name="f85" fmla="val 672"/>
                              <a:gd name="f86" fmla="val 52"/>
                              <a:gd name="f87" fmla="val 682"/>
                              <a:gd name="f88" fmla="val 48"/>
                              <a:gd name="f89" fmla="val 696"/>
                              <a:gd name="f90" fmla="val 43"/>
                              <a:gd name="f91" fmla="val 701"/>
                              <a:gd name="f92" fmla="val 638"/>
                              <a:gd name="f93" fmla="+- 0 0 -90"/>
                              <a:gd name="f94" fmla="*/ f4 1 523"/>
                              <a:gd name="f95" fmla="*/ f5 1 706"/>
                              <a:gd name="f96" fmla="+- f8 0 f6"/>
                              <a:gd name="f97" fmla="+- f7 0 f6"/>
                              <a:gd name="f98" fmla="*/ f93 f0 1"/>
                              <a:gd name="f99" fmla="*/ f97 1 523"/>
                              <a:gd name="f100" fmla="*/ f96 1 706"/>
                              <a:gd name="f101" fmla="*/ 523 f97 1"/>
                              <a:gd name="f102" fmla="*/ 34 f96 1"/>
                              <a:gd name="f103" fmla="*/ 96 f96 1"/>
                              <a:gd name="f104" fmla="*/ 504 f97 1"/>
                              <a:gd name="f105" fmla="*/ 139 f96 1"/>
                              <a:gd name="f106" fmla="*/ 484 f97 1"/>
                              <a:gd name="f107" fmla="*/ 168 f96 1"/>
                              <a:gd name="f108" fmla="*/ 460 f97 1"/>
                              <a:gd name="f109" fmla="*/ 182 f96 1"/>
                              <a:gd name="f110" fmla="*/ 470 f97 1"/>
                              <a:gd name="f111" fmla="*/ 187 f96 1"/>
                              <a:gd name="f112" fmla="*/ 494 f97 1"/>
                              <a:gd name="f113" fmla="*/ 197 f96 1"/>
                              <a:gd name="f114" fmla="*/ 489 f97 1"/>
                              <a:gd name="f115" fmla="*/ 240 f96 1"/>
                              <a:gd name="f116" fmla="*/ 307 f96 1"/>
                              <a:gd name="f117" fmla="*/ 417 f97 1"/>
                              <a:gd name="f118" fmla="*/ 360 f96 1"/>
                              <a:gd name="f119" fmla="*/ 369 f97 1"/>
                              <a:gd name="f120" fmla="*/ 374 f96 1"/>
                              <a:gd name="f121" fmla="*/ 360 f97 1"/>
                              <a:gd name="f122" fmla="*/ 389 f96 1"/>
                              <a:gd name="f123" fmla="*/ 379 f97 1"/>
                              <a:gd name="f124" fmla="*/ 403 f96 1"/>
                              <a:gd name="f125" fmla="*/ 398 f97 1"/>
                              <a:gd name="f126" fmla="*/ 418 f96 1"/>
                              <a:gd name="f127" fmla="*/ 403 f97 1"/>
                              <a:gd name="f128" fmla="*/ 446 f96 1"/>
                              <a:gd name="f129" fmla="*/ 490 f96 1"/>
                              <a:gd name="f130" fmla="*/ 336 f97 1"/>
                              <a:gd name="f131" fmla="*/ 528 f96 1"/>
                              <a:gd name="f132" fmla="*/ 283 f97 1"/>
                              <a:gd name="f133" fmla="*/ 547 f96 1"/>
                              <a:gd name="f134" fmla="*/ 216 f97 1"/>
                              <a:gd name="f135" fmla="*/ 562 f96 1"/>
                              <a:gd name="f136" fmla="*/ 153 f97 1"/>
                              <a:gd name="f137" fmla="*/ 552 f96 1"/>
                              <a:gd name="f138" fmla="*/ 115 f97 1"/>
                              <a:gd name="f139" fmla="*/ 538 f96 1"/>
                              <a:gd name="f140" fmla="*/ 105 f97 1"/>
                              <a:gd name="f141" fmla="*/ 120 f97 1"/>
                              <a:gd name="f142" fmla="*/ 571 f96 1"/>
                              <a:gd name="f143" fmla="*/ 129 f97 1"/>
                              <a:gd name="f144" fmla="*/ 586 f96 1"/>
                              <a:gd name="f145" fmla="*/ 139 f97 1"/>
                              <a:gd name="f146" fmla="*/ 600 f96 1"/>
                              <a:gd name="f147" fmla="*/ 124 f97 1"/>
                              <a:gd name="f148" fmla="*/ 614 f96 1"/>
                              <a:gd name="f149" fmla="*/ 96 f97 1"/>
                              <a:gd name="f150" fmla="*/ 634 f96 1"/>
                              <a:gd name="f151" fmla="*/ 72 f97 1"/>
                              <a:gd name="f152" fmla="*/ 658 f96 1"/>
                              <a:gd name="f153" fmla="*/ 52 f97 1"/>
                              <a:gd name="f154" fmla="*/ 682 f96 1"/>
                              <a:gd name="f155" fmla="*/ 43 f97 1"/>
                              <a:gd name="f156" fmla="*/ 706 f96 1"/>
                              <a:gd name="f157" fmla="*/ 696 f96 1"/>
                              <a:gd name="f158" fmla="*/ 0 f97 1"/>
                              <a:gd name="f159" fmla="*/ 638 f96 1"/>
                              <a:gd name="f160" fmla="*/ f98 1 f3"/>
                              <a:gd name="f161" fmla="*/ f101 1 523"/>
                              <a:gd name="f162" fmla="*/ f102 1 706"/>
                              <a:gd name="f163" fmla="*/ f103 1 706"/>
                              <a:gd name="f164" fmla="*/ f104 1 523"/>
                              <a:gd name="f165" fmla="*/ f105 1 706"/>
                              <a:gd name="f166" fmla="*/ f106 1 523"/>
                              <a:gd name="f167" fmla="*/ f107 1 706"/>
                              <a:gd name="f168" fmla="*/ f108 1 523"/>
                              <a:gd name="f169" fmla="*/ f109 1 706"/>
                              <a:gd name="f170" fmla="*/ f110 1 523"/>
                              <a:gd name="f171" fmla="*/ f111 1 706"/>
                              <a:gd name="f172" fmla="*/ f112 1 523"/>
                              <a:gd name="f173" fmla="*/ f113 1 706"/>
                              <a:gd name="f174" fmla="*/ f114 1 523"/>
                              <a:gd name="f175" fmla="*/ f115 1 706"/>
                              <a:gd name="f176" fmla="*/ f116 1 706"/>
                              <a:gd name="f177" fmla="*/ f117 1 523"/>
                              <a:gd name="f178" fmla="*/ f118 1 706"/>
                              <a:gd name="f179" fmla="*/ f119 1 523"/>
                              <a:gd name="f180" fmla="*/ f120 1 706"/>
                              <a:gd name="f181" fmla="*/ f121 1 523"/>
                              <a:gd name="f182" fmla="*/ f122 1 706"/>
                              <a:gd name="f183" fmla="*/ f123 1 523"/>
                              <a:gd name="f184" fmla="*/ f124 1 706"/>
                              <a:gd name="f185" fmla="*/ f125 1 523"/>
                              <a:gd name="f186" fmla="*/ f126 1 706"/>
                              <a:gd name="f187" fmla="*/ f127 1 523"/>
                              <a:gd name="f188" fmla="*/ f128 1 706"/>
                              <a:gd name="f189" fmla="*/ f129 1 706"/>
                              <a:gd name="f190" fmla="*/ f130 1 523"/>
                              <a:gd name="f191" fmla="*/ f131 1 706"/>
                              <a:gd name="f192" fmla="*/ f132 1 523"/>
                              <a:gd name="f193" fmla="*/ f133 1 706"/>
                              <a:gd name="f194" fmla="*/ f134 1 523"/>
                              <a:gd name="f195" fmla="*/ f135 1 706"/>
                              <a:gd name="f196" fmla="*/ f136 1 523"/>
                              <a:gd name="f197" fmla="*/ f137 1 706"/>
                              <a:gd name="f198" fmla="*/ f138 1 523"/>
                              <a:gd name="f199" fmla="*/ f139 1 706"/>
                              <a:gd name="f200" fmla="*/ f140 1 523"/>
                              <a:gd name="f201" fmla="*/ f141 1 523"/>
                              <a:gd name="f202" fmla="*/ f142 1 706"/>
                              <a:gd name="f203" fmla="*/ f143 1 523"/>
                              <a:gd name="f204" fmla="*/ f144 1 706"/>
                              <a:gd name="f205" fmla="*/ f145 1 523"/>
                              <a:gd name="f206" fmla="*/ f146 1 706"/>
                              <a:gd name="f207" fmla="*/ f147 1 523"/>
                              <a:gd name="f208" fmla="*/ f148 1 706"/>
                              <a:gd name="f209" fmla="*/ f149 1 523"/>
                              <a:gd name="f210" fmla="*/ f150 1 706"/>
                              <a:gd name="f211" fmla="*/ f151 1 523"/>
                              <a:gd name="f212" fmla="*/ f152 1 706"/>
                              <a:gd name="f213" fmla="*/ f153 1 523"/>
                              <a:gd name="f214" fmla="*/ f154 1 706"/>
                              <a:gd name="f215" fmla="*/ f155 1 523"/>
                              <a:gd name="f216" fmla="*/ f156 1 706"/>
                              <a:gd name="f217" fmla="*/ f157 1 706"/>
                              <a:gd name="f218" fmla="*/ f158 1 523"/>
                              <a:gd name="f219" fmla="*/ f159 1 706"/>
                              <a:gd name="f220" fmla="*/ 0 1 f99"/>
                              <a:gd name="f221" fmla="*/ f7 1 f99"/>
                              <a:gd name="f222" fmla="*/ 0 1 f100"/>
                              <a:gd name="f223" fmla="*/ f8 1 f100"/>
                              <a:gd name="f224" fmla="+- f160 0 f1"/>
                              <a:gd name="f225" fmla="*/ f161 1 f99"/>
                              <a:gd name="f226" fmla="*/ f162 1 f100"/>
                              <a:gd name="f227" fmla="*/ f163 1 f100"/>
                              <a:gd name="f228" fmla="*/ f164 1 f99"/>
                              <a:gd name="f229" fmla="*/ f165 1 f100"/>
                              <a:gd name="f230" fmla="*/ f166 1 f99"/>
                              <a:gd name="f231" fmla="*/ f167 1 f100"/>
                              <a:gd name="f232" fmla="*/ f168 1 f99"/>
                              <a:gd name="f233" fmla="*/ f169 1 f100"/>
                              <a:gd name="f234" fmla="*/ f170 1 f99"/>
                              <a:gd name="f235" fmla="*/ f171 1 f100"/>
                              <a:gd name="f236" fmla="*/ f172 1 f99"/>
                              <a:gd name="f237" fmla="*/ f173 1 f100"/>
                              <a:gd name="f238" fmla="*/ f174 1 f99"/>
                              <a:gd name="f239" fmla="*/ f175 1 f100"/>
                              <a:gd name="f240" fmla="*/ f176 1 f100"/>
                              <a:gd name="f241" fmla="*/ f177 1 f99"/>
                              <a:gd name="f242" fmla="*/ f178 1 f100"/>
                              <a:gd name="f243" fmla="*/ f179 1 f99"/>
                              <a:gd name="f244" fmla="*/ f180 1 f100"/>
                              <a:gd name="f245" fmla="*/ f181 1 f99"/>
                              <a:gd name="f246" fmla="*/ f182 1 f100"/>
                              <a:gd name="f247" fmla="*/ f183 1 f99"/>
                              <a:gd name="f248" fmla="*/ f184 1 f100"/>
                              <a:gd name="f249" fmla="*/ f185 1 f99"/>
                              <a:gd name="f250" fmla="*/ f186 1 f100"/>
                              <a:gd name="f251" fmla="*/ f187 1 f99"/>
                              <a:gd name="f252" fmla="*/ f188 1 f100"/>
                              <a:gd name="f253" fmla="*/ f189 1 f100"/>
                              <a:gd name="f254" fmla="*/ f190 1 f99"/>
                              <a:gd name="f255" fmla="*/ f191 1 f100"/>
                              <a:gd name="f256" fmla="*/ f192 1 f99"/>
                              <a:gd name="f257" fmla="*/ f193 1 f100"/>
                              <a:gd name="f258" fmla="*/ f194 1 f99"/>
                              <a:gd name="f259" fmla="*/ f195 1 f100"/>
                              <a:gd name="f260" fmla="*/ f196 1 f99"/>
                              <a:gd name="f261" fmla="*/ f197 1 f100"/>
                              <a:gd name="f262" fmla="*/ f198 1 f99"/>
                              <a:gd name="f263" fmla="*/ f199 1 f100"/>
                              <a:gd name="f264" fmla="*/ f200 1 f99"/>
                              <a:gd name="f265" fmla="*/ f201 1 f99"/>
                              <a:gd name="f266" fmla="*/ f202 1 f100"/>
                              <a:gd name="f267" fmla="*/ f203 1 f99"/>
                              <a:gd name="f268" fmla="*/ f204 1 f100"/>
                              <a:gd name="f269" fmla="*/ f205 1 f99"/>
                              <a:gd name="f270" fmla="*/ f206 1 f100"/>
                              <a:gd name="f271" fmla="*/ f207 1 f99"/>
                              <a:gd name="f272" fmla="*/ f208 1 f100"/>
                              <a:gd name="f273" fmla="*/ f209 1 f99"/>
                              <a:gd name="f274" fmla="*/ f210 1 f100"/>
                              <a:gd name="f275" fmla="*/ f211 1 f99"/>
                              <a:gd name="f276" fmla="*/ f212 1 f100"/>
                              <a:gd name="f277" fmla="*/ f213 1 f99"/>
                              <a:gd name="f278" fmla="*/ f214 1 f100"/>
                              <a:gd name="f279" fmla="*/ f215 1 f99"/>
                              <a:gd name="f280" fmla="*/ f216 1 f100"/>
                              <a:gd name="f281" fmla="*/ f217 1 f100"/>
                              <a:gd name="f282" fmla="*/ f218 1 f99"/>
                              <a:gd name="f283" fmla="*/ f219 1 f100"/>
                              <a:gd name="f284" fmla="*/ f220 f94 1"/>
                              <a:gd name="f285" fmla="*/ f221 f94 1"/>
                              <a:gd name="f286" fmla="*/ f223 f95 1"/>
                              <a:gd name="f287" fmla="*/ f222 f95 1"/>
                              <a:gd name="f288" fmla="*/ f225 f94 1"/>
                              <a:gd name="f289" fmla="*/ f226 f95 1"/>
                              <a:gd name="f290" fmla="*/ f227 f95 1"/>
                              <a:gd name="f291" fmla="*/ f228 f94 1"/>
                              <a:gd name="f292" fmla="*/ f229 f95 1"/>
                              <a:gd name="f293" fmla="*/ f230 f94 1"/>
                              <a:gd name="f294" fmla="*/ f231 f95 1"/>
                              <a:gd name="f295" fmla="*/ f232 f94 1"/>
                              <a:gd name="f296" fmla="*/ f233 f95 1"/>
                              <a:gd name="f297" fmla="*/ f234 f94 1"/>
                              <a:gd name="f298" fmla="*/ f235 f95 1"/>
                              <a:gd name="f299" fmla="*/ f236 f94 1"/>
                              <a:gd name="f300" fmla="*/ f237 f95 1"/>
                              <a:gd name="f301" fmla="*/ f238 f94 1"/>
                              <a:gd name="f302" fmla="*/ f239 f95 1"/>
                              <a:gd name="f303" fmla="*/ f240 f95 1"/>
                              <a:gd name="f304" fmla="*/ f241 f94 1"/>
                              <a:gd name="f305" fmla="*/ f242 f95 1"/>
                              <a:gd name="f306" fmla="*/ f243 f94 1"/>
                              <a:gd name="f307" fmla="*/ f244 f95 1"/>
                              <a:gd name="f308" fmla="*/ f245 f94 1"/>
                              <a:gd name="f309" fmla="*/ f246 f95 1"/>
                              <a:gd name="f310" fmla="*/ f247 f94 1"/>
                              <a:gd name="f311" fmla="*/ f248 f95 1"/>
                              <a:gd name="f312" fmla="*/ f249 f94 1"/>
                              <a:gd name="f313" fmla="*/ f250 f95 1"/>
                              <a:gd name="f314" fmla="*/ f251 f94 1"/>
                              <a:gd name="f315" fmla="*/ f252 f95 1"/>
                              <a:gd name="f316" fmla="*/ f253 f95 1"/>
                              <a:gd name="f317" fmla="*/ f254 f94 1"/>
                              <a:gd name="f318" fmla="*/ f255 f95 1"/>
                              <a:gd name="f319" fmla="*/ f256 f94 1"/>
                              <a:gd name="f320" fmla="*/ f257 f95 1"/>
                              <a:gd name="f321" fmla="*/ f258 f94 1"/>
                              <a:gd name="f322" fmla="*/ f259 f95 1"/>
                              <a:gd name="f323" fmla="*/ f260 f94 1"/>
                              <a:gd name="f324" fmla="*/ f261 f95 1"/>
                              <a:gd name="f325" fmla="*/ f262 f94 1"/>
                              <a:gd name="f326" fmla="*/ f263 f95 1"/>
                              <a:gd name="f327" fmla="*/ f264 f94 1"/>
                              <a:gd name="f328" fmla="*/ f265 f94 1"/>
                              <a:gd name="f329" fmla="*/ f266 f95 1"/>
                              <a:gd name="f330" fmla="*/ f267 f94 1"/>
                              <a:gd name="f331" fmla="*/ f268 f95 1"/>
                              <a:gd name="f332" fmla="*/ f269 f94 1"/>
                              <a:gd name="f333" fmla="*/ f270 f95 1"/>
                              <a:gd name="f334" fmla="*/ f271 f94 1"/>
                              <a:gd name="f335" fmla="*/ f272 f95 1"/>
                              <a:gd name="f336" fmla="*/ f273 f94 1"/>
                              <a:gd name="f337" fmla="*/ f274 f95 1"/>
                              <a:gd name="f338" fmla="*/ f275 f94 1"/>
                              <a:gd name="f339" fmla="*/ f276 f95 1"/>
                              <a:gd name="f340" fmla="*/ f277 f94 1"/>
                              <a:gd name="f341" fmla="*/ f278 f95 1"/>
                              <a:gd name="f342" fmla="*/ f279 f94 1"/>
                              <a:gd name="f343" fmla="*/ f280 f95 1"/>
                              <a:gd name="f344" fmla="*/ f281 f95 1"/>
                              <a:gd name="f345" fmla="*/ f282 f94 1"/>
                              <a:gd name="f346" fmla="*/ f283 f9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4">
                                <a:pos x="f288" y="f289"/>
                              </a:cxn>
                              <a:cxn ang="f224">
                                <a:pos x="f288" y="f290"/>
                              </a:cxn>
                              <a:cxn ang="f224">
                                <a:pos x="f291" y="f292"/>
                              </a:cxn>
                              <a:cxn ang="f224">
                                <a:pos x="f293" y="f294"/>
                              </a:cxn>
                              <a:cxn ang="f224">
                                <a:pos x="f295" y="f296"/>
                              </a:cxn>
                              <a:cxn ang="f224">
                                <a:pos x="f297" y="f298"/>
                              </a:cxn>
                              <a:cxn ang="f224">
                                <a:pos x="f299" y="f300"/>
                              </a:cxn>
                              <a:cxn ang="f224">
                                <a:pos x="f301" y="f302"/>
                              </a:cxn>
                              <a:cxn ang="f224">
                                <a:pos x="f295" y="f303"/>
                              </a:cxn>
                              <a:cxn ang="f224">
                                <a:pos x="f304" y="f305"/>
                              </a:cxn>
                              <a:cxn ang="f224">
                                <a:pos x="f306" y="f307"/>
                              </a:cxn>
                              <a:cxn ang="f224">
                                <a:pos x="f308" y="f309"/>
                              </a:cxn>
                              <a:cxn ang="f224">
                                <a:pos x="f310" y="f311"/>
                              </a:cxn>
                              <a:cxn ang="f224">
                                <a:pos x="f312" y="f313"/>
                              </a:cxn>
                              <a:cxn ang="f224">
                                <a:pos x="f314" y="f315"/>
                              </a:cxn>
                              <a:cxn ang="f224">
                                <a:pos x="f310" y="f316"/>
                              </a:cxn>
                              <a:cxn ang="f224">
                                <a:pos x="f317" y="f318"/>
                              </a:cxn>
                              <a:cxn ang="f224">
                                <a:pos x="f319" y="f320"/>
                              </a:cxn>
                              <a:cxn ang="f224">
                                <a:pos x="f321" y="f322"/>
                              </a:cxn>
                              <a:cxn ang="f224">
                                <a:pos x="f323" y="f324"/>
                              </a:cxn>
                              <a:cxn ang="f224">
                                <a:pos x="f325" y="f326"/>
                              </a:cxn>
                              <a:cxn ang="f224">
                                <a:pos x="f327" y="f322"/>
                              </a:cxn>
                              <a:cxn ang="f224">
                                <a:pos x="f328" y="f329"/>
                              </a:cxn>
                              <a:cxn ang="f224">
                                <a:pos x="f330" y="f331"/>
                              </a:cxn>
                              <a:cxn ang="f224">
                                <a:pos x="f332" y="f333"/>
                              </a:cxn>
                              <a:cxn ang="f224">
                                <a:pos x="f334" y="f335"/>
                              </a:cxn>
                              <a:cxn ang="f224">
                                <a:pos x="f336" y="f337"/>
                              </a:cxn>
                              <a:cxn ang="f224">
                                <a:pos x="f338" y="f339"/>
                              </a:cxn>
                              <a:cxn ang="f224">
                                <a:pos x="f340" y="f341"/>
                              </a:cxn>
                              <a:cxn ang="f224">
                                <a:pos x="f342" y="f343"/>
                              </a:cxn>
                              <a:cxn ang="f224">
                                <a:pos x="f342" y="f344"/>
                              </a:cxn>
                              <a:cxn ang="f224">
                                <a:pos x="f345" y="f346"/>
                              </a:cxn>
                            </a:cxnLst>
                            <a:rect l="f284" t="f287" r="f285" b="f286"/>
                            <a:pathLst>
                              <a:path w="523" h="706">
                                <a:moveTo>
                                  <a:pt x="f9" y="f6"/>
                                </a:moveTo>
                                <a:lnTo>
                                  <a:pt x="f7" y="f10"/>
                                </a:lnTo>
                                <a:lnTo>
                                  <a:pt x="f7" y="f11"/>
                                </a:lnTo>
                                <a:lnTo>
                                  <a:pt x="f7" y="f12"/>
                                </a:lnTo>
                                <a:lnTo>
                                  <a:pt x="f9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2" y="f24"/>
                                </a:lnTo>
                                <a:lnTo>
                                  <a:pt x="f25" y="f24"/>
                                </a:lnTo>
                                <a:lnTo>
                                  <a:pt x="f26" y="f24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2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2" y="f40"/>
                                </a:lnTo>
                                <a:lnTo>
                                  <a:pt x="f2" y="f41"/>
                                </a:lnTo>
                                <a:lnTo>
                                  <a:pt x="f39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6" y="f45"/>
                                </a:lnTo>
                                <a:lnTo>
                                  <a:pt x="f42" y="f46"/>
                                </a:lnTo>
                                <a:lnTo>
                                  <a:pt x="f44" y="f47"/>
                                </a:lnTo>
                                <a:lnTo>
                                  <a:pt x="f44" y="f48"/>
                                </a:lnTo>
                                <a:lnTo>
                                  <a:pt x="f42" y="f49"/>
                                </a:lnTo>
                                <a:lnTo>
                                  <a:pt x="f43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34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28" y="f60"/>
                                </a:lnTo>
                                <a:lnTo>
                                  <a:pt x="f23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55"/>
                                </a:lnTo>
                                <a:lnTo>
                                  <a:pt x="f12" y="f62"/>
                                </a:lnTo>
                                <a:lnTo>
                                  <a:pt x="f66" y="f60"/>
                                </a:lnTo>
                                <a:lnTo>
                                  <a:pt x="f67" y="f68"/>
                                </a:lnTo>
                                <a:lnTo>
                                  <a:pt x="f13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63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15" y="f75"/>
                                </a:lnTo>
                                <a:lnTo>
                                  <a:pt x="f15" y="f76"/>
                                </a:lnTo>
                                <a:lnTo>
                                  <a:pt x="f70" y="f77"/>
                                </a:lnTo>
                                <a:lnTo>
                                  <a:pt x="f67" y="f78"/>
                                </a:lnTo>
                                <a:lnTo>
                                  <a:pt x="f12" y="f79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"/>
                                </a:lnTo>
                                <a:lnTo>
                                  <a:pt x="f90" y="f91"/>
                                </a:lnTo>
                                <a:lnTo>
                                  <a:pt x="f90" y="f89"/>
                                </a:lnTo>
                                <a:lnTo>
                                  <a:pt x="f90" y="f89"/>
                                </a:lnTo>
                                <a:lnTo>
                                  <a:pt x="f6" y="f92"/>
                                </a:lnTo>
                                <a:lnTo>
                                  <a:pt x="f9" y="f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18040744" name="Freeform 146"/>
                        <wps:cNvSpPr/>
                        <wps:spPr>
                          <a:xfrm>
                            <a:off x="5655490" y="526638"/>
                            <a:ext cx="108484" cy="12037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9"/>
                              <a:gd name="f7" fmla="val 192"/>
                              <a:gd name="f8" fmla="val 116"/>
                              <a:gd name="f9" fmla="val 101"/>
                              <a:gd name="f10" fmla="val 14"/>
                              <a:gd name="f11" fmla="val 87"/>
                              <a:gd name="f12" fmla="val 24"/>
                              <a:gd name="f13" fmla="val 72"/>
                              <a:gd name="f14" fmla="val 33"/>
                              <a:gd name="f15" fmla="val 58"/>
                              <a:gd name="f16" fmla="val 43"/>
                              <a:gd name="f17" fmla="val 39"/>
                              <a:gd name="f18" fmla="val 48"/>
                              <a:gd name="f19" fmla="val 10"/>
                              <a:gd name="f20" fmla="val 52"/>
                              <a:gd name="f21" fmla="val 5"/>
                              <a:gd name="f22" fmla="val 62"/>
                              <a:gd name="f23" fmla="val 15"/>
                              <a:gd name="f24" fmla="val 81"/>
                              <a:gd name="f25" fmla="val 34"/>
                              <a:gd name="f26" fmla="val 91"/>
                              <a:gd name="f27" fmla="val 44"/>
                              <a:gd name="f28" fmla="val 100"/>
                              <a:gd name="f29" fmla="val 53"/>
                              <a:gd name="f30" fmla="val 110"/>
                              <a:gd name="f31" fmla="val 115"/>
                              <a:gd name="f32" fmla="val 68"/>
                              <a:gd name="f33" fmla="val 120"/>
                              <a:gd name="f34" fmla="val 129"/>
                              <a:gd name="f35" fmla="val 134"/>
                              <a:gd name="f36" fmla="val 144"/>
                              <a:gd name="f37" fmla="val 158"/>
                              <a:gd name="f38" fmla="val 168"/>
                              <a:gd name="f39" fmla="val 182"/>
                              <a:gd name="f40" fmla="+- 0 0 -90"/>
                              <a:gd name="f41" fmla="*/ f3 1 159"/>
                              <a:gd name="f42" fmla="*/ f4 1 192"/>
                              <a:gd name="f43" fmla="+- f7 0 f5"/>
                              <a:gd name="f44" fmla="+- f6 0 f5"/>
                              <a:gd name="f45" fmla="*/ f40 f0 1"/>
                              <a:gd name="f46" fmla="*/ f44 1 159"/>
                              <a:gd name="f47" fmla="*/ f43 1 192"/>
                              <a:gd name="f48" fmla="*/ 116 f44 1"/>
                              <a:gd name="f49" fmla="*/ 0 f43 1"/>
                              <a:gd name="f50" fmla="*/ 101 f44 1"/>
                              <a:gd name="f51" fmla="*/ 14 f43 1"/>
                              <a:gd name="f52" fmla="*/ 87 f44 1"/>
                              <a:gd name="f53" fmla="*/ 24 f43 1"/>
                              <a:gd name="f54" fmla="*/ 72 f44 1"/>
                              <a:gd name="f55" fmla="*/ 33 f43 1"/>
                              <a:gd name="f56" fmla="*/ 58 f44 1"/>
                              <a:gd name="f57" fmla="*/ 43 f43 1"/>
                              <a:gd name="f58" fmla="*/ 39 f44 1"/>
                              <a:gd name="f59" fmla="*/ 48 f43 1"/>
                              <a:gd name="f60" fmla="*/ 24 f44 1"/>
                              <a:gd name="f61" fmla="*/ 10 f44 1"/>
                              <a:gd name="f62" fmla="*/ 52 f43 1"/>
                              <a:gd name="f63" fmla="*/ 0 f44 1"/>
                              <a:gd name="f64" fmla="*/ 5 f44 1"/>
                              <a:gd name="f65" fmla="*/ 62 f43 1"/>
                              <a:gd name="f66" fmla="*/ 15 f44 1"/>
                              <a:gd name="f67" fmla="*/ 72 f43 1"/>
                              <a:gd name="f68" fmla="*/ 81 f43 1"/>
                              <a:gd name="f69" fmla="*/ 34 f44 1"/>
                              <a:gd name="f70" fmla="*/ 91 f43 1"/>
                              <a:gd name="f71" fmla="*/ 44 f44 1"/>
                              <a:gd name="f72" fmla="*/ 100 f43 1"/>
                              <a:gd name="f73" fmla="*/ 53 f44 1"/>
                              <a:gd name="f74" fmla="*/ 110 f43 1"/>
                              <a:gd name="f75" fmla="*/ 115 f43 1"/>
                              <a:gd name="f76" fmla="*/ 68 f44 1"/>
                              <a:gd name="f77" fmla="*/ 120 f43 1"/>
                              <a:gd name="f78" fmla="*/ 129 f43 1"/>
                              <a:gd name="f79" fmla="*/ 134 f43 1"/>
                              <a:gd name="f80" fmla="*/ 144 f43 1"/>
                              <a:gd name="f81" fmla="*/ 158 f43 1"/>
                              <a:gd name="f82" fmla="*/ 168 f43 1"/>
                              <a:gd name="f83" fmla="*/ 182 f43 1"/>
                              <a:gd name="f84" fmla="*/ 192 f43 1"/>
                              <a:gd name="f85" fmla="*/ 159 f44 1"/>
                              <a:gd name="f86" fmla="*/ f45 1 f2"/>
                              <a:gd name="f87" fmla="*/ f48 1 159"/>
                              <a:gd name="f88" fmla="*/ f49 1 192"/>
                              <a:gd name="f89" fmla="*/ f50 1 159"/>
                              <a:gd name="f90" fmla="*/ f51 1 192"/>
                              <a:gd name="f91" fmla="*/ f52 1 159"/>
                              <a:gd name="f92" fmla="*/ f53 1 192"/>
                              <a:gd name="f93" fmla="*/ f54 1 159"/>
                              <a:gd name="f94" fmla="*/ f55 1 192"/>
                              <a:gd name="f95" fmla="*/ f56 1 159"/>
                              <a:gd name="f96" fmla="*/ f57 1 192"/>
                              <a:gd name="f97" fmla="*/ f58 1 159"/>
                              <a:gd name="f98" fmla="*/ f59 1 192"/>
                              <a:gd name="f99" fmla="*/ f60 1 159"/>
                              <a:gd name="f100" fmla="*/ f61 1 159"/>
                              <a:gd name="f101" fmla="*/ f62 1 192"/>
                              <a:gd name="f102" fmla="*/ f63 1 159"/>
                              <a:gd name="f103" fmla="*/ f64 1 159"/>
                              <a:gd name="f104" fmla="*/ f65 1 192"/>
                              <a:gd name="f105" fmla="*/ f66 1 159"/>
                              <a:gd name="f106" fmla="*/ f67 1 192"/>
                              <a:gd name="f107" fmla="*/ f68 1 192"/>
                              <a:gd name="f108" fmla="*/ f69 1 159"/>
                              <a:gd name="f109" fmla="*/ f70 1 192"/>
                              <a:gd name="f110" fmla="*/ f71 1 159"/>
                              <a:gd name="f111" fmla="*/ f72 1 192"/>
                              <a:gd name="f112" fmla="*/ f73 1 159"/>
                              <a:gd name="f113" fmla="*/ f74 1 192"/>
                              <a:gd name="f114" fmla="*/ f75 1 192"/>
                              <a:gd name="f115" fmla="*/ f76 1 159"/>
                              <a:gd name="f116" fmla="*/ f77 1 192"/>
                              <a:gd name="f117" fmla="*/ f78 1 192"/>
                              <a:gd name="f118" fmla="*/ f79 1 192"/>
                              <a:gd name="f119" fmla="*/ f80 1 192"/>
                              <a:gd name="f120" fmla="*/ f81 1 192"/>
                              <a:gd name="f121" fmla="*/ f82 1 192"/>
                              <a:gd name="f122" fmla="*/ f83 1 192"/>
                              <a:gd name="f123" fmla="*/ f84 1 192"/>
                              <a:gd name="f124" fmla="*/ f85 1 159"/>
                              <a:gd name="f125" fmla="*/ 0 1 f46"/>
                              <a:gd name="f126" fmla="*/ f6 1 f46"/>
                              <a:gd name="f127" fmla="*/ 0 1 f47"/>
                              <a:gd name="f128" fmla="*/ f7 1 f47"/>
                              <a:gd name="f129" fmla="+- f86 0 f1"/>
                              <a:gd name="f130" fmla="*/ f87 1 f46"/>
                              <a:gd name="f131" fmla="*/ f88 1 f47"/>
                              <a:gd name="f132" fmla="*/ f89 1 f46"/>
                              <a:gd name="f133" fmla="*/ f90 1 f47"/>
                              <a:gd name="f134" fmla="*/ f91 1 f46"/>
                              <a:gd name="f135" fmla="*/ f92 1 f47"/>
                              <a:gd name="f136" fmla="*/ f93 1 f46"/>
                              <a:gd name="f137" fmla="*/ f94 1 f47"/>
                              <a:gd name="f138" fmla="*/ f95 1 f46"/>
                              <a:gd name="f139" fmla="*/ f96 1 f47"/>
                              <a:gd name="f140" fmla="*/ f97 1 f46"/>
                              <a:gd name="f141" fmla="*/ f98 1 f47"/>
                              <a:gd name="f142" fmla="*/ f99 1 f46"/>
                              <a:gd name="f143" fmla="*/ f100 1 f46"/>
                              <a:gd name="f144" fmla="*/ f101 1 f47"/>
                              <a:gd name="f145" fmla="*/ f102 1 f46"/>
                              <a:gd name="f146" fmla="*/ f103 1 f46"/>
                              <a:gd name="f147" fmla="*/ f104 1 f47"/>
                              <a:gd name="f148" fmla="*/ f105 1 f46"/>
                              <a:gd name="f149" fmla="*/ f106 1 f47"/>
                              <a:gd name="f150" fmla="*/ f107 1 f47"/>
                              <a:gd name="f151" fmla="*/ f108 1 f46"/>
                              <a:gd name="f152" fmla="*/ f109 1 f47"/>
                              <a:gd name="f153" fmla="*/ f110 1 f46"/>
                              <a:gd name="f154" fmla="*/ f111 1 f47"/>
                              <a:gd name="f155" fmla="*/ f112 1 f46"/>
                              <a:gd name="f156" fmla="*/ f113 1 f47"/>
                              <a:gd name="f157" fmla="*/ f114 1 f47"/>
                              <a:gd name="f158" fmla="*/ f115 1 f46"/>
                              <a:gd name="f159" fmla="*/ f116 1 f47"/>
                              <a:gd name="f160" fmla="*/ f117 1 f47"/>
                              <a:gd name="f161" fmla="*/ f118 1 f47"/>
                              <a:gd name="f162" fmla="*/ f119 1 f47"/>
                              <a:gd name="f163" fmla="*/ f120 1 f47"/>
                              <a:gd name="f164" fmla="*/ f121 1 f47"/>
                              <a:gd name="f165" fmla="*/ f122 1 f47"/>
                              <a:gd name="f166" fmla="*/ f123 1 f47"/>
                              <a:gd name="f167" fmla="*/ f124 1 f46"/>
                              <a:gd name="f168" fmla="*/ f125 f41 1"/>
                              <a:gd name="f169" fmla="*/ f126 f41 1"/>
                              <a:gd name="f170" fmla="*/ f128 f42 1"/>
                              <a:gd name="f171" fmla="*/ f127 f42 1"/>
                              <a:gd name="f172" fmla="*/ f130 f41 1"/>
                              <a:gd name="f173" fmla="*/ f131 f42 1"/>
                              <a:gd name="f174" fmla="*/ f132 f41 1"/>
                              <a:gd name="f175" fmla="*/ f133 f42 1"/>
                              <a:gd name="f176" fmla="*/ f134 f41 1"/>
                              <a:gd name="f177" fmla="*/ f135 f42 1"/>
                              <a:gd name="f178" fmla="*/ f136 f41 1"/>
                              <a:gd name="f179" fmla="*/ f137 f42 1"/>
                              <a:gd name="f180" fmla="*/ f138 f41 1"/>
                              <a:gd name="f181" fmla="*/ f139 f42 1"/>
                              <a:gd name="f182" fmla="*/ f140 f41 1"/>
                              <a:gd name="f183" fmla="*/ f141 f42 1"/>
                              <a:gd name="f184" fmla="*/ f142 f41 1"/>
                              <a:gd name="f185" fmla="*/ f143 f41 1"/>
                              <a:gd name="f186" fmla="*/ f144 f42 1"/>
                              <a:gd name="f187" fmla="*/ f145 f41 1"/>
                              <a:gd name="f188" fmla="*/ f146 f41 1"/>
                              <a:gd name="f189" fmla="*/ f147 f42 1"/>
                              <a:gd name="f190" fmla="*/ f148 f41 1"/>
                              <a:gd name="f191" fmla="*/ f149 f42 1"/>
                              <a:gd name="f192" fmla="*/ f150 f42 1"/>
                              <a:gd name="f193" fmla="*/ f151 f41 1"/>
                              <a:gd name="f194" fmla="*/ f152 f42 1"/>
                              <a:gd name="f195" fmla="*/ f153 f41 1"/>
                              <a:gd name="f196" fmla="*/ f154 f42 1"/>
                              <a:gd name="f197" fmla="*/ f155 f41 1"/>
                              <a:gd name="f198" fmla="*/ f156 f42 1"/>
                              <a:gd name="f199" fmla="*/ f157 f42 1"/>
                              <a:gd name="f200" fmla="*/ f158 f41 1"/>
                              <a:gd name="f201" fmla="*/ f159 f42 1"/>
                              <a:gd name="f202" fmla="*/ f160 f42 1"/>
                              <a:gd name="f203" fmla="*/ f161 f42 1"/>
                              <a:gd name="f204" fmla="*/ f162 f42 1"/>
                              <a:gd name="f205" fmla="*/ f163 f42 1"/>
                              <a:gd name="f206" fmla="*/ f164 f42 1"/>
                              <a:gd name="f207" fmla="*/ f165 f42 1"/>
                              <a:gd name="f208" fmla="*/ f166 f42 1"/>
                              <a:gd name="f209" fmla="*/ f167 f4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9">
                                <a:pos x="f172" y="f173"/>
                              </a:cxn>
                              <a:cxn ang="f129">
                                <a:pos x="f174" y="f175"/>
                              </a:cxn>
                              <a:cxn ang="f129">
                                <a:pos x="f176" y="f177"/>
                              </a:cxn>
                              <a:cxn ang="f129">
                                <a:pos x="f178" y="f179"/>
                              </a:cxn>
                              <a:cxn ang="f129">
                                <a:pos x="f180" y="f181"/>
                              </a:cxn>
                              <a:cxn ang="f129">
                                <a:pos x="f182" y="f183"/>
                              </a:cxn>
                              <a:cxn ang="f129">
                                <a:pos x="f184" y="f183"/>
                              </a:cxn>
                              <a:cxn ang="f129">
                                <a:pos x="f185" y="f186"/>
                              </a:cxn>
                              <a:cxn ang="f129">
                                <a:pos x="f187" y="f183"/>
                              </a:cxn>
                              <a:cxn ang="f129">
                                <a:pos x="f188" y="f189"/>
                              </a:cxn>
                              <a:cxn ang="f129">
                                <a:pos x="f190" y="f191"/>
                              </a:cxn>
                              <a:cxn ang="f129">
                                <a:pos x="f184" y="f192"/>
                              </a:cxn>
                              <a:cxn ang="f129">
                                <a:pos x="f193" y="f194"/>
                              </a:cxn>
                              <a:cxn ang="f129">
                                <a:pos x="f195" y="f196"/>
                              </a:cxn>
                              <a:cxn ang="f129">
                                <a:pos x="f197" y="f198"/>
                              </a:cxn>
                              <a:cxn ang="f129">
                                <a:pos x="f180" y="f199"/>
                              </a:cxn>
                              <a:cxn ang="f129">
                                <a:pos x="f200" y="f199"/>
                              </a:cxn>
                              <a:cxn ang="f129">
                                <a:pos x="f180" y="f201"/>
                              </a:cxn>
                              <a:cxn ang="f129">
                                <a:pos x="f197" y="f202"/>
                              </a:cxn>
                              <a:cxn ang="f129">
                                <a:pos x="f195" y="f203"/>
                              </a:cxn>
                              <a:cxn ang="f129">
                                <a:pos x="f182" y="f204"/>
                              </a:cxn>
                              <a:cxn ang="f129">
                                <a:pos x="f193" y="f205"/>
                              </a:cxn>
                              <a:cxn ang="f129">
                                <a:pos x="f193" y="f206"/>
                              </a:cxn>
                              <a:cxn ang="f129">
                                <a:pos x="f193" y="f207"/>
                              </a:cxn>
                              <a:cxn ang="f129">
                                <a:pos x="f195" y="f208"/>
                              </a:cxn>
                              <a:cxn ang="f129">
                                <a:pos x="f209" y="f183"/>
                              </a:cxn>
                              <a:cxn ang="f129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59" h="19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2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5" y="f18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3"/>
                                </a:lnTo>
                                <a:lnTo>
                                  <a:pt x="f12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15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15" y="f33"/>
                                </a:lnTo>
                                <a:lnTo>
                                  <a:pt x="f29" y="f34"/>
                                </a:lnTo>
                                <a:lnTo>
                                  <a:pt x="f27" y="f35"/>
                                </a:lnTo>
                                <a:lnTo>
                                  <a:pt x="f17" y="f36"/>
                                </a:lnTo>
                                <a:lnTo>
                                  <a:pt x="f25" y="f37"/>
                                </a:lnTo>
                                <a:lnTo>
                                  <a:pt x="f25" y="f38"/>
                                </a:lnTo>
                                <a:lnTo>
                                  <a:pt x="f25" y="f39"/>
                                </a:lnTo>
                                <a:lnTo>
                                  <a:pt x="f27" y="f7"/>
                                </a:lnTo>
                                <a:lnTo>
                                  <a:pt x="f6" y="f18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00955082" name="Freeform 147"/>
                        <wps:cNvSpPr/>
                        <wps:spPr>
                          <a:xfrm>
                            <a:off x="5685510" y="556731"/>
                            <a:ext cx="104387" cy="12288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3"/>
                              <a:gd name="f7" fmla="val 196"/>
                              <a:gd name="f8" fmla="val 52"/>
                              <a:gd name="f9" fmla="val 144"/>
                              <a:gd name="f10" fmla="val 72"/>
                              <a:gd name="f11" fmla="val 134"/>
                              <a:gd name="f12" fmla="val 86"/>
                              <a:gd name="f13" fmla="val 124"/>
                              <a:gd name="f14" fmla="val 110"/>
                              <a:gd name="f15" fmla="val 120"/>
                              <a:gd name="f16" fmla="val 129"/>
                              <a:gd name="f17" fmla="val 115"/>
                              <a:gd name="f18" fmla="val 168"/>
                              <a:gd name="f19" fmla="val 182"/>
                              <a:gd name="f20" fmla="val 105"/>
                              <a:gd name="f21" fmla="val 187"/>
                              <a:gd name="f22" fmla="val 96"/>
                              <a:gd name="f23" fmla="val 177"/>
                              <a:gd name="f24" fmla="val 81"/>
                              <a:gd name="f25" fmla="val 67"/>
                              <a:gd name="f26" fmla="val 62"/>
                              <a:gd name="f27" fmla="val 57"/>
                              <a:gd name="f28" fmla="val 43"/>
                              <a:gd name="f29" fmla="val 38"/>
                              <a:gd name="f30" fmla="val 28"/>
                              <a:gd name="f31" fmla="val 158"/>
                              <a:gd name="f32" fmla="val 19"/>
                              <a:gd name="f33" fmla="val 9"/>
                              <a:gd name="f34" fmla="+- 0 0 -90"/>
                              <a:gd name="f35" fmla="*/ f3 1 153"/>
                              <a:gd name="f36" fmla="*/ f4 1 196"/>
                              <a:gd name="f37" fmla="+- f7 0 f5"/>
                              <a:gd name="f38" fmla="+- f6 0 f5"/>
                              <a:gd name="f39" fmla="*/ f34 f0 1"/>
                              <a:gd name="f40" fmla="*/ f38 1 153"/>
                              <a:gd name="f41" fmla="*/ f37 1 196"/>
                              <a:gd name="f42" fmla="*/ 153 f38 1"/>
                              <a:gd name="f43" fmla="*/ 52 f37 1"/>
                              <a:gd name="f44" fmla="*/ 144 f38 1"/>
                              <a:gd name="f45" fmla="*/ 72 f37 1"/>
                              <a:gd name="f46" fmla="*/ 134 f38 1"/>
                              <a:gd name="f47" fmla="*/ 86 f37 1"/>
                              <a:gd name="f48" fmla="*/ 124 f38 1"/>
                              <a:gd name="f49" fmla="*/ 110 f37 1"/>
                              <a:gd name="f50" fmla="*/ 120 f38 1"/>
                              <a:gd name="f51" fmla="*/ 129 f37 1"/>
                              <a:gd name="f52" fmla="*/ 115 f38 1"/>
                              <a:gd name="f53" fmla="*/ 144 f37 1"/>
                              <a:gd name="f54" fmla="*/ 168 f37 1"/>
                              <a:gd name="f55" fmla="*/ 110 f38 1"/>
                              <a:gd name="f56" fmla="*/ 182 f37 1"/>
                              <a:gd name="f57" fmla="*/ 196 f37 1"/>
                              <a:gd name="f58" fmla="*/ 105 f38 1"/>
                              <a:gd name="f59" fmla="*/ 187 f37 1"/>
                              <a:gd name="f60" fmla="*/ 96 f38 1"/>
                              <a:gd name="f61" fmla="*/ 177 f37 1"/>
                              <a:gd name="f62" fmla="*/ 86 f38 1"/>
                              <a:gd name="f63" fmla="*/ 81 f38 1"/>
                              <a:gd name="f64" fmla="*/ 153 f37 1"/>
                              <a:gd name="f65" fmla="*/ 72 f38 1"/>
                              <a:gd name="f66" fmla="*/ 67 f38 1"/>
                              <a:gd name="f67" fmla="*/ 134 f37 1"/>
                              <a:gd name="f68" fmla="*/ 62 f38 1"/>
                              <a:gd name="f69" fmla="*/ 124 f37 1"/>
                              <a:gd name="f70" fmla="*/ 115 f37 1"/>
                              <a:gd name="f71" fmla="*/ 57 f38 1"/>
                              <a:gd name="f72" fmla="*/ 52 f38 1"/>
                              <a:gd name="f73" fmla="*/ 43 f38 1"/>
                              <a:gd name="f74" fmla="*/ 38 f38 1"/>
                              <a:gd name="f75" fmla="*/ 28 f38 1"/>
                              <a:gd name="f76" fmla="*/ 158 f37 1"/>
                              <a:gd name="f77" fmla="*/ 19 f38 1"/>
                              <a:gd name="f78" fmla="*/ 9 f38 1"/>
                              <a:gd name="f79" fmla="*/ 0 f38 1"/>
                              <a:gd name="f80" fmla="*/ 0 f37 1"/>
                              <a:gd name="f81" fmla="*/ f39 1 f2"/>
                              <a:gd name="f82" fmla="*/ f42 1 153"/>
                              <a:gd name="f83" fmla="*/ f43 1 196"/>
                              <a:gd name="f84" fmla="*/ f44 1 153"/>
                              <a:gd name="f85" fmla="*/ f45 1 196"/>
                              <a:gd name="f86" fmla="*/ f46 1 153"/>
                              <a:gd name="f87" fmla="*/ f47 1 196"/>
                              <a:gd name="f88" fmla="*/ f48 1 153"/>
                              <a:gd name="f89" fmla="*/ f49 1 196"/>
                              <a:gd name="f90" fmla="*/ f50 1 153"/>
                              <a:gd name="f91" fmla="*/ f51 1 196"/>
                              <a:gd name="f92" fmla="*/ f52 1 153"/>
                              <a:gd name="f93" fmla="*/ f53 1 196"/>
                              <a:gd name="f94" fmla="*/ f54 1 196"/>
                              <a:gd name="f95" fmla="*/ f55 1 153"/>
                              <a:gd name="f96" fmla="*/ f56 1 196"/>
                              <a:gd name="f97" fmla="*/ f57 1 196"/>
                              <a:gd name="f98" fmla="*/ f58 1 153"/>
                              <a:gd name="f99" fmla="*/ f59 1 196"/>
                              <a:gd name="f100" fmla="*/ f60 1 153"/>
                              <a:gd name="f101" fmla="*/ f61 1 196"/>
                              <a:gd name="f102" fmla="*/ f62 1 153"/>
                              <a:gd name="f103" fmla="*/ f63 1 153"/>
                              <a:gd name="f104" fmla="*/ f64 1 196"/>
                              <a:gd name="f105" fmla="*/ f65 1 153"/>
                              <a:gd name="f106" fmla="*/ f66 1 153"/>
                              <a:gd name="f107" fmla="*/ f67 1 196"/>
                              <a:gd name="f108" fmla="*/ f68 1 153"/>
                              <a:gd name="f109" fmla="*/ f69 1 196"/>
                              <a:gd name="f110" fmla="*/ f70 1 196"/>
                              <a:gd name="f111" fmla="*/ f71 1 153"/>
                              <a:gd name="f112" fmla="*/ f72 1 153"/>
                              <a:gd name="f113" fmla="*/ f73 1 153"/>
                              <a:gd name="f114" fmla="*/ f74 1 153"/>
                              <a:gd name="f115" fmla="*/ f75 1 153"/>
                              <a:gd name="f116" fmla="*/ f76 1 196"/>
                              <a:gd name="f117" fmla="*/ f77 1 153"/>
                              <a:gd name="f118" fmla="*/ f78 1 153"/>
                              <a:gd name="f119" fmla="*/ f79 1 153"/>
                              <a:gd name="f120" fmla="*/ f80 1 196"/>
                              <a:gd name="f121" fmla="*/ 0 1 f40"/>
                              <a:gd name="f122" fmla="*/ f6 1 f40"/>
                              <a:gd name="f123" fmla="*/ 0 1 f41"/>
                              <a:gd name="f124" fmla="*/ f7 1 f41"/>
                              <a:gd name="f125" fmla="+- f81 0 f1"/>
                              <a:gd name="f126" fmla="*/ f82 1 f40"/>
                              <a:gd name="f127" fmla="*/ f83 1 f41"/>
                              <a:gd name="f128" fmla="*/ f84 1 f40"/>
                              <a:gd name="f129" fmla="*/ f85 1 f41"/>
                              <a:gd name="f130" fmla="*/ f86 1 f40"/>
                              <a:gd name="f131" fmla="*/ f87 1 f41"/>
                              <a:gd name="f132" fmla="*/ f88 1 f40"/>
                              <a:gd name="f133" fmla="*/ f89 1 f41"/>
                              <a:gd name="f134" fmla="*/ f90 1 f40"/>
                              <a:gd name="f135" fmla="*/ f91 1 f41"/>
                              <a:gd name="f136" fmla="*/ f92 1 f40"/>
                              <a:gd name="f137" fmla="*/ f93 1 f41"/>
                              <a:gd name="f138" fmla="*/ f94 1 f41"/>
                              <a:gd name="f139" fmla="*/ f95 1 f40"/>
                              <a:gd name="f140" fmla="*/ f96 1 f41"/>
                              <a:gd name="f141" fmla="*/ f97 1 f41"/>
                              <a:gd name="f142" fmla="*/ f98 1 f40"/>
                              <a:gd name="f143" fmla="*/ f99 1 f41"/>
                              <a:gd name="f144" fmla="*/ f100 1 f40"/>
                              <a:gd name="f145" fmla="*/ f101 1 f41"/>
                              <a:gd name="f146" fmla="*/ f102 1 f40"/>
                              <a:gd name="f147" fmla="*/ f103 1 f40"/>
                              <a:gd name="f148" fmla="*/ f104 1 f41"/>
                              <a:gd name="f149" fmla="*/ f105 1 f40"/>
                              <a:gd name="f150" fmla="*/ f106 1 f40"/>
                              <a:gd name="f151" fmla="*/ f107 1 f41"/>
                              <a:gd name="f152" fmla="*/ f108 1 f40"/>
                              <a:gd name="f153" fmla="*/ f109 1 f41"/>
                              <a:gd name="f154" fmla="*/ f110 1 f41"/>
                              <a:gd name="f155" fmla="*/ f111 1 f40"/>
                              <a:gd name="f156" fmla="*/ f112 1 f40"/>
                              <a:gd name="f157" fmla="*/ f113 1 f40"/>
                              <a:gd name="f158" fmla="*/ f114 1 f40"/>
                              <a:gd name="f159" fmla="*/ f115 1 f40"/>
                              <a:gd name="f160" fmla="*/ f116 1 f41"/>
                              <a:gd name="f161" fmla="*/ f117 1 f40"/>
                              <a:gd name="f162" fmla="*/ f118 1 f40"/>
                              <a:gd name="f163" fmla="*/ f119 1 f40"/>
                              <a:gd name="f164" fmla="*/ f120 1 f41"/>
                              <a:gd name="f165" fmla="*/ f121 f35 1"/>
                              <a:gd name="f166" fmla="*/ f122 f35 1"/>
                              <a:gd name="f167" fmla="*/ f124 f36 1"/>
                              <a:gd name="f168" fmla="*/ f123 f36 1"/>
                              <a:gd name="f169" fmla="*/ f126 f35 1"/>
                              <a:gd name="f170" fmla="*/ f127 f36 1"/>
                              <a:gd name="f171" fmla="*/ f128 f35 1"/>
                              <a:gd name="f172" fmla="*/ f129 f36 1"/>
                              <a:gd name="f173" fmla="*/ f130 f35 1"/>
                              <a:gd name="f174" fmla="*/ f131 f36 1"/>
                              <a:gd name="f175" fmla="*/ f132 f35 1"/>
                              <a:gd name="f176" fmla="*/ f133 f36 1"/>
                              <a:gd name="f177" fmla="*/ f134 f35 1"/>
                              <a:gd name="f178" fmla="*/ f135 f36 1"/>
                              <a:gd name="f179" fmla="*/ f136 f35 1"/>
                              <a:gd name="f180" fmla="*/ f137 f36 1"/>
                              <a:gd name="f181" fmla="*/ f138 f36 1"/>
                              <a:gd name="f182" fmla="*/ f139 f35 1"/>
                              <a:gd name="f183" fmla="*/ f140 f36 1"/>
                              <a:gd name="f184" fmla="*/ f141 f36 1"/>
                              <a:gd name="f185" fmla="*/ f142 f35 1"/>
                              <a:gd name="f186" fmla="*/ f143 f36 1"/>
                              <a:gd name="f187" fmla="*/ f144 f35 1"/>
                              <a:gd name="f188" fmla="*/ f145 f36 1"/>
                              <a:gd name="f189" fmla="*/ f146 f35 1"/>
                              <a:gd name="f190" fmla="*/ f147 f35 1"/>
                              <a:gd name="f191" fmla="*/ f148 f36 1"/>
                              <a:gd name="f192" fmla="*/ f149 f35 1"/>
                              <a:gd name="f193" fmla="*/ f150 f35 1"/>
                              <a:gd name="f194" fmla="*/ f151 f36 1"/>
                              <a:gd name="f195" fmla="*/ f152 f35 1"/>
                              <a:gd name="f196" fmla="*/ f153 f36 1"/>
                              <a:gd name="f197" fmla="*/ f154 f36 1"/>
                              <a:gd name="f198" fmla="*/ f155 f35 1"/>
                              <a:gd name="f199" fmla="*/ f156 f35 1"/>
                              <a:gd name="f200" fmla="*/ f157 f35 1"/>
                              <a:gd name="f201" fmla="*/ f158 f35 1"/>
                              <a:gd name="f202" fmla="*/ f159 f35 1"/>
                              <a:gd name="f203" fmla="*/ f160 f36 1"/>
                              <a:gd name="f204" fmla="*/ f161 f35 1"/>
                              <a:gd name="f205" fmla="*/ f162 f35 1"/>
                              <a:gd name="f206" fmla="*/ f163 f35 1"/>
                              <a:gd name="f207" fmla="*/ f164 f3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5">
                                <a:pos x="f169" y="f170"/>
                              </a:cxn>
                              <a:cxn ang="f125">
                                <a:pos x="f171" y="f172"/>
                              </a:cxn>
                              <a:cxn ang="f125">
                                <a:pos x="f173" y="f174"/>
                              </a:cxn>
                              <a:cxn ang="f125">
                                <a:pos x="f175" y="f176"/>
                              </a:cxn>
                              <a:cxn ang="f125">
                                <a:pos x="f177" y="f178"/>
                              </a:cxn>
                              <a:cxn ang="f125">
                                <a:pos x="f179" y="f180"/>
                              </a:cxn>
                              <a:cxn ang="f125">
                                <a:pos x="f179" y="f181"/>
                              </a:cxn>
                              <a:cxn ang="f125">
                                <a:pos x="f182" y="f183"/>
                              </a:cxn>
                              <a:cxn ang="f125">
                                <a:pos x="f179" y="f184"/>
                              </a:cxn>
                              <a:cxn ang="f125">
                                <a:pos x="f185" y="f186"/>
                              </a:cxn>
                              <a:cxn ang="f125">
                                <a:pos x="f187" y="f188"/>
                              </a:cxn>
                              <a:cxn ang="f125">
                                <a:pos x="f189" y="f181"/>
                              </a:cxn>
                              <a:cxn ang="f125">
                                <a:pos x="f190" y="f191"/>
                              </a:cxn>
                              <a:cxn ang="f125">
                                <a:pos x="f192" y="f180"/>
                              </a:cxn>
                              <a:cxn ang="f125">
                                <a:pos x="f193" y="f194"/>
                              </a:cxn>
                              <a:cxn ang="f125">
                                <a:pos x="f195" y="f196"/>
                              </a:cxn>
                              <a:cxn ang="f125">
                                <a:pos x="f195" y="f197"/>
                              </a:cxn>
                              <a:cxn ang="f125">
                                <a:pos x="f198" y="f196"/>
                              </a:cxn>
                              <a:cxn ang="f125">
                                <a:pos x="f199" y="f194"/>
                              </a:cxn>
                              <a:cxn ang="f125">
                                <a:pos x="f200" y="f180"/>
                              </a:cxn>
                              <a:cxn ang="f125">
                                <a:pos x="f201" y="f191"/>
                              </a:cxn>
                              <a:cxn ang="f125">
                                <a:pos x="f202" y="f203"/>
                              </a:cxn>
                              <a:cxn ang="f125">
                                <a:pos x="f204" y="f203"/>
                              </a:cxn>
                              <a:cxn ang="f125">
                                <a:pos x="f205" y="f191"/>
                              </a:cxn>
                              <a:cxn ang="f125">
                                <a:pos x="f206" y="f180"/>
                              </a:cxn>
                              <a:cxn ang="f125">
                                <a:pos x="f179" y="f207"/>
                              </a:cxn>
                              <a:cxn ang="f125">
                                <a:pos x="f169" y="f170"/>
                              </a:cxn>
                            </a:cxnLst>
                            <a:rect l="f165" t="f168" r="f166" b="f167"/>
                            <a:pathLst>
                              <a:path w="153" h="1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9"/>
                                </a:lnTo>
                                <a:lnTo>
                                  <a:pt x="f17" y="f18"/>
                                </a:lnTo>
                                <a:lnTo>
                                  <a:pt x="f14" y="f19"/>
                                </a:lnTo>
                                <a:lnTo>
                                  <a:pt x="f17" y="f7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12" y="f18"/>
                                </a:lnTo>
                                <a:lnTo>
                                  <a:pt x="f24" y="f6"/>
                                </a:lnTo>
                                <a:lnTo>
                                  <a:pt x="f10" y="f9"/>
                                </a:lnTo>
                                <a:lnTo>
                                  <a:pt x="f25" y="f11"/>
                                </a:lnTo>
                                <a:lnTo>
                                  <a:pt x="f26" y="f13"/>
                                </a:lnTo>
                                <a:lnTo>
                                  <a:pt x="f26" y="f17"/>
                                </a:lnTo>
                                <a:lnTo>
                                  <a:pt x="f27" y="f13"/>
                                </a:lnTo>
                                <a:lnTo>
                                  <a:pt x="f8" y="f11"/>
                                </a:lnTo>
                                <a:lnTo>
                                  <a:pt x="f28" y="f9"/>
                                </a:lnTo>
                                <a:lnTo>
                                  <a:pt x="f29" y="f6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33" y="f6"/>
                                </a:lnTo>
                                <a:lnTo>
                                  <a:pt x="f5" y="f9"/>
                                </a:lnTo>
                                <a:lnTo>
                                  <a:pt x="f17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34148583" name="Freeform 148"/>
                        <wps:cNvSpPr/>
                        <wps:spPr>
                          <a:xfrm>
                            <a:off x="5770120" y="526638"/>
                            <a:ext cx="95518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0"/>
                              <a:gd name="f7" fmla="val 182"/>
                              <a:gd name="f8" fmla="val 29"/>
                              <a:gd name="f9" fmla="val 44"/>
                              <a:gd name="f10" fmla="val 19"/>
                              <a:gd name="f11" fmla="val 63"/>
                              <a:gd name="f12" fmla="val 43"/>
                              <a:gd name="f13" fmla="val 77"/>
                              <a:gd name="f14" fmla="val 62"/>
                              <a:gd name="f15" fmla="val 96"/>
                              <a:gd name="f16" fmla="val 81"/>
                              <a:gd name="f17" fmla="val 111"/>
                              <a:gd name="f18" fmla="val 100"/>
                              <a:gd name="f19" fmla="val 120"/>
                              <a:gd name="f20" fmla="val 115"/>
                              <a:gd name="f21" fmla="val 130"/>
                              <a:gd name="f22" fmla="val 129"/>
                              <a:gd name="f23" fmla="val 135"/>
                              <a:gd name="f24" fmla="val 134"/>
                              <a:gd name="f25" fmla="val 139"/>
                              <a:gd name="f26" fmla="val 148"/>
                              <a:gd name="f27" fmla="val 163"/>
                              <a:gd name="f28" fmla="val 172"/>
                              <a:gd name="f29" fmla="val 177"/>
                              <a:gd name="f30" fmla="val 116"/>
                              <a:gd name="f31" fmla="val 106"/>
                              <a:gd name="f32" fmla="val 92"/>
                              <a:gd name="f33" fmla="val 158"/>
                              <a:gd name="f34" fmla="val 58"/>
                              <a:gd name="f35" fmla="val 91"/>
                              <a:gd name="f36" fmla="val 67"/>
                              <a:gd name="f37" fmla="val 15"/>
                              <a:gd name="f38" fmla="val 52"/>
                              <a:gd name="f39" fmla="val 5"/>
                              <a:gd name="f40" fmla="val 38"/>
                              <a:gd name="f41" fmla="val 33"/>
                              <a:gd name="f42" fmla="+- 0 0 -90"/>
                              <a:gd name="f43" fmla="*/ f3 1 140"/>
                              <a:gd name="f44" fmla="*/ f4 1 182"/>
                              <a:gd name="f45" fmla="+- f7 0 f5"/>
                              <a:gd name="f46" fmla="+- f6 0 f5"/>
                              <a:gd name="f47" fmla="*/ f42 f0 1"/>
                              <a:gd name="f48" fmla="*/ f46 1 140"/>
                              <a:gd name="f49" fmla="*/ f45 1 182"/>
                              <a:gd name="f50" fmla="*/ 29 f46 1"/>
                              <a:gd name="f51" fmla="*/ 0 f45 1"/>
                              <a:gd name="f52" fmla="*/ 44 f46 1"/>
                              <a:gd name="f53" fmla="*/ 19 f45 1"/>
                              <a:gd name="f54" fmla="*/ 63 f46 1"/>
                              <a:gd name="f55" fmla="*/ 43 f45 1"/>
                              <a:gd name="f56" fmla="*/ 77 f46 1"/>
                              <a:gd name="f57" fmla="*/ 62 f45 1"/>
                              <a:gd name="f58" fmla="*/ 96 f46 1"/>
                              <a:gd name="f59" fmla="*/ 81 f45 1"/>
                              <a:gd name="f60" fmla="*/ 111 f46 1"/>
                              <a:gd name="f61" fmla="*/ 100 f45 1"/>
                              <a:gd name="f62" fmla="*/ 120 f46 1"/>
                              <a:gd name="f63" fmla="*/ 115 f45 1"/>
                              <a:gd name="f64" fmla="*/ 130 f46 1"/>
                              <a:gd name="f65" fmla="*/ 129 f45 1"/>
                              <a:gd name="f66" fmla="*/ 135 f46 1"/>
                              <a:gd name="f67" fmla="*/ 134 f45 1"/>
                              <a:gd name="f68" fmla="*/ 140 f46 1"/>
                              <a:gd name="f69" fmla="*/ 139 f45 1"/>
                              <a:gd name="f70" fmla="*/ 148 f45 1"/>
                              <a:gd name="f71" fmla="*/ 163 f45 1"/>
                              <a:gd name="f72" fmla="*/ 172 f45 1"/>
                              <a:gd name="f73" fmla="*/ 177 f45 1"/>
                              <a:gd name="f74" fmla="*/ 182 f45 1"/>
                              <a:gd name="f75" fmla="*/ 116 f46 1"/>
                              <a:gd name="f76" fmla="*/ 106 f46 1"/>
                              <a:gd name="f77" fmla="*/ 92 f46 1"/>
                              <a:gd name="f78" fmla="*/ 158 f45 1"/>
                              <a:gd name="f79" fmla="*/ 58 f46 1"/>
                              <a:gd name="f80" fmla="*/ 91 f45 1"/>
                              <a:gd name="f81" fmla="*/ 67 f45 1"/>
                              <a:gd name="f82" fmla="*/ 15 f46 1"/>
                              <a:gd name="f83" fmla="*/ 52 f45 1"/>
                              <a:gd name="f84" fmla="*/ 5 f46 1"/>
                              <a:gd name="f85" fmla="*/ 38 f45 1"/>
                              <a:gd name="f86" fmla="*/ 0 f46 1"/>
                              <a:gd name="f87" fmla="*/ 33 f45 1"/>
                              <a:gd name="f88" fmla="*/ f47 1 f2"/>
                              <a:gd name="f89" fmla="*/ f50 1 140"/>
                              <a:gd name="f90" fmla="*/ f51 1 182"/>
                              <a:gd name="f91" fmla="*/ f52 1 140"/>
                              <a:gd name="f92" fmla="*/ f53 1 182"/>
                              <a:gd name="f93" fmla="*/ f54 1 140"/>
                              <a:gd name="f94" fmla="*/ f55 1 182"/>
                              <a:gd name="f95" fmla="*/ f56 1 140"/>
                              <a:gd name="f96" fmla="*/ f57 1 182"/>
                              <a:gd name="f97" fmla="*/ f58 1 140"/>
                              <a:gd name="f98" fmla="*/ f59 1 182"/>
                              <a:gd name="f99" fmla="*/ f60 1 140"/>
                              <a:gd name="f100" fmla="*/ f61 1 182"/>
                              <a:gd name="f101" fmla="*/ f62 1 140"/>
                              <a:gd name="f102" fmla="*/ f63 1 182"/>
                              <a:gd name="f103" fmla="*/ f64 1 140"/>
                              <a:gd name="f104" fmla="*/ f65 1 182"/>
                              <a:gd name="f105" fmla="*/ f66 1 140"/>
                              <a:gd name="f106" fmla="*/ f67 1 182"/>
                              <a:gd name="f107" fmla="*/ f68 1 140"/>
                              <a:gd name="f108" fmla="*/ f69 1 182"/>
                              <a:gd name="f109" fmla="*/ f70 1 182"/>
                              <a:gd name="f110" fmla="*/ f71 1 182"/>
                              <a:gd name="f111" fmla="*/ f72 1 182"/>
                              <a:gd name="f112" fmla="*/ f73 1 182"/>
                              <a:gd name="f113" fmla="*/ f74 1 182"/>
                              <a:gd name="f114" fmla="*/ f75 1 140"/>
                              <a:gd name="f115" fmla="*/ f76 1 140"/>
                              <a:gd name="f116" fmla="*/ f77 1 140"/>
                              <a:gd name="f117" fmla="*/ f78 1 182"/>
                              <a:gd name="f118" fmla="*/ f79 1 140"/>
                              <a:gd name="f119" fmla="*/ f80 1 182"/>
                              <a:gd name="f120" fmla="*/ f81 1 182"/>
                              <a:gd name="f121" fmla="*/ f82 1 140"/>
                              <a:gd name="f122" fmla="*/ f83 1 182"/>
                              <a:gd name="f123" fmla="*/ f84 1 140"/>
                              <a:gd name="f124" fmla="*/ f85 1 182"/>
                              <a:gd name="f125" fmla="*/ f86 1 140"/>
                              <a:gd name="f126" fmla="*/ f87 1 182"/>
                              <a:gd name="f127" fmla="*/ 0 1 f48"/>
                              <a:gd name="f128" fmla="*/ f6 1 f48"/>
                              <a:gd name="f129" fmla="*/ 0 1 f49"/>
                              <a:gd name="f130" fmla="*/ f7 1 f49"/>
                              <a:gd name="f131" fmla="+- f88 0 f1"/>
                              <a:gd name="f132" fmla="*/ f89 1 f48"/>
                              <a:gd name="f133" fmla="*/ f90 1 f49"/>
                              <a:gd name="f134" fmla="*/ f91 1 f48"/>
                              <a:gd name="f135" fmla="*/ f92 1 f49"/>
                              <a:gd name="f136" fmla="*/ f93 1 f48"/>
                              <a:gd name="f137" fmla="*/ f94 1 f49"/>
                              <a:gd name="f138" fmla="*/ f95 1 f48"/>
                              <a:gd name="f139" fmla="*/ f96 1 f49"/>
                              <a:gd name="f140" fmla="*/ f97 1 f48"/>
                              <a:gd name="f141" fmla="*/ f98 1 f49"/>
                              <a:gd name="f142" fmla="*/ f99 1 f48"/>
                              <a:gd name="f143" fmla="*/ f100 1 f49"/>
                              <a:gd name="f144" fmla="*/ f101 1 f48"/>
                              <a:gd name="f145" fmla="*/ f102 1 f49"/>
                              <a:gd name="f146" fmla="*/ f103 1 f48"/>
                              <a:gd name="f147" fmla="*/ f104 1 f49"/>
                              <a:gd name="f148" fmla="*/ f105 1 f48"/>
                              <a:gd name="f149" fmla="*/ f106 1 f49"/>
                              <a:gd name="f150" fmla="*/ f107 1 f48"/>
                              <a:gd name="f151" fmla="*/ f108 1 f49"/>
                              <a:gd name="f152" fmla="*/ f109 1 f49"/>
                              <a:gd name="f153" fmla="*/ f110 1 f49"/>
                              <a:gd name="f154" fmla="*/ f111 1 f49"/>
                              <a:gd name="f155" fmla="*/ f112 1 f49"/>
                              <a:gd name="f156" fmla="*/ f113 1 f49"/>
                              <a:gd name="f157" fmla="*/ f114 1 f48"/>
                              <a:gd name="f158" fmla="*/ f115 1 f48"/>
                              <a:gd name="f159" fmla="*/ f116 1 f48"/>
                              <a:gd name="f160" fmla="*/ f117 1 f49"/>
                              <a:gd name="f161" fmla="*/ f118 1 f48"/>
                              <a:gd name="f162" fmla="*/ f119 1 f49"/>
                              <a:gd name="f163" fmla="*/ f120 1 f49"/>
                              <a:gd name="f164" fmla="*/ f121 1 f48"/>
                              <a:gd name="f165" fmla="*/ f122 1 f49"/>
                              <a:gd name="f166" fmla="*/ f123 1 f48"/>
                              <a:gd name="f167" fmla="*/ f124 1 f49"/>
                              <a:gd name="f168" fmla="*/ f125 1 f48"/>
                              <a:gd name="f169" fmla="*/ f126 1 f49"/>
                              <a:gd name="f170" fmla="*/ f127 f43 1"/>
                              <a:gd name="f171" fmla="*/ f128 f43 1"/>
                              <a:gd name="f172" fmla="*/ f130 f44 1"/>
                              <a:gd name="f173" fmla="*/ f129 f44 1"/>
                              <a:gd name="f174" fmla="*/ f132 f43 1"/>
                              <a:gd name="f175" fmla="*/ f133 f44 1"/>
                              <a:gd name="f176" fmla="*/ f134 f43 1"/>
                              <a:gd name="f177" fmla="*/ f135 f44 1"/>
                              <a:gd name="f178" fmla="*/ f136 f43 1"/>
                              <a:gd name="f179" fmla="*/ f137 f44 1"/>
                              <a:gd name="f180" fmla="*/ f138 f43 1"/>
                              <a:gd name="f181" fmla="*/ f139 f44 1"/>
                              <a:gd name="f182" fmla="*/ f140 f43 1"/>
                              <a:gd name="f183" fmla="*/ f141 f44 1"/>
                              <a:gd name="f184" fmla="*/ f142 f43 1"/>
                              <a:gd name="f185" fmla="*/ f143 f44 1"/>
                              <a:gd name="f186" fmla="*/ f144 f43 1"/>
                              <a:gd name="f187" fmla="*/ f145 f44 1"/>
                              <a:gd name="f188" fmla="*/ f146 f43 1"/>
                              <a:gd name="f189" fmla="*/ f147 f44 1"/>
                              <a:gd name="f190" fmla="*/ f148 f43 1"/>
                              <a:gd name="f191" fmla="*/ f149 f44 1"/>
                              <a:gd name="f192" fmla="*/ f150 f43 1"/>
                              <a:gd name="f193" fmla="*/ f151 f44 1"/>
                              <a:gd name="f194" fmla="*/ f152 f44 1"/>
                              <a:gd name="f195" fmla="*/ f153 f44 1"/>
                              <a:gd name="f196" fmla="*/ f154 f44 1"/>
                              <a:gd name="f197" fmla="*/ f155 f44 1"/>
                              <a:gd name="f198" fmla="*/ f156 f44 1"/>
                              <a:gd name="f199" fmla="*/ f157 f43 1"/>
                              <a:gd name="f200" fmla="*/ f158 f43 1"/>
                              <a:gd name="f201" fmla="*/ f159 f43 1"/>
                              <a:gd name="f202" fmla="*/ f160 f44 1"/>
                              <a:gd name="f203" fmla="*/ f161 f43 1"/>
                              <a:gd name="f204" fmla="*/ f162 f44 1"/>
                              <a:gd name="f205" fmla="*/ f163 f44 1"/>
                              <a:gd name="f206" fmla="*/ f164 f43 1"/>
                              <a:gd name="f207" fmla="*/ f165 f44 1"/>
                              <a:gd name="f208" fmla="*/ f166 f43 1"/>
                              <a:gd name="f209" fmla="*/ f167 f44 1"/>
                              <a:gd name="f210" fmla="*/ f168 f43 1"/>
                              <a:gd name="f211" fmla="*/ f169 f4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1">
                                <a:pos x="f174" y="f175"/>
                              </a:cxn>
                              <a:cxn ang="f131">
                                <a:pos x="f176" y="f177"/>
                              </a:cxn>
                              <a:cxn ang="f131">
                                <a:pos x="f178" y="f179"/>
                              </a:cxn>
                              <a:cxn ang="f131">
                                <a:pos x="f180" y="f181"/>
                              </a:cxn>
                              <a:cxn ang="f131">
                                <a:pos x="f182" y="f183"/>
                              </a:cxn>
                              <a:cxn ang="f131">
                                <a:pos x="f184" y="f185"/>
                              </a:cxn>
                              <a:cxn ang="f131">
                                <a:pos x="f186" y="f187"/>
                              </a:cxn>
                              <a:cxn ang="f131">
                                <a:pos x="f188" y="f189"/>
                              </a:cxn>
                              <a:cxn ang="f131">
                                <a:pos x="f190" y="f191"/>
                              </a:cxn>
                              <a:cxn ang="f131">
                                <a:pos x="f192" y="f193"/>
                              </a:cxn>
                              <a:cxn ang="f131">
                                <a:pos x="f192" y="f194"/>
                              </a:cxn>
                              <a:cxn ang="f131">
                                <a:pos x="f192" y="f195"/>
                              </a:cxn>
                              <a:cxn ang="f131">
                                <a:pos x="f190" y="f196"/>
                              </a:cxn>
                              <a:cxn ang="f131">
                                <a:pos x="f188" y="f197"/>
                              </a:cxn>
                              <a:cxn ang="f131">
                                <a:pos x="f186" y="f198"/>
                              </a:cxn>
                              <a:cxn ang="f131">
                                <a:pos x="f199" y="f198"/>
                              </a:cxn>
                              <a:cxn ang="f131">
                                <a:pos x="f200" y="f196"/>
                              </a:cxn>
                              <a:cxn ang="f131">
                                <a:pos x="f201" y="f202"/>
                              </a:cxn>
                              <a:cxn ang="f131">
                                <a:pos x="f180" y="f193"/>
                              </a:cxn>
                              <a:cxn ang="f131">
                                <a:pos x="f203" y="f187"/>
                              </a:cxn>
                              <a:cxn ang="f131">
                                <a:pos x="f176" y="f204"/>
                              </a:cxn>
                              <a:cxn ang="f131">
                                <a:pos x="f174" y="f205"/>
                              </a:cxn>
                              <a:cxn ang="f131">
                                <a:pos x="f206" y="f207"/>
                              </a:cxn>
                              <a:cxn ang="f131">
                                <a:pos x="f208" y="f209"/>
                              </a:cxn>
                              <a:cxn ang="f131">
                                <a:pos x="f210" y="f211"/>
                              </a:cxn>
                              <a:cxn ang="f131">
                                <a:pos x="f174" y="f175"/>
                              </a:cxn>
                            </a:cxnLst>
                            <a:rect l="f170" t="f173" r="f171" b="f172"/>
                            <a:pathLst>
                              <a:path w="140" h="18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6" y="f25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3" y="f28"/>
                                </a:lnTo>
                                <a:lnTo>
                                  <a:pt x="f21" y="f29"/>
                                </a:lnTo>
                                <a:lnTo>
                                  <a:pt x="f19" y="f7"/>
                                </a:lnTo>
                                <a:lnTo>
                                  <a:pt x="f30" y="f7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13" y="f25"/>
                                </a:lnTo>
                                <a:lnTo>
                                  <a:pt x="f34" y="f20"/>
                                </a:lnTo>
                                <a:lnTo>
                                  <a:pt x="f9" y="f35"/>
                                </a:lnTo>
                                <a:lnTo>
                                  <a:pt x="f8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5" y="f41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2885452" name="Freeform 149"/>
                        <wps:cNvSpPr/>
                        <wps:spPr>
                          <a:xfrm>
                            <a:off x="5780352" y="493409"/>
                            <a:ext cx="468053" cy="64388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6"/>
                              <a:gd name="f8" fmla="val 1027"/>
                              <a:gd name="f9" fmla="val 600"/>
                              <a:gd name="f10" fmla="val 475"/>
                              <a:gd name="f11" fmla="val 605"/>
                              <a:gd name="f12" fmla="val 499"/>
                              <a:gd name="f13" fmla="val 609"/>
                              <a:gd name="f14" fmla="val 523"/>
                              <a:gd name="f15" fmla="val 537"/>
                              <a:gd name="f16" fmla="val 557"/>
                              <a:gd name="f17" fmla="val 576"/>
                              <a:gd name="f18" fmla="val 595"/>
                              <a:gd name="f19" fmla="val 590"/>
                              <a:gd name="f20" fmla="val 629"/>
                              <a:gd name="f21" fmla="val 585"/>
                              <a:gd name="f22" fmla="val 624"/>
                              <a:gd name="f23" fmla="val 566"/>
                              <a:gd name="f24" fmla="val 619"/>
                              <a:gd name="f25" fmla="val 542"/>
                              <a:gd name="f26" fmla="val 480"/>
                              <a:gd name="f27" fmla="val 528"/>
                              <a:gd name="f28" fmla="val 465"/>
                              <a:gd name="f29" fmla="val 494"/>
                              <a:gd name="f30" fmla="val 461"/>
                              <a:gd name="f31" fmla="val 456"/>
                              <a:gd name="f32" fmla="val 451"/>
                              <a:gd name="f33" fmla="val 417"/>
                              <a:gd name="f34" fmla="val 441"/>
                              <a:gd name="f35" fmla="val 379"/>
                              <a:gd name="f36" fmla="val 427"/>
                              <a:gd name="f37" fmla="val 345"/>
                              <a:gd name="f38" fmla="val 413"/>
                              <a:gd name="f39" fmla="val 312"/>
                              <a:gd name="f40" fmla="val 389"/>
                              <a:gd name="f41" fmla="val 288"/>
                              <a:gd name="f42" fmla="val 369"/>
                              <a:gd name="f43" fmla="val 259"/>
                              <a:gd name="f44" fmla="val 341"/>
                              <a:gd name="f45" fmla="val 240"/>
                              <a:gd name="f46" fmla="val 317"/>
                              <a:gd name="f47" fmla="val 216"/>
                              <a:gd name="f48" fmla="val 201"/>
                              <a:gd name="f49" fmla="val 187"/>
                              <a:gd name="f50" fmla="val 225"/>
                              <a:gd name="f51" fmla="val 177"/>
                              <a:gd name="f52" fmla="val 197"/>
                              <a:gd name="f53" fmla="val 173"/>
                              <a:gd name="f54" fmla="val 168"/>
                              <a:gd name="f55" fmla="val 139"/>
                              <a:gd name="f56" fmla="val 110"/>
                              <a:gd name="f57" fmla="val 86"/>
                              <a:gd name="f58" fmla="val 182"/>
                              <a:gd name="f59" fmla="val 72"/>
                              <a:gd name="f60" fmla="val 192"/>
                              <a:gd name="f61" fmla="val 62"/>
                              <a:gd name="f62" fmla="val 48"/>
                              <a:gd name="f63" fmla="val 211"/>
                              <a:gd name="f64" fmla="val 43"/>
                              <a:gd name="f65" fmla="val 33"/>
                              <a:gd name="f66" fmla="val 235"/>
                              <a:gd name="f67" fmla="val 29"/>
                              <a:gd name="f68" fmla="val 245"/>
                              <a:gd name="f69" fmla="val 254"/>
                              <a:gd name="f70" fmla="val 24"/>
                              <a:gd name="f71" fmla="val 264"/>
                              <a:gd name="f72" fmla="val 278"/>
                              <a:gd name="f73" fmla="val 297"/>
                              <a:gd name="f74" fmla="val 38"/>
                              <a:gd name="f75" fmla="val 336"/>
                              <a:gd name="f76" fmla="val 374"/>
                              <a:gd name="f77" fmla="val 115"/>
                              <a:gd name="f78" fmla="val 398"/>
                              <a:gd name="f79" fmla="val 144"/>
                              <a:gd name="f80" fmla="val 403"/>
                              <a:gd name="f81" fmla="val 432"/>
                              <a:gd name="f82" fmla="val 230"/>
                              <a:gd name="f83" fmla="val 249"/>
                              <a:gd name="f84" fmla="val 273"/>
                              <a:gd name="f85" fmla="val 302"/>
                              <a:gd name="f86" fmla="val 307"/>
                              <a:gd name="f87" fmla="val 653"/>
                              <a:gd name="f88" fmla="val 681"/>
                              <a:gd name="f89" fmla="val 715"/>
                              <a:gd name="f90" fmla="val 744"/>
                              <a:gd name="f91" fmla="val 768"/>
                              <a:gd name="f92" fmla="val 797"/>
                              <a:gd name="f93" fmla="val 801"/>
                              <a:gd name="f94" fmla="val 811"/>
                              <a:gd name="f95" fmla="val 221"/>
                              <a:gd name="f96" fmla="val 816"/>
                              <a:gd name="f97" fmla="val 845"/>
                              <a:gd name="f98" fmla="val 873"/>
                              <a:gd name="f99" fmla="val 907"/>
                              <a:gd name="f100" fmla="val 941"/>
                              <a:gd name="f101" fmla="val 969"/>
                              <a:gd name="f102" fmla="val 989"/>
                              <a:gd name="f103" fmla="val 998"/>
                              <a:gd name="f104" fmla="val 1003"/>
                              <a:gd name="f105" fmla="val 984"/>
                              <a:gd name="f106" fmla="val 350"/>
                              <a:gd name="f107" fmla="val 950"/>
                              <a:gd name="f108" fmla="val 355"/>
                              <a:gd name="f109" fmla="val 931"/>
                              <a:gd name="f110" fmla="val 912"/>
                              <a:gd name="f111" fmla="val 893"/>
                              <a:gd name="f112" fmla="val 878"/>
                              <a:gd name="f113" fmla="val 864"/>
                              <a:gd name="f114" fmla="val 854"/>
                              <a:gd name="f115" fmla="val 326"/>
                              <a:gd name="f116" fmla="val 840"/>
                              <a:gd name="f117" fmla="val 283"/>
                              <a:gd name="f118" fmla="val 849"/>
                              <a:gd name="f119" fmla="val 859"/>
                              <a:gd name="f120" fmla="val 883"/>
                              <a:gd name="f121" fmla="val 888"/>
                              <a:gd name="f122" fmla="val 897"/>
                              <a:gd name="f123" fmla="val 902"/>
                              <a:gd name="f124" fmla="val 293"/>
                              <a:gd name="f125" fmla="val 917"/>
                              <a:gd name="f126" fmla="val 269"/>
                              <a:gd name="f127" fmla="val 835"/>
                              <a:gd name="f128" fmla="val 825"/>
                              <a:gd name="f129" fmla="val 821"/>
                              <a:gd name="f130" fmla="val 331"/>
                              <a:gd name="f131" fmla="val 869"/>
                              <a:gd name="f132" fmla="val 384"/>
                              <a:gd name="f133" fmla="val 926"/>
                              <a:gd name="f134" fmla="val 955"/>
                              <a:gd name="f135" fmla="val 974"/>
                              <a:gd name="f136" fmla="val 365"/>
                              <a:gd name="f137" fmla="val 993"/>
                              <a:gd name="f138" fmla="val 1013"/>
                              <a:gd name="f139" fmla="val 1022"/>
                              <a:gd name="f140" fmla="val 1008"/>
                              <a:gd name="f141" fmla="val 163"/>
                              <a:gd name="f142" fmla="val 149"/>
                              <a:gd name="f143" fmla="val 782"/>
                              <a:gd name="f144" fmla="val 134"/>
                              <a:gd name="f145" fmla="val 758"/>
                              <a:gd name="f146" fmla="val 120"/>
                              <a:gd name="f147" fmla="val 729"/>
                              <a:gd name="f148" fmla="val 105"/>
                              <a:gd name="f149" fmla="val 696"/>
                              <a:gd name="f150" fmla="val 101"/>
                              <a:gd name="f151" fmla="val 667"/>
                              <a:gd name="f152" fmla="val 633"/>
                              <a:gd name="f153" fmla="val 125"/>
                              <a:gd name="f154" fmla="val 581"/>
                              <a:gd name="f155" fmla="val 158"/>
                              <a:gd name="f156" fmla="val 657"/>
                              <a:gd name="f157" fmla="val 677"/>
                              <a:gd name="f158" fmla="val 672"/>
                              <a:gd name="f159" fmla="val 662"/>
                              <a:gd name="f160" fmla="val 643"/>
                              <a:gd name="f161" fmla="val 614"/>
                              <a:gd name="f162" fmla="val 638"/>
                              <a:gd name="f163" fmla="val 129"/>
                              <a:gd name="f164" fmla="val 705"/>
                              <a:gd name="f165" fmla="val 153"/>
                              <a:gd name="f166" fmla="val 753"/>
                              <a:gd name="f167" fmla="val 777"/>
                              <a:gd name="f168" fmla="val 773"/>
                              <a:gd name="f169" fmla="val 691"/>
                              <a:gd name="f170" fmla="val 701"/>
                              <a:gd name="f171" fmla="val 571"/>
                              <a:gd name="f172" fmla="val 547"/>
                              <a:gd name="f173" fmla="val 504"/>
                              <a:gd name="f174" fmla="val 485"/>
                              <a:gd name="f175" fmla="val 446"/>
                              <a:gd name="f176" fmla="val 437"/>
                              <a:gd name="f177" fmla="val 422"/>
                              <a:gd name="f178" fmla="val 81"/>
                              <a:gd name="f179" fmla="val 408"/>
                              <a:gd name="f180" fmla="val 67"/>
                              <a:gd name="f181" fmla="val 14"/>
                              <a:gd name="f182" fmla="val 9"/>
                              <a:gd name="f183" fmla="val 321"/>
                              <a:gd name="f184" fmla="val 5"/>
                              <a:gd name="f185" fmla="val 19"/>
                              <a:gd name="f186" fmla="val 57"/>
                              <a:gd name="f187" fmla="val 91"/>
                              <a:gd name="f188" fmla="val 96"/>
                              <a:gd name="f189" fmla="val 206"/>
                              <a:gd name="f190" fmla="val 509"/>
                              <a:gd name="f191" fmla="val 552"/>
                              <a:gd name="f192" fmla="val 561"/>
                              <a:gd name="f193" fmla="val 489"/>
                              <a:gd name="f194" fmla="val 513"/>
                              <a:gd name="f195" fmla="val 77"/>
                              <a:gd name="f196" fmla="val 648"/>
                              <a:gd name="f197" fmla="val 470"/>
                              <a:gd name="f198" fmla="val 518"/>
                              <a:gd name="f199" fmla="val 533"/>
                              <a:gd name="f200" fmla="val 393"/>
                              <a:gd name="f201" fmla="+- 0 0 -90"/>
                              <a:gd name="f202" fmla="*/ f4 1 686"/>
                              <a:gd name="f203" fmla="*/ f5 1 1027"/>
                              <a:gd name="f204" fmla="+- f8 0 f6"/>
                              <a:gd name="f205" fmla="+- f7 0 f6"/>
                              <a:gd name="f206" fmla="*/ f201 f0 1"/>
                              <a:gd name="f207" fmla="*/ f205 1 686"/>
                              <a:gd name="f208" fmla="*/ f204 1 1027"/>
                              <a:gd name="f209" fmla="*/ 600 f205 1"/>
                              <a:gd name="f210" fmla="*/ 576 f204 1"/>
                              <a:gd name="f211" fmla="*/ 542 f205 1"/>
                              <a:gd name="f212" fmla="*/ 605 f204 1"/>
                              <a:gd name="f213" fmla="*/ 451 f205 1"/>
                              <a:gd name="f214" fmla="*/ 417 f204 1"/>
                              <a:gd name="f215" fmla="*/ 341 f205 1"/>
                              <a:gd name="f216" fmla="*/ 240 f204 1"/>
                              <a:gd name="f217" fmla="*/ 168 f205 1"/>
                              <a:gd name="f218" fmla="*/ 168 f204 1"/>
                              <a:gd name="f219" fmla="*/ 48 f205 1"/>
                              <a:gd name="f220" fmla="*/ 211 f204 1"/>
                              <a:gd name="f221" fmla="*/ 24 f205 1"/>
                              <a:gd name="f222" fmla="*/ 278 f204 1"/>
                              <a:gd name="f223" fmla="*/ 86 f205 1"/>
                              <a:gd name="f224" fmla="*/ 389 f204 1"/>
                              <a:gd name="f225" fmla="*/ 249 f205 1"/>
                              <a:gd name="f226" fmla="*/ 475 f204 1"/>
                              <a:gd name="f227" fmla="*/ 317 f205 1"/>
                              <a:gd name="f228" fmla="*/ 653 f204 1"/>
                              <a:gd name="f229" fmla="*/ 801 f204 1"/>
                              <a:gd name="f230" fmla="*/ 197 f205 1"/>
                              <a:gd name="f231" fmla="*/ 811 f204 1"/>
                              <a:gd name="f232" fmla="*/ 216 f205 1"/>
                              <a:gd name="f233" fmla="*/ 969 f204 1"/>
                              <a:gd name="f234" fmla="*/ 345 f205 1"/>
                              <a:gd name="f235" fmla="*/ 864 f204 1"/>
                              <a:gd name="f236" fmla="*/ 288 f205 1"/>
                              <a:gd name="f237" fmla="*/ 845 f204 1"/>
                              <a:gd name="f238" fmla="*/ 312 f205 1"/>
                              <a:gd name="f239" fmla="*/ 878 f204 1"/>
                              <a:gd name="f240" fmla="*/ 283 f205 1"/>
                              <a:gd name="f241" fmla="*/ 917 f204 1"/>
                              <a:gd name="f242" fmla="*/ 259 f205 1"/>
                              <a:gd name="f243" fmla="*/ 835 f204 1"/>
                              <a:gd name="f244" fmla="*/ 825 f204 1"/>
                              <a:gd name="f245" fmla="*/ 374 f205 1"/>
                              <a:gd name="f246" fmla="*/ 974 f204 1"/>
                              <a:gd name="f247" fmla="*/ 245 f205 1"/>
                              <a:gd name="f248" fmla="*/ 1022 f204 1"/>
                              <a:gd name="f249" fmla="*/ 797 f204 1"/>
                              <a:gd name="f250" fmla="*/ 101 f205 1"/>
                              <a:gd name="f251" fmla="*/ 633 f204 1"/>
                              <a:gd name="f252" fmla="*/ 581 f204 1"/>
                              <a:gd name="f253" fmla="*/ 657 f204 1"/>
                              <a:gd name="f254" fmla="*/ 173 f205 1"/>
                              <a:gd name="f255" fmla="*/ 662 f204 1"/>
                              <a:gd name="f256" fmla="*/ 158 f205 1"/>
                              <a:gd name="f257" fmla="*/ 609 f204 1"/>
                              <a:gd name="f258" fmla="*/ 120 f205 1"/>
                              <a:gd name="f259" fmla="*/ 681 f204 1"/>
                              <a:gd name="f260" fmla="*/ 201 f205 1"/>
                              <a:gd name="f261" fmla="*/ 782 f204 1"/>
                              <a:gd name="f262" fmla="*/ 691 f204 1"/>
                              <a:gd name="f263" fmla="*/ 273 f205 1"/>
                              <a:gd name="f264" fmla="*/ 571 f204 1"/>
                              <a:gd name="f265" fmla="*/ 456 f204 1"/>
                              <a:gd name="f266" fmla="*/ 81 f205 1"/>
                              <a:gd name="f267" fmla="*/ 408 f204 1"/>
                              <a:gd name="f268" fmla="*/ 9 f205 1"/>
                              <a:gd name="f269" fmla="*/ 321 f204 1"/>
                              <a:gd name="f270" fmla="*/ 19 f205 1"/>
                              <a:gd name="f271" fmla="*/ 182 f204 1"/>
                              <a:gd name="f272" fmla="*/ 110 f205 1"/>
                              <a:gd name="f273" fmla="*/ 105 f204 1"/>
                              <a:gd name="f274" fmla="*/ 91 f204 1"/>
                              <a:gd name="f275" fmla="*/ 403 f205 1"/>
                              <a:gd name="f276" fmla="*/ 163 f204 1"/>
                              <a:gd name="f277" fmla="*/ 494 f205 1"/>
                              <a:gd name="f278" fmla="*/ 235 f204 1"/>
                              <a:gd name="f279" fmla="*/ 432 f205 1"/>
                              <a:gd name="f280" fmla="*/ 173 f204 1"/>
                              <a:gd name="f281" fmla="*/ 96 f204 1"/>
                              <a:gd name="f282" fmla="*/ 355 f205 1"/>
                              <a:gd name="f283" fmla="*/ 19 f204 1"/>
                              <a:gd name="f284" fmla="*/ 62 f204 1"/>
                              <a:gd name="f285" fmla="*/ 499 f205 1"/>
                              <a:gd name="f286" fmla="*/ 67 f204 1"/>
                              <a:gd name="f287" fmla="*/ 557 f205 1"/>
                              <a:gd name="f288" fmla="*/ 14 f204 1"/>
                              <a:gd name="f289" fmla="*/ 629 f205 1"/>
                              <a:gd name="f290" fmla="*/ 581 f205 1"/>
                              <a:gd name="f291" fmla="*/ 638 f205 1"/>
                              <a:gd name="f292" fmla="*/ 624 f205 1"/>
                              <a:gd name="f293" fmla="*/ 283 f204 1"/>
                              <a:gd name="f294" fmla="*/ 609 f205 1"/>
                              <a:gd name="f295" fmla="*/ 326 f204 1"/>
                              <a:gd name="f296" fmla="*/ 648 f205 1"/>
                              <a:gd name="f297" fmla="*/ 374 f204 1"/>
                              <a:gd name="f298" fmla="*/ 667 f205 1"/>
                              <a:gd name="f299" fmla="*/ 480 f204 1"/>
                              <a:gd name="f300" fmla="*/ 605 f205 1"/>
                              <a:gd name="f301" fmla="*/ 461 f204 1"/>
                              <a:gd name="f302" fmla="*/ 537 f205 1"/>
                              <a:gd name="f303" fmla="*/ 365 f204 1"/>
                              <a:gd name="f304" fmla="*/ 509 f205 1"/>
                              <a:gd name="f305" fmla="*/ 585 f205 1"/>
                              <a:gd name="f306" fmla="*/ 446 f204 1"/>
                              <a:gd name="f307" fmla="*/ f206 1 f3"/>
                              <a:gd name="f308" fmla="*/ f209 1 686"/>
                              <a:gd name="f309" fmla="*/ f210 1 1027"/>
                              <a:gd name="f310" fmla="*/ f211 1 686"/>
                              <a:gd name="f311" fmla="*/ f212 1 1027"/>
                              <a:gd name="f312" fmla="*/ f213 1 686"/>
                              <a:gd name="f313" fmla="*/ f214 1 1027"/>
                              <a:gd name="f314" fmla="*/ f215 1 686"/>
                              <a:gd name="f315" fmla="*/ f216 1 1027"/>
                              <a:gd name="f316" fmla="*/ f217 1 686"/>
                              <a:gd name="f317" fmla="*/ f218 1 1027"/>
                              <a:gd name="f318" fmla="*/ f219 1 686"/>
                              <a:gd name="f319" fmla="*/ f220 1 1027"/>
                              <a:gd name="f320" fmla="*/ f221 1 686"/>
                              <a:gd name="f321" fmla="*/ f222 1 1027"/>
                              <a:gd name="f322" fmla="*/ f223 1 686"/>
                              <a:gd name="f323" fmla="*/ f224 1 1027"/>
                              <a:gd name="f324" fmla="*/ f225 1 686"/>
                              <a:gd name="f325" fmla="*/ f226 1 1027"/>
                              <a:gd name="f326" fmla="*/ f227 1 686"/>
                              <a:gd name="f327" fmla="*/ f228 1 1027"/>
                              <a:gd name="f328" fmla="*/ f229 1 1027"/>
                              <a:gd name="f329" fmla="*/ f230 1 686"/>
                              <a:gd name="f330" fmla="*/ f231 1 1027"/>
                              <a:gd name="f331" fmla="*/ f232 1 686"/>
                              <a:gd name="f332" fmla="*/ f233 1 1027"/>
                              <a:gd name="f333" fmla="*/ f234 1 686"/>
                              <a:gd name="f334" fmla="*/ f235 1 1027"/>
                              <a:gd name="f335" fmla="*/ f236 1 686"/>
                              <a:gd name="f336" fmla="*/ f237 1 1027"/>
                              <a:gd name="f337" fmla="*/ f238 1 686"/>
                              <a:gd name="f338" fmla="*/ f239 1 1027"/>
                              <a:gd name="f339" fmla="*/ f240 1 686"/>
                              <a:gd name="f340" fmla="*/ f241 1 1027"/>
                              <a:gd name="f341" fmla="*/ f242 1 686"/>
                              <a:gd name="f342" fmla="*/ f243 1 1027"/>
                              <a:gd name="f343" fmla="*/ f244 1 1027"/>
                              <a:gd name="f344" fmla="*/ f245 1 686"/>
                              <a:gd name="f345" fmla="*/ f246 1 1027"/>
                              <a:gd name="f346" fmla="*/ f247 1 686"/>
                              <a:gd name="f347" fmla="*/ f248 1 1027"/>
                              <a:gd name="f348" fmla="*/ f249 1 1027"/>
                              <a:gd name="f349" fmla="*/ f250 1 686"/>
                              <a:gd name="f350" fmla="*/ f251 1 1027"/>
                              <a:gd name="f351" fmla="*/ f252 1 1027"/>
                              <a:gd name="f352" fmla="*/ f253 1 1027"/>
                              <a:gd name="f353" fmla="*/ f254 1 686"/>
                              <a:gd name="f354" fmla="*/ f255 1 1027"/>
                              <a:gd name="f355" fmla="*/ f256 1 686"/>
                              <a:gd name="f356" fmla="*/ f257 1 1027"/>
                              <a:gd name="f357" fmla="*/ f258 1 686"/>
                              <a:gd name="f358" fmla="*/ f259 1 1027"/>
                              <a:gd name="f359" fmla="*/ f260 1 686"/>
                              <a:gd name="f360" fmla="*/ f261 1 1027"/>
                              <a:gd name="f361" fmla="*/ f262 1 1027"/>
                              <a:gd name="f362" fmla="*/ f263 1 686"/>
                              <a:gd name="f363" fmla="*/ f264 1 1027"/>
                              <a:gd name="f364" fmla="*/ f265 1 1027"/>
                              <a:gd name="f365" fmla="*/ f266 1 686"/>
                              <a:gd name="f366" fmla="*/ f267 1 1027"/>
                              <a:gd name="f367" fmla="*/ f268 1 686"/>
                              <a:gd name="f368" fmla="*/ f269 1 1027"/>
                              <a:gd name="f369" fmla="*/ f270 1 686"/>
                              <a:gd name="f370" fmla="*/ f271 1 1027"/>
                              <a:gd name="f371" fmla="*/ f272 1 686"/>
                              <a:gd name="f372" fmla="*/ f273 1 1027"/>
                              <a:gd name="f373" fmla="*/ f274 1 1027"/>
                              <a:gd name="f374" fmla="*/ f275 1 686"/>
                              <a:gd name="f375" fmla="*/ f276 1 1027"/>
                              <a:gd name="f376" fmla="*/ f277 1 686"/>
                              <a:gd name="f377" fmla="*/ f278 1 1027"/>
                              <a:gd name="f378" fmla="*/ f279 1 686"/>
                              <a:gd name="f379" fmla="*/ f280 1 1027"/>
                              <a:gd name="f380" fmla="*/ f281 1 1027"/>
                              <a:gd name="f381" fmla="*/ f282 1 686"/>
                              <a:gd name="f382" fmla="*/ f283 1 1027"/>
                              <a:gd name="f383" fmla="*/ f284 1 1027"/>
                              <a:gd name="f384" fmla="*/ f285 1 686"/>
                              <a:gd name="f385" fmla="*/ f286 1 1027"/>
                              <a:gd name="f386" fmla="*/ f287 1 686"/>
                              <a:gd name="f387" fmla="*/ f288 1 1027"/>
                              <a:gd name="f388" fmla="*/ f289 1 686"/>
                              <a:gd name="f389" fmla="*/ f290 1 686"/>
                              <a:gd name="f390" fmla="*/ f291 1 686"/>
                              <a:gd name="f391" fmla="*/ f292 1 686"/>
                              <a:gd name="f392" fmla="*/ f293 1 1027"/>
                              <a:gd name="f393" fmla="*/ f294 1 686"/>
                              <a:gd name="f394" fmla="*/ f295 1 1027"/>
                              <a:gd name="f395" fmla="*/ f296 1 686"/>
                              <a:gd name="f396" fmla="*/ f297 1 1027"/>
                              <a:gd name="f397" fmla="*/ f298 1 686"/>
                              <a:gd name="f398" fmla="*/ f299 1 1027"/>
                              <a:gd name="f399" fmla="*/ f300 1 686"/>
                              <a:gd name="f400" fmla="*/ f301 1 1027"/>
                              <a:gd name="f401" fmla="*/ f302 1 686"/>
                              <a:gd name="f402" fmla="*/ f303 1 1027"/>
                              <a:gd name="f403" fmla="*/ f304 1 686"/>
                              <a:gd name="f404" fmla="*/ f305 1 686"/>
                              <a:gd name="f405" fmla="*/ f306 1 1027"/>
                              <a:gd name="f406" fmla="*/ 0 1 f207"/>
                              <a:gd name="f407" fmla="*/ f7 1 f207"/>
                              <a:gd name="f408" fmla="*/ 0 1 f208"/>
                              <a:gd name="f409" fmla="*/ f8 1 f208"/>
                              <a:gd name="f410" fmla="+- f307 0 f1"/>
                              <a:gd name="f411" fmla="*/ f308 1 f207"/>
                              <a:gd name="f412" fmla="*/ f309 1 f208"/>
                              <a:gd name="f413" fmla="*/ f310 1 f207"/>
                              <a:gd name="f414" fmla="*/ f311 1 f208"/>
                              <a:gd name="f415" fmla="*/ f312 1 f207"/>
                              <a:gd name="f416" fmla="*/ f313 1 f208"/>
                              <a:gd name="f417" fmla="*/ f314 1 f207"/>
                              <a:gd name="f418" fmla="*/ f315 1 f208"/>
                              <a:gd name="f419" fmla="*/ f316 1 f207"/>
                              <a:gd name="f420" fmla="*/ f317 1 f208"/>
                              <a:gd name="f421" fmla="*/ f318 1 f207"/>
                              <a:gd name="f422" fmla="*/ f319 1 f208"/>
                              <a:gd name="f423" fmla="*/ f320 1 f207"/>
                              <a:gd name="f424" fmla="*/ f321 1 f208"/>
                              <a:gd name="f425" fmla="*/ f322 1 f207"/>
                              <a:gd name="f426" fmla="*/ f323 1 f208"/>
                              <a:gd name="f427" fmla="*/ f324 1 f207"/>
                              <a:gd name="f428" fmla="*/ f325 1 f208"/>
                              <a:gd name="f429" fmla="*/ f326 1 f207"/>
                              <a:gd name="f430" fmla="*/ f327 1 f208"/>
                              <a:gd name="f431" fmla="*/ f328 1 f208"/>
                              <a:gd name="f432" fmla="*/ f329 1 f207"/>
                              <a:gd name="f433" fmla="*/ f330 1 f208"/>
                              <a:gd name="f434" fmla="*/ f331 1 f207"/>
                              <a:gd name="f435" fmla="*/ f332 1 f208"/>
                              <a:gd name="f436" fmla="*/ f333 1 f207"/>
                              <a:gd name="f437" fmla="*/ f334 1 f208"/>
                              <a:gd name="f438" fmla="*/ f335 1 f207"/>
                              <a:gd name="f439" fmla="*/ f336 1 f208"/>
                              <a:gd name="f440" fmla="*/ f337 1 f207"/>
                              <a:gd name="f441" fmla="*/ f338 1 f208"/>
                              <a:gd name="f442" fmla="*/ f339 1 f207"/>
                              <a:gd name="f443" fmla="*/ f340 1 f208"/>
                              <a:gd name="f444" fmla="*/ f341 1 f207"/>
                              <a:gd name="f445" fmla="*/ f342 1 f208"/>
                              <a:gd name="f446" fmla="*/ f343 1 f208"/>
                              <a:gd name="f447" fmla="*/ f344 1 f207"/>
                              <a:gd name="f448" fmla="*/ f345 1 f208"/>
                              <a:gd name="f449" fmla="*/ f346 1 f207"/>
                              <a:gd name="f450" fmla="*/ f347 1 f208"/>
                              <a:gd name="f451" fmla="*/ f348 1 f208"/>
                              <a:gd name="f452" fmla="*/ f349 1 f207"/>
                              <a:gd name="f453" fmla="*/ f350 1 f208"/>
                              <a:gd name="f454" fmla="*/ f351 1 f208"/>
                              <a:gd name="f455" fmla="*/ f352 1 f208"/>
                              <a:gd name="f456" fmla="*/ f353 1 f207"/>
                              <a:gd name="f457" fmla="*/ f354 1 f208"/>
                              <a:gd name="f458" fmla="*/ f355 1 f207"/>
                              <a:gd name="f459" fmla="*/ f356 1 f208"/>
                              <a:gd name="f460" fmla="*/ f357 1 f207"/>
                              <a:gd name="f461" fmla="*/ f358 1 f208"/>
                              <a:gd name="f462" fmla="*/ f359 1 f207"/>
                              <a:gd name="f463" fmla="*/ f360 1 f208"/>
                              <a:gd name="f464" fmla="*/ f361 1 f208"/>
                              <a:gd name="f465" fmla="*/ f362 1 f207"/>
                              <a:gd name="f466" fmla="*/ f363 1 f208"/>
                              <a:gd name="f467" fmla="*/ f364 1 f208"/>
                              <a:gd name="f468" fmla="*/ f365 1 f207"/>
                              <a:gd name="f469" fmla="*/ f366 1 f208"/>
                              <a:gd name="f470" fmla="*/ f367 1 f207"/>
                              <a:gd name="f471" fmla="*/ f368 1 f208"/>
                              <a:gd name="f472" fmla="*/ f369 1 f207"/>
                              <a:gd name="f473" fmla="*/ f370 1 f208"/>
                              <a:gd name="f474" fmla="*/ f371 1 f207"/>
                              <a:gd name="f475" fmla="*/ f372 1 f208"/>
                              <a:gd name="f476" fmla="*/ f373 1 f208"/>
                              <a:gd name="f477" fmla="*/ f374 1 f207"/>
                              <a:gd name="f478" fmla="*/ f375 1 f208"/>
                              <a:gd name="f479" fmla="*/ f376 1 f207"/>
                              <a:gd name="f480" fmla="*/ f377 1 f208"/>
                              <a:gd name="f481" fmla="*/ f378 1 f207"/>
                              <a:gd name="f482" fmla="*/ f379 1 f208"/>
                              <a:gd name="f483" fmla="*/ f380 1 f208"/>
                              <a:gd name="f484" fmla="*/ f381 1 f207"/>
                              <a:gd name="f485" fmla="*/ f382 1 f208"/>
                              <a:gd name="f486" fmla="*/ f383 1 f208"/>
                              <a:gd name="f487" fmla="*/ f384 1 f207"/>
                              <a:gd name="f488" fmla="*/ f385 1 f208"/>
                              <a:gd name="f489" fmla="*/ f386 1 f207"/>
                              <a:gd name="f490" fmla="*/ f387 1 f208"/>
                              <a:gd name="f491" fmla="*/ f388 1 f207"/>
                              <a:gd name="f492" fmla="*/ f389 1 f207"/>
                              <a:gd name="f493" fmla="*/ f390 1 f207"/>
                              <a:gd name="f494" fmla="*/ f391 1 f207"/>
                              <a:gd name="f495" fmla="*/ f392 1 f208"/>
                              <a:gd name="f496" fmla="*/ f393 1 f207"/>
                              <a:gd name="f497" fmla="*/ f394 1 f208"/>
                              <a:gd name="f498" fmla="*/ f395 1 f207"/>
                              <a:gd name="f499" fmla="*/ f396 1 f208"/>
                              <a:gd name="f500" fmla="*/ f397 1 f207"/>
                              <a:gd name="f501" fmla="*/ f398 1 f208"/>
                              <a:gd name="f502" fmla="*/ f399 1 f207"/>
                              <a:gd name="f503" fmla="*/ f400 1 f208"/>
                              <a:gd name="f504" fmla="*/ f401 1 f207"/>
                              <a:gd name="f505" fmla="*/ f402 1 f208"/>
                              <a:gd name="f506" fmla="*/ f403 1 f207"/>
                              <a:gd name="f507" fmla="*/ f404 1 f207"/>
                              <a:gd name="f508" fmla="*/ f405 1 f208"/>
                              <a:gd name="f509" fmla="*/ f406 f202 1"/>
                              <a:gd name="f510" fmla="*/ f407 f202 1"/>
                              <a:gd name="f511" fmla="*/ f409 f203 1"/>
                              <a:gd name="f512" fmla="*/ f408 f203 1"/>
                              <a:gd name="f513" fmla="*/ f411 f202 1"/>
                              <a:gd name="f514" fmla="*/ f412 f203 1"/>
                              <a:gd name="f515" fmla="*/ f413 f202 1"/>
                              <a:gd name="f516" fmla="*/ f414 f203 1"/>
                              <a:gd name="f517" fmla="*/ f415 f202 1"/>
                              <a:gd name="f518" fmla="*/ f416 f203 1"/>
                              <a:gd name="f519" fmla="*/ f417 f202 1"/>
                              <a:gd name="f520" fmla="*/ f418 f203 1"/>
                              <a:gd name="f521" fmla="*/ f419 f202 1"/>
                              <a:gd name="f522" fmla="*/ f420 f203 1"/>
                              <a:gd name="f523" fmla="*/ f421 f202 1"/>
                              <a:gd name="f524" fmla="*/ f422 f203 1"/>
                              <a:gd name="f525" fmla="*/ f423 f202 1"/>
                              <a:gd name="f526" fmla="*/ f424 f203 1"/>
                              <a:gd name="f527" fmla="*/ f425 f202 1"/>
                              <a:gd name="f528" fmla="*/ f426 f203 1"/>
                              <a:gd name="f529" fmla="*/ f427 f202 1"/>
                              <a:gd name="f530" fmla="*/ f428 f203 1"/>
                              <a:gd name="f531" fmla="*/ f429 f202 1"/>
                              <a:gd name="f532" fmla="*/ f430 f203 1"/>
                              <a:gd name="f533" fmla="*/ f431 f203 1"/>
                              <a:gd name="f534" fmla="*/ f432 f202 1"/>
                              <a:gd name="f535" fmla="*/ f433 f203 1"/>
                              <a:gd name="f536" fmla="*/ f434 f202 1"/>
                              <a:gd name="f537" fmla="*/ f435 f203 1"/>
                              <a:gd name="f538" fmla="*/ f436 f202 1"/>
                              <a:gd name="f539" fmla="*/ f437 f203 1"/>
                              <a:gd name="f540" fmla="*/ f438 f202 1"/>
                              <a:gd name="f541" fmla="*/ f439 f203 1"/>
                              <a:gd name="f542" fmla="*/ f440 f202 1"/>
                              <a:gd name="f543" fmla="*/ f441 f203 1"/>
                              <a:gd name="f544" fmla="*/ f442 f202 1"/>
                              <a:gd name="f545" fmla="*/ f443 f203 1"/>
                              <a:gd name="f546" fmla="*/ f444 f202 1"/>
                              <a:gd name="f547" fmla="*/ f445 f203 1"/>
                              <a:gd name="f548" fmla="*/ f446 f203 1"/>
                              <a:gd name="f549" fmla="*/ f447 f202 1"/>
                              <a:gd name="f550" fmla="*/ f448 f203 1"/>
                              <a:gd name="f551" fmla="*/ f449 f202 1"/>
                              <a:gd name="f552" fmla="*/ f450 f203 1"/>
                              <a:gd name="f553" fmla="*/ f451 f203 1"/>
                              <a:gd name="f554" fmla="*/ f452 f202 1"/>
                              <a:gd name="f555" fmla="*/ f453 f203 1"/>
                              <a:gd name="f556" fmla="*/ f454 f203 1"/>
                              <a:gd name="f557" fmla="*/ f455 f203 1"/>
                              <a:gd name="f558" fmla="*/ f456 f202 1"/>
                              <a:gd name="f559" fmla="*/ f457 f203 1"/>
                              <a:gd name="f560" fmla="*/ f458 f202 1"/>
                              <a:gd name="f561" fmla="*/ f459 f203 1"/>
                              <a:gd name="f562" fmla="*/ f460 f202 1"/>
                              <a:gd name="f563" fmla="*/ f461 f203 1"/>
                              <a:gd name="f564" fmla="*/ f462 f202 1"/>
                              <a:gd name="f565" fmla="*/ f463 f203 1"/>
                              <a:gd name="f566" fmla="*/ f464 f203 1"/>
                              <a:gd name="f567" fmla="*/ f465 f202 1"/>
                              <a:gd name="f568" fmla="*/ f466 f203 1"/>
                              <a:gd name="f569" fmla="*/ f467 f203 1"/>
                              <a:gd name="f570" fmla="*/ f468 f202 1"/>
                              <a:gd name="f571" fmla="*/ f469 f203 1"/>
                              <a:gd name="f572" fmla="*/ f470 f202 1"/>
                              <a:gd name="f573" fmla="*/ f471 f203 1"/>
                              <a:gd name="f574" fmla="*/ f472 f202 1"/>
                              <a:gd name="f575" fmla="*/ f473 f203 1"/>
                              <a:gd name="f576" fmla="*/ f474 f202 1"/>
                              <a:gd name="f577" fmla="*/ f475 f203 1"/>
                              <a:gd name="f578" fmla="*/ f476 f203 1"/>
                              <a:gd name="f579" fmla="*/ f477 f202 1"/>
                              <a:gd name="f580" fmla="*/ f478 f203 1"/>
                              <a:gd name="f581" fmla="*/ f479 f202 1"/>
                              <a:gd name="f582" fmla="*/ f480 f203 1"/>
                              <a:gd name="f583" fmla="*/ f481 f202 1"/>
                              <a:gd name="f584" fmla="*/ f482 f203 1"/>
                              <a:gd name="f585" fmla="*/ f483 f203 1"/>
                              <a:gd name="f586" fmla="*/ f484 f202 1"/>
                              <a:gd name="f587" fmla="*/ f485 f203 1"/>
                              <a:gd name="f588" fmla="*/ f486 f203 1"/>
                              <a:gd name="f589" fmla="*/ f487 f202 1"/>
                              <a:gd name="f590" fmla="*/ f488 f203 1"/>
                              <a:gd name="f591" fmla="*/ f489 f202 1"/>
                              <a:gd name="f592" fmla="*/ f490 f203 1"/>
                              <a:gd name="f593" fmla="*/ f491 f202 1"/>
                              <a:gd name="f594" fmla="*/ f492 f202 1"/>
                              <a:gd name="f595" fmla="*/ f493 f202 1"/>
                              <a:gd name="f596" fmla="*/ f494 f202 1"/>
                              <a:gd name="f597" fmla="*/ f495 f203 1"/>
                              <a:gd name="f598" fmla="*/ f496 f202 1"/>
                              <a:gd name="f599" fmla="*/ f497 f203 1"/>
                              <a:gd name="f600" fmla="*/ f498 f202 1"/>
                              <a:gd name="f601" fmla="*/ f499 f203 1"/>
                              <a:gd name="f602" fmla="*/ f500 f202 1"/>
                              <a:gd name="f603" fmla="*/ f501 f203 1"/>
                              <a:gd name="f604" fmla="*/ f502 f202 1"/>
                              <a:gd name="f605" fmla="*/ f503 f203 1"/>
                              <a:gd name="f606" fmla="*/ f504 f202 1"/>
                              <a:gd name="f607" fmla="*/ f505 f203 1"/>
                              <a:gd name="f608" fmla="*/ f506 f202 1"/>
                              <a:gd name="f609" fmla="*/ f507 f202 1"/>
                              <a:gd name="f610" fmla="*/ f508 f20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0">
                                <a:pos x="f513" y="f514"/>
                              </a:cxn>
                              <a:cxn ang="f410">
                                <a:pos x="f515" y="f516"/>
                              </a:cxn>
                              <a:cxn ang="f410">
                                <a:pos x="f517" y="f518"/>
                              </a:cxn>
                              <a:cxn ang="f410">
                                <a:pos x="f519" y="f520"/>
                              </a:cxn>
                              <a:cxn ang="f410">
                                <a:pos x="f521" y="f522"/>
                              </a:cxn>
                              <a:cxn ang="f410">
                                <a:pos x="f523" y="f524"/>
                              </a:cxn>
                              <a:cxn ang="f410">
                                <a:pos x="f525" y="f526"/>
                              </a:cxn>
                              <a:cxn ang="f410">
                                <a:pos x="f527" y="f528"/>
                              </a:cxn>
                              <a:cxn ang="f410">
                                <a:pos x="f529" y="f530"/>
                              </a:cxn>
                              <a:cxn ang="f410">
                                <a:pos x="f531" y="f532"/>
                              </a:cxn>
                              <a:cxn ang="f410">
                                <a:pos x="f529" y="f533"/>
                              </a:cxn>
                              <a:cxn ang="f410">
                                <a:pos x="f534" y="f535"/>
                              </a:cxn>
                              <a:cxn ang="f410">
                                <a:pos x="f536" y="f537"/>
                              </a:cxn>
                              <a:cxn ang="f410">
                                <a:pos x="f538" y="f537"/>
                              </a:cxn>
                              <a:cxn ang="f410">
                                <a:pos x="f519" y="f539"/>
                              </a:cxn>
                              <a:cxn ang="f410">
                                <a:pos x="f540" y="f541"/>
                              </a:cxn>
                              <a:cxn ang="f410">
                                <a:pos x="f542" y="f543"/>
                              </a:cxn>
                              <a:cxn ang="f410">
                                <a:pos x="f544" y="f545"/>
                              </a:cxn>
                              <a:cxn ang="f410">
                                <a:pos x="f546" y="f547"/>
                              </a:cxn>
                              <a:cxn ang="f410">
                                <a:pos x="f538" y="f548"/>
                              </a:cxn>
                              <a:cxn ang="f410">
                                <a:pos x="f549" y="f550"/>
                              </a:cxn>
                              <a:cxn ang="f410">
                                <a:pos x="f551" y="f552"/>
                              </a:cxn>
                              <a:cxn ang="f410">
                                <a:pos x="f521" y="f553"/>
                              </a:cxn>
                              <a:cxn ang="f410">
                                <a:pos x="f554" y="f555"/>
                              </a:cxn>
                              <a:cxn ang="f410">
                                <a:pos x="f521" y="f556"/>
                              </a:cxn>
                              <a:cxn ang="f410">
                                <a:pos x="f534" y="f557"/>
                              </a:cxn>
                              <a:cxn ang="f410">
                                <a:pos x="f558" y="f559"/>
                              </a:cxn>
                              <a:cxn ang="f410">
                                <a:pos x="f560" y="f561"/>
                              </a:cxn>
                              <a:cxn ang="f410">
                                <a:pos x="f562" y="f563"/>
                              </a:cxn>
                              <a:cxn ang="f410">
                                <a:pos x="f564" y="f565"/>
                              </a:cxn>
                              <a:cxn ang="f410">
                                <a:pos x="f540" y="f566"/>
                              </a:cxn>
                              <a:cxn ang="f410">
                                <a:pos x="f529" y="f566"/>
                              </a:cxn>
                              <a:cxn ang="f410">
                                <a:pos x="f567" y="f568"/>
                              </a:cxn>
                              <a:cxn ang="f410">
                                <a:pos x="f534" y="f569"/>
                              </a:cxn>
                              <a:cxn ang="f410">
                                <a:pos x="f570" y="f571"/>
                              </a:cxn>
                              <a:cxn ang="f410">
                                <a:pos x="f572" y="f573"/>
                              </a:cxn>
                              <a:cxn ang="f410">
                                <a:pos x="f574" y="f575"/>
                              </a:cxn>
                              <a:cxn ang="f410">
                                <a:pos x="f576" y="f577"/>
                              </a:cxn>
                              <a:cxn ang="f410">
                                <a:pos x="f546" y="f578"/>
                              </a:cxn>
                              <a:cxn ang="f410">
                                <a:pos x="f579" y="f580"/>
                              </a:cxn>
                              <a:cxn ang="f410">
                                <a:pos x="f581" y="f582"/>
                              </a:cxn>
                              <a:cxn ang="f410">
                                <a:pos x="f515" y="f582"/>
                              </a:cxn>
                              <a:cxn ang="f410">
                                <a:pos x="f583" y="f584"/>
                              </a:cxn>
                              <a:cxn ang="f410">
                                <a:pos x="f538" y="f585"/>
                              </a:cxn>
                              <a:cxn ang="f410">
                                <a:pos x="f586" y="f587"/>
                              </a:cxn>
                              <a:cxn ang="f410">
                                <a:pos x="f517" y="f588"/>
                              </a:cxn>
                              <a:cxn ang="f410">
                                <a:pos x="f589" y="f590"/>
                              </a:cxn>
                              <a:cxn ang="f410">
                                <a:pos x="f591" y="f592"/>
                              </a:cxn>
                              <a:cxn ang="f410">
                                <a:pos x="f593" y="f585"/>
                              </a:cxn>
                              <a:cxn ang="f410">
                                <a:pos x="f594" y="f584"/>
                              </a:cxn>
                              <a:cxn ang="f410">
                                <a:pos x="f595" y="f524"/>
                              </a:cxn>
                              <a:cxn ang="f410">
                                <a:pos x="f596" y="f597"/>
                              </a:cxn>
                              <a:cxn ang="f410">
                                <a:pos x="f598" y="f599"/>
                              </a:cxn>
                              <a:cxn ang="f410">
                                <a:pos x="f600" y="f601"/>
                              </a:cxn>
                              <a:cxn ang="f410">
                                <a:pos x="f602" y="f603"/>
                              </a:cxn>
                              <a:cxn ang="f410">
                                <a:pos x="f604" y="f605"/>
                              </a:cxn>
                              <a:cxn ang="f410">
                                <a:pos x="f606" y="f607"/>
                              </a:cxn>
                              <a:cxn ang="f410">
                                <a:pos x="f608" y="f601"/>
                              </a:cxn>
                              <a:cxn ang="f410">
                                <a:pos x="f609" y="f610"/>
                              </a:cxn>
                            </a:cxnLst>
                            <a:rect l="f509" t="f512" r="f510" b="f511"/>
                            <a:pathLst>
                              <a:path w="686" h="1027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13"/>
                                </a:lnTo>
                                <a:lnTo>
                                  <a:pt x="f18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11"/>
                                </a:lnTo>
                                <a:lnTo>
                                  <a:pt x="f14" y="f21"/>
                                </a:lnTo>
                                <a:lnTo>
                                  <a:pt x="f12" y="f16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1" y="f48"/>
                                </a:lnTo>
                                <a:lnTo>
                                  <a:pt x="f43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4"/>
                                </a:lnTo>
                                <a:lnTo>
                                  <a:pt x="f55" y="f54"/>
                                </a:lnTo>
                                <a:lnTo>
                                  <a:pt x="f56" y="f53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48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5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7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0" y="f72"/>
                                </a:lnTo>
                                <a:lnTo>
                                  <a:pt x="f70" y="f73"/>
                                </a:lnTo>
                                <a:lnTo>
                                  <a:pt x="f67" y="f46"/>
                                </a:lnTo>
                                <a:lnTo>
                                  <a:pt x="f74" y="f75"/>
                                </a:lnTo>
                                <a:lnTo>
                                  <a:pt x="f62" y="f2"/>
                                </a:lnTo>
                                <a:lnTo>
                                  <a:pt x="f61" y="f76"/>
                                </a:lnTo>
                                <a:lnTo>
                                  <a:pt x="f57" y="f40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51" y="f33"/>
                                </a:lnTo>
                                <a:lnTo>
                                  <a:pt x="f48" y="f81"/>
                                </a:lnTo>
                                <a:lnTo>
                                  <a:pt x="f82" y="f32"/>
                                </a:lnTo>
                                <a:lnTo>
                                  <a:pt x="f83" y="f10"/>
                                </a:lnTo>
                                <a:lnTo>
                                  <a:pt x="f84" y="f12"/>
                                </a:lnTo>
                                <a:lnTo>
                                  <a:pt x="f41" y="f27"/>
                                </a:lnTo>
                                <a:lnTo>
                                  <a:pt x="f85" y="f16"/>
                                </a:lnTo>
                                <a:lnTo>
                                  <a:pt x="f86" y="f19"/>
                                </a:lnTo>
                                <a:lnTo>
                                  <a:pt x="f46" y="f24"/>
                                </a:lnTo>
                                <a:lnTo>
                                  <a:pt x="f46" y="f87"/>
                                </a:lnTo>
                                <a:lnTo>
                                  <a:pt x="f39" y="f88"/>
                                </a:lnTo>
                                <a:lnTo>
                                  <a:pt x="f86" y="f89"/>
                                </a:lnTo>
                                <a:lnTo>
                                  <a:pt x="f73" y="f90"/>
                                </a:lnTo>
                                <a:lnTo>
                                  <a:pt x="f72" y="f91"/>
                                </a:lnTo>
                                <a:lnTo>
                                  <a:pt x="f43" y="f92"/>
                                </a:lnTo>
                                <a:lnTo>
                                  <a:pt x="f83" y="f93"/>
                                </a:lnTo>
                                <a:lnTo>
                                  <a:pt x="f45" y="f94"/>
                                </a:lnTo>
                                <a:lnTo>
                                  <a:pt x="f82" y="f94"/>
                                </a:lnTo>
                                <a:lnTo>
                                  <a:pt x="f95" y="f96"/>
                                </a:lnTo>
                                <a:lnTo>
                                  <a:pt x="f63" y="f96"/>
                                </a:lnTo>
                                <a:lnTo>
                                  <a:pt x="f48" y="f96"/>
                                </a:lnTo>
                                <a:lnTo>
                                  <a:pt x="f52" y="f94"/>
                                </a:lnTo>
                                <a:lnTo>
                                  <a:pt x="f49" y="f94"/>
                                </a:lnTo>
                                <a:lnTo>
                                  <a:pt x="f58" y="f97"/>
                                </a:lnTo>
                                <a:lnTo>
                                  <a:pt x="f58" y="f98"/>
                                </a:lnTo>
                                <a:lnTo>
                                  <a:pt x="f49" y="f99"/>
                                </a:lnTo>
                                <a:lnTo>
                                  <a:pt x="f52" y="f100"/>
                                </a:lnTo>
                                <a:lnTo>
                                  <a:pt x="f47" y="f101"/>
                                </a:lnTo>
                                <a:lnTo>
                                  <a:pt x="f66" y="f102"/>
                                </a:lnTo>
                                <a:lnTo>
                                  <a:pt x="f71" y="f103"/>
                                </a:lnTo>
                                <a:lnTo>
                                  <a:pt x="f73" y="f104"/>
                                </a:lnTo>
                                <a:lnTo>
                                  <a:pt x="f46" y="f103"/>
                                </a:lnTo>
                                <a:lnTo>
                                  <a:pt x="f75" y="f105"/>
                                </a:lnTo>
                                <a:lnTo>
                                  <a:pt x="f37" y="f101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108" y="f110"/>
                                </a:lnTo>
                                <a:lnTo>
                                  <a:pt x="f106" y="f111"/>
                                </a:lnTo>
                                <a:lnTo>
                                  <a:pt x="f37" y="f112"/>
                                </a:lnTo>
                                <a:lnTo>
                                  <a:pt x="f44" y="f113"/>
                                </a:lnTo>
                                <a:lnTo>
                                  <a:pt x="f75" y="f114"/>
                                </a:lnTo>
                                <a:lnTo>
                                  <a:pt x="f115" y="f97"/>
                                </a:lnTo>
                                <a:lnTo>
                                  <a:pt x="f46" y="f97"/>
                                </a:lnTo>
                                <a:lnTo>
                                  <a:pt x="f86" y="f116"/>
                                </a:lnTo>
                                <a:lnTo>
                                  <a:pt x="f73" y="f116"/>
                                </a:lnTo>
                                <a:lnTo>
                                  <a:pt x="f41" y="f97"/>
                                </a:lnTo>
                                <a:lnTo>
                                  <a:pt x="f117" y="f118"/>
                                </a:lnTo>
                                <a:lnTo>
                                  <a:pt x="f84" y="f119"/>
                                </a:lnTo>
                                <a:lnTo>
                                  <a:pt x="f84" y="f98"/>
                                </a:lnTo>
                                <a:lnTo>
                                  <a:pt x="f117" y="f120"/>
                                </a:lnTo>
                                <a:lnTo>
                                  <a:pt x="f73" y="f112"/>
                                </a:lnTo>
                                <a:lnTo>
                                  <a:pt x="f39" y="f112"/>
                                </a:lnTo>
                                <a:lnTo>
                                  <a:pt x="f86" y="f121"/>
                                </a:lnTo>
                                <a:lnTo>
                                  <a:pt x="f85" y="f122"/>
                                </a:lnTo>
                                <a:lnTo>
                                  <a:pt x="f73" y="f123"/>
                                </a:lnTo>
                                <a:lnTo>
                                  <a:pt x="f124" y="f99"/>
                                </a:lnTo>
                                <a:lnTo>
                                  <a:pt x="f41" y="f110"/>
                                </a:lnTo>
                                <a:lnTo>
                                  <a:pt x="f117" y="f125"/>
                                </a:lnTo>
                                <a:lnTo>
                                  <a:pt x="f84" y="f125"/>
                                </a:lnTo>
                                <a:lnTo>
                                  <a:pt x="f126" y="f110"/>
                                </a:lnTo>
                                <a:lnTo>
                                  <a:pt x="f43" y="f123"/>
                                </a:lnTo>
                                <a:lnTo>
                                  <a:pt x="f83" y="f112"/>
                                </a:lnTo>
                                <a:lnTo>
                                  <a:pt x="f68" y="f114"/>
                                </a:lnTo>
                                <a:lnTo>
                                  <a:pt x="f43" y="f127"/>
                                </a:lnTo>
                                <a:lnTo>
                                  <a:pt x="f126" y="f128"/>
                                </a:lnTo>
                                <a:lnTo>
                                  <a:pt x="f117" y="f129"/>
                                </a:lnTo>
                                <a:lnTo>
                                  <a:pt x="f73" y="f96"/>
                                </a:lnTo>
                                <a:lnTo>
                                  <a:pt x="f39" y="f94"/>
                                </a:lnTo>
                                <a:lnTo>
                                  <a:pt x="f130" y="f96"/>
                                </a:lnTo>
                                <a:lnTo>
                                  <a:pt x="f37" y="f128"/>
                                </a:lnTo>
                                <a:lnTo>
                                  <a:pt x="f2" y="f97"/>
                                </a:lnTo>
                                <a:lnTo>
                                  <a:pt x="f42" y="f131"/>
                                </a:lnTo>
                                <a:lnTo>
                                  <a:pt x="f35" y="f122"/>
                                </a:lnTo>
                                <a:lnTo>
                                  <a:pt x="f132" y="f133"/>
                                </a:lnTo>
                                <a:lnTo>
                                  <a:pt x="f35" y="f134"/>
                                </a:lnTo>
                                <a:lnTo>
                                  <a:pt x="f76" y="f135"/>
                                </a:lnTo>
                                <a:lnTo>
                                  <a:pt x="f136" y="f137"/>
                                </a:lnTo>
                                <a:lnTo>
                                  <a:pt x="f37" y="f138"/>
                                </a:lnTo>
                                <a:lnTo>
                                  <a:pt x="f115" y="f139"/>
                                </a:lnTo>
                                <a:lnTo>
                                  <a:pt x="f85" y="f8"/>
                                </a:lnTo>
                                <a:lnTo>
                                  <a:pt x="f84" y="f8"/>
                                </a:lnTo>
                                <a:lnTo>
                                  <a:pt x="f68" y="f139"/>
                                </a:lnTo>
                                <a:lnTo>
                                  <a:pt x="f47" y="f140"/>
                                </a:lnTo>
                                <a:lnTo>
                                  <a:pt x="f52" y="f105"/>
                                </a:lnTo>
                                <a:lnTo>
                                  <a:pt x="f51" y="f134"/>
                                </a:lnTo>
                                <a:lnTo>
                                  <a:pt x="f54" y="f110"/>
                                </a:lnTo>
                                <a:lnTo>
                                  <a:pt x="f141" y="f119"/>
                                </a:lnTo>
                                <a:lnTo>
                                  <a:pt x="f54" y="f92"/>
                                </a:lnTo>
                                <a:lnTo>
                                  <a:pt x="f142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151"/>
                                </a:lnTo>
                                <a:lnTo>
                                  <a:pt x="f150" y="f152"/>
                                </a:lnTo>
                                <a:lnTo>
                                  <a:pt x="f56" y="f13"/>
                                </a:lnTo>
                                <a:lnTo>
                                  <a:pt x="f153" y="f18"/>
                                </a:lnTo>
                                <a:lnTo>
                                  <a:pt x="f144" y="f19"/>
                                </a:lnTo>
                                <a:lnTo>
                                  <a:pt x="f142" y="f154"/>
                                </a:lnTo>
                                <a:lnTo>
                                  <a:pt x="f155" y="f154"/>
                                </a:lnTo>
                                <a:lnTo>
                                  <a:pt x="f54" y="f154"/>
                                </a:lnTo>
                                <a:lnTo>
                                  <a:pt x="f51" y="f21"/>
                                </a:lnTo>
                                <a:lnTo>
                                  <a:pt x="f49" y="f19"/>
                                </a:lnTo>
                                <a:lnTo>
                                  <a:pt x="f52" y="f18"/>
                                </a:lnTo>
                                <a:lnTo>
                                  <a:pt x="f52" y="f11"/>
                                </a:lnTo>
                                <a:lnTo>
                                  <a:pt x="f48" y="f20"/>
                                </a:lnTo>
                                <a:lnTo>
                                  <a:pt x="f52" y="f156"/>
                                </a:lnTo>
                                <a:lnTo>
                                  <a:pt x="f49" y="f157"/>
                                </a:lnTo>
                                <a:lnTo>
                                  <a:pt x="f51" y="f7"/>
                                </a:lnTo>
                                <a:lnTo>
                                  <a:pt x="f54" y="f7"/>
                                </a:lnTo>
                                <a:lnTo>
                                  <a:pt x="f141" y="f88"/>
                                </a:lnTo>
                                <a:lnTo>
                                  <a:pt x="f54" y="f158"/>
                                </a:lnTo>
                                <a:lnTo>
                                  <a:pt x="f53" y="f159"/>
                                </a:lnTo>
                                <a:lnTo>
                                  <a:pt x="f51" y="f156"/>
                                </a:lnTo>
                                <a:lnTo>
                                  <a:pt x="f58" y="f160"/>
                                </a:lnTo>
                                <a:lnTo>
                                  <a:pt x="f51" y="f20"/>
                                </a:lnTo>
                                <a:lnTo>
                                  <a:pt x="f53" y="f24"/>
                                </a:lnTo>
                                <a:lnTo>
                                  <a:pt x="f54" y="f13"/>
                                </a:lnTo>
                                <a:lnTo>
                                  <a:pt x="f155" y="f13"/>
                                </a:lnTo>
                                <a:lnTo>
                                  <a:pt x="f79" y="f13"/>
                                </a:lnTo>
                                <a:lnTo>
                                  <a:pt x="f144" y="f161"/>
                                </a:lnTo>
                                <a:lnTo>
                                  <a:pt x="f153" y="f22"/>
                                </a:lnTo>
                                <a:lnTo>
                                  <a:pt x="f146" y="f162"/>
                                </a:lnTo>
                                <a:lnTo>
                                  <a:pt x="f146" y="f156"/>
                                </a:lnTo>
                                <a:lnTo>
                                  <a:pt x="f146" y="f88"/>
                                </a:lnTo>
                                <a:lnTo>
                                  <a:pt x="f163" y="f164"/>
                                </a:lnTo>
                                <a:lnTo>
                                  <a:pt x="f55" y="f147"/>
                                </a:lnTo>
                                <a:lnTo>
                                  <a:pt x="f165" y="f166"/>
                                </a:lnTo>
                                <a:lnTo>
                                  <a:pt x="f53" y="f91"/>
                                </a:lnTo>
                                <a:lnTo>
                                  <a:pt x="f49" y="f167"/>
                                </a:lnTo>
                                <a:lnTo>
                                  <a:pt x="f48" y="f143"/>
                                </a:lnTo>
                                <a:lnTo>
                                  <a:pt x="f47" y="f143"/>
                                </a:lnTo>
                                <a:lnTo>
                                  <a:pt x="f82" y="f167"/>
                                </a:lnTo>
                                <a:lnTo>
                                  <a:pt x="f83" y="f168"/>
                                </a:lnTo>
                                <a:lnTo>
                                  <a:pt x="f71" y="f166"/>
                                </a:lnTo>
                                <a:lnTo>
                                  <a:pt x="f72" y="f147"/>
                                </a:lnTo>
                                <a:lnTo>
                                  <a:pt x="f41" y="f169"/>
                                </a:lnTo>
                                <a:lnTo>
                                  <a:pt x="f126" y="f149"/>
                                </a:lnTo>
                                <a:lnTo>
                                  <a:pt x="f43" y="f170"/>
                                </a:lnTo>
                                <a:lnTo>
                                  <a:pt x="f83" y="f170"/>
                                </a:lnTo>
                                <a:lnTo>
                                  <a:pt x="f68" y="f170"/>
                                </a:lnTo>
                                <a:lnTo>
                                  <a:pt x="f68" y="f149"/>
                                </a:lnTo>
                                <a:lnTo>
                                  <a:pt x="f83" y="f169"/>
                                </a:lnTo>
                                <a:lnTo>
                                  <a:pt x="f43" y="f88"/>
                                </a:lnTo>
                                <a:lnTo>
                                  <a:pt x="f126" y="f159"/>
                                </a:lnTo>
                                <a:lnTo>
                                  <a:pt x="f84" y="f160"/>
                                </a:lnTo>
                                <a:lnTo>
                                  <a:pt x="f72" y="f24"/>
                                </a:lnTo>
                                <a:lnTo>
                                  <a:pt x="f72" y="f18"/>
                                </a:lnTo>
                                <a:lnTo>
                                  <a:pt x="f84" y="f171"/>
                                </a:lnTo>
                                <a:lnTo>
                                  <a:pt x="f126" y="f172"/>
                                </a:lnTo>
                                <a:lnTo>
                                  <a:pt x="f43" y="f14"/>
                                </a:lnTo>
                                <a:lnTo>
                                  <a:pt x="f83" y="f173"/>
                                </a:lnTo>
                                <a:lnTo>
                                  <a:pt x="f82" y="f174"/>
                                </a:lnTo>
                                <a:lnTo>
                                  <a:pt x="f47" y="f28"/>
                                </a:lnTo>
                                <a:lnTo>
                                  <a:pt x="f52" y="f31"/>
                                </a:lnTo>
                                <a:lnTo>
                                  <a:pt x="f51" y="f175"/>
                                </a:lnTo>
                                <a:lnTo>
                                  <a:pt x="f155" y="f176"/>
                                </a:lnTo>
                                <a:lnTo>
                                  <a:pt x="f55" y="f36"/>
                                </a:lnTo>
                                <a:lnTo>
                                  <a:pt x="f146" y="f177"/>
                                </a:lnTo>
                                <a:lnTo>
                                  <a:pt x="f150" y="f33"/>
                                </a:lnTo>
                                <a:lnTo>
                                  <a:pt x="f178" y="f179"/>
                                </a:lnTo>
                                <a:lnTo>
                                  <a:pt x="f180" y="f80"/>
                                </a:lnTo>
                                <a:lnTo>
                                  <a:pt x="f62" y="f40"/>
                                </a:lnTo>
                                <a:lnTo>
                                  <a:pt x="f74" y="f35"/>
                                </a:lnTo>
                                <a:lnTo>
                                  <a:pt x="f70" y="f136"/>
                                </a:lnTo>
                                <a:lnTo>
                                  <a:pt x="f181" y="f37"/>
                                </a:lnTo>
                                <a:lnTo>
                                  <a:pt x="f182" y="f183"/>
                                </a:lnTo>
                                <a:lnTo>
                                  <a:pt x="f184" y="f73"/>
                                </a:lnTo>
                                <a:lnTo>
                                  <a:pt x="f6" y="f71"/>
                                </a:lnTo>
                                <a:lnTo>
                                  <a:pt x="f184" y="f45"/>
                                </a:lnTo>
                                <a:lnTo>
                                  <a:pt x="f182" y="f95"/>
                                </a:lnTo>
                                <a:lnTo>
                                  <a:pt x="f181" y="f48"/>
                                </a:lnTo>
                                <a:lnTo>
                                  <a:pt x="f185" y="f58"/>
                                </a:lnTo>
                                <a:lnTo>
                                  <a:pt x="f67" y="f54"/>
                                </a:lnTo>
                                <a:lnTo>
                                  <a:pt x="f64" y="f142"/>
                                </a:lnTo>
                                <a:lnTo>
                                  <a:pt x="f186" y="f55"/>
                                </a:lnTo>
                                <a:lnTo>
                                  <a:pt x="f59" y="f153"/>
                                </a:lnTo>
                                <a:lnTo>
                                  <a:pt x="f187" y="f77"/>
                                </a:lnTo>
                                <a:lnTo>
                                  <a:pt x="f56" y="f148"/>
                                </a:lnTo>
                                <a:lnTo>
                                  <a:pt x="f144" y="f150"/>
                                </a:lnTo>
                                <a:lnTo>
                                  <a:pt x="f165" y="f188"/>
                                </a:lnTo>
                                <a:lnTo>
                                  <a:pt x="f51" y="f187"/>
                                </a:lnTo>
                                <a:lnTo>
                                  <a:pt x="f189" y="f187"/>
                                </a:lnTo>
                                <a:lnTo>
                                  <a:pt x="f82" y="f57"/>
                                </a:lnTo>
                                <a:lnTo>
                                  <a:pt x="f43" y="f187"/>
                                </a:lnTo>
                                <a:lnTo>
                                  <a:pt x="f117" y="f187"/>
                                </a:lnTo>
                                <a:lnTo>
                                  <a:pt x="f86" y="f150"/>
                                </a:lnTo>
                                <a:lnTo>
                                  <a:pt x="f130" y="f77"/>
                                </a:lnTo>
                                <a:lnTo>
                                  <a:pt x="f2" y="f163"/>
                                </a:lnTo>
                                <a:lnTo>
                                  <a:pt x="f132" y="f79"/>
                                </a:lnTo>
                                <a:lnTo>
                                  <a:pt x="f80" y="f141"/>
                                </a:lnTo>
                                <a:lnTo>
                                  <a:pt x="f177" y="f51"/>
                                </a:lnTo>
                                <a:lnTo>
                                  <a:pt x="f176" y="f60"/>
                                </a:lnTo>
                                <a:lnTo>
                                  <a:pt x="f175" y="f63"/>
                                </a:lnTo>
                                <a:lnTo>
                                  <a:pt x="f30" y="f95"/>
                                </a:lnTo>
                                <a:lnTo>
                                  <a:pt x="f26" y="f82"/>
                                </a:lnTo>
                                <a:lnTo>
                                  <a:pt x="f29" y="f66"/>
                                </a:lnTo>
                                <a:lnTo>
                                  <a:pt x="f190" y="f45"/>
                                </a:lnTo>
                                <a:lnTo>
                                  <a:pt x="f14" y="f68"/>
                                </a:lnTo>
                                <a:lnTo>
                                  <a:pt x="f15" y="f83"/>
                                </a:lnTo>
                                <a:lnTo>
                                  <a:pt x="f191" y="f83"/>
                                </a:lnTo>
                                <a:lnTo>
                                  <a:pt x="f192" y="f45"/>
                                </a:lnTo>
                                <a:lnTo>
                                  <a:pt x="f25" y="f66"/>
                                </a:lnTo>
                                <a:lnTo>
                                  <a:pt x="f14" y="f50"/>
                                </a:lnTo>
                                <a:lnTo>
                                  <a:pt x="f173" y="f47"/>
                                </a:lnTo>
                                <a:lnTo>
                                  <a:pt x="f174" y="f63"/>
                                </a:lnTo>
                                <a:lnTo>
                                  <a:pt x="f28" y="f52"/>
                                </a:lnTo>
                                <a:lnTo>
                                  <a:pt x="f32" y="f58"/>
                                </a:lnTo>
                                <a:lnTo>
                                  <a:pt x="f81" y="f53"/>
                                </a:lnTo>
                                <a:lnTo>
                                  <a:pt x="f38" y="f155"/>
                                </a:lnTo>
                                <a:lnTo>
                                  <a:pt x="f78" y="f79"/>
                                </a:lnTo>
                                <a:lnTo>
                                  <a:pt x="f132" y="f163"/>
                                </a:lnTo>
                                <a:lnTo>
                                  <a:pt x="f42" y="f146"/>
                                </a:lnTo>
                                <a:lnTo>
                                  <a:pt x="f108" y="f148"/>
                                </a:lnTo>
                                <a:lnTo>
                                  <a:pt x="f37" y="f188"/>
                                </a:lnTo>
                                <a:lnTo>
                                  <a:pt x="f130" y="f187"/>
                                </a:lnTo>
                                <a:lnTo>
                                  <a:pt x="f115" y="f57"/>
                                </a:lnTo>
                                <a:lnTo>
                                  <a:pt x="f46" y="f57"/>
                                </a:lnTo>
                                <a:lnTo>
                                  <a:pt x="f130" y="f59"/>
                                </a:lnTo>
                                <a:lnTo>
                                  <a:pt x="f44" y="f74"/>
                                </a:lnTo>
                                <a:lnTo>
                                  <a:pt x="f108" y="f185"/>
                                </a:lnTo>
                                <a:lnTo>
                                  <a:pt x="f42" y="f184"/>
                                </a:lnTo>
                                <a:lnTo>
                                  <a:pt x="f132" y="f6"/>
                                </a:lnTo>
                                <a:lnTo>
                                  <a:pt x="f80" y="f182"/>
                                </a:lnTo>
                                <a:lnTo>
                                  <a:pt x="f33" y="f185"/>
                                </a:lnTo>
                                <a:lnTo>
                                  <a:pt x="f81" y="f74"/>
                                </a:lnTo>
                                <a:lnTo>
                                  <a:pt x="f32" y="f61"/>
                                </a:lnTo>
                                <a:lnTo>
                                  <a:pt x="f30" y="f178"/>
                                </a:lnTo>
                                <a:lnTo>
                                  <a:pt x="f28" y="f187"/>
                                </a:lnTo>
                                <a:lnTo>
                                  <a:pt x="f10" y="f187"/>
                                </a:lnTo>
                                <a:lnTo>
                                  <a:pt x="f174" y="f57"/>
                                </a:lnTo>
                                <a:lnTo>
                                  <a:pt x="f193" y="f178"/>
                                </a:lnTo>
                                <a:lnTo>
                                  <a:pt x="f12" y="f180"/>
                                </a:lnTo>
                                <a:lnTo>
                                  <a:pt x="f173" y="f186"/>
                                </a:lnTo>
                                <a:lnTo>
                                  <a:pt x="f190" y="f64"/>
                                </a:lnTo>
                                <a:lnTo>
                                  <a:pt x="f194" y="f67"/>
                                </a:lnTo>
                                <a:lnTo>
                                  <a:pt x="f14" y="f185"/>
                                </a:lnTo>
                                <a:lnTo>
                                  <a:pt x="f15" y="f181"/>
                                </a:lnTo>
                                <a:lnTo>
                                  <a:pt x="f16" y="f181"/>
                                </a:lnTo>
                                <a:lnTo>
                                  <a:pt x="f171" y="f181"/>
                                </a:lnTo>
                                <a:lnTo>
                                  <a:pt x="f21" y="f70"/>
                                </a:lnTo>
                                <a:lnTo>
                                  <a:pt x="f11" y="f74"/>
                                </a:lnTo>
                                <a:lnTo>
                                  <a:pt x="f24" y="f186"/>
                                </a:lnTo>
                                <a:lnTo>
                                  <a:pt x="f22" y="f195"/>
                                </a:lnTo>
                                <a:lnTo>
                                  <a:pt x="f20" y="f188"/>
                                </a:lnTo>
                                <a:lnTo>
                                  <a:pt x="f22" y="f77"/>
                                </a:lnTo>
                                <a:lnTo>
                                  <a:pt x="f24" y="f163"/>
                                </a:lnTo>
                                <a:lnTo>
                                  <a:pt x="f13" y="f79"/>
                                </a:lnTo>
                                <a:lnTo>
                                  <a:pt x="f9" y="f155"/>
                                </a:lnTo>
                                <a:lnTo>
                                  <a:pt x="f21" y="f54"/>
                                </a:lnTo>
                                <a:lnTo>
                                  <a:pt x="f154" y="f53"/>
                                </a:lnTo>
                                <a:lnTo>
                                  <a:pt x="f18" y="f51"/>
                                </a:lnTo>
                                <a:lnTo>
                                  <a:pt x="f11" y="f58"/>
                                </a:lnTo>
                                <a:lnTo>
                                  <a:pt x="f24" y="f49"/>
                                </a:lnTo>
                                <a:lnTo>
                                  <a:pt x="f20" y="f60"/>
                                </a:lnTo>
                                <a:lnTo>
                                  <a:pt x="f152" y="f48"/>
                                </a:lnTo>
                                <a:lnTo>
                                  <a:pt x="f162" y="f63"/>
                                </a:lnTo>
                                <a:lnTo>
                                  <a:pt x="f160" y="f47"/>
                                </a:lnTo>
                                <a:lnTo>
                                  <a:pt x="f160" y="f82"/>
                                </a:lnTo>
                                <a:lnTo>
                                  <a:pt x="f160" y="f68"/>
                                </a:lnTo>
                                <a:lnTo>
                                  <a:pt x="f162" y="f43"/>
                                </a:lnTo>
                                <a:lnTo>
                                  <a:pt x="f152" y="f126"/>
                                </a:lnTo>
                                <a:lnTo>
                                  <a:pt x="f22" y="f117"/>
                                </a:lnTo>
                                <a:lnTo>
                                  <a:pt x="f161" y="f124"/>
                                </a:lnTo>
                                <a:lnTo>
                                  <a:pt x="f9" y="f86"/>
                                </a:lnTo>
                                <a:lnTo>
                                  <a:pt x="f21" y="f39"/>
                                </a:lnTo>
                                <a:lnTo>
                                  <a:pt x="f23" y="f46"/>
                                </a:lnTo>
                                <a:lnTo>
                                  <a:pt x="f19" y="f183"/>
                                </a:lnTo>
                                <a:lnTo>
                                  <a:pt x="f13" y="f115"/>
                                </a:lnTo>
                                <a:lnTo>
                                  <a:pt x="f22" y="f130"/>
                                </a:lnTo>
                                <a:lnTo>
                                  <a:pt x="f162" y="f75"/>
                                </a:lnTo>
                                <a:lnTo>
                                  <a:pt x="f196" y="f37"/>
                                </a:lnTo>
                                <a:lnTo>
                                  <a:pt x="f196" y="f108"/>
                                </a:lnTo>
                                <a:lnTo>
                                  <a:pt x="f196" y="f136"/>
                                </a:lnTo>
                                <a:lnTo>
                                  <a:pt x="f196" y="f76"/>
                                </a:lnTo>
                                <a:lnTo>
                                  <a:pt x="f196" y="f80"/>
                                </a:lnTo>
                                <a:lnTo>
                                  <a:pt x="f87" y="f36"/>
                                </a:lnTo>
                                <a:lnTo>
                                  <a:pt x="f159" y="f32"/>
                                </a:lnTo>
                                <a:lnTo>
                                  <a:pt x="f7" y="f197"/>
                                </a:lnTo>
                                <a:lnTo>
                                  <a:pt x="f157" y="f26"/>
                                </a:lnTo>
                                <a:lnTo>
                                  <a:pt x="f151" y="f26"/>
                                </a:lnTo>
                                <a:lnTo>
                                  <a:pt x="f156" y="f174"/>
                                </a:lnTo>
                                <a:lnTo>
                                  <a:pt x="f196" y="f26"/>
                                </a:lnTo>
                                <a:lnTo>
                                  <a:pt x="f152" y="f26"/>
                                </a:lnTo>
                                <a:lnTo>
                                  <a:pt x="f22" y="f197"/>
                                </a:lnTo>
                                <a:lnTo>
                                  <a:pt x="f161" y="f28"/>
                                </a:lnTo>
                                <a:lnTo>
                                  <a:pt x="f11" y="f30"/>
                                </a:lnTo>
                                <a:lnTo>
                                  <a:pt x="f18" y="f175"/>
                                </a:lnTo>
                                <a:lnTo>
                                  <a:pt x="f21" y="f81"/>
                                </a:lnTo>
                                <a:lnTo>
                                  <a:pt x="f171" y="f38"/>
                                </a:lnTo>
                                <a:lnTo>
                                  <a:pt x="f192" y="f78"/>
                                </a:lnTo>
                                <a:lnTo>
                                  <a:pt x="f172" y="f132"/>
                                </a:lnTo>
                                <a:lnTo>
                                  <a:pt x="f15" y="f136"/>
                                </a:lnTo>
                                <a:lnTo>
                                  <a:pt x="f14" y="f108"/>
                                </a:lnTo>
                                <a:lnTo>
                                  <a:pt x="f198" y="f37"/>
                                </a:lnTo>
                                <a:lnTo>
                                  <a:pt x="f190" y="f44"/>
                                </a:lnTo>
                                <a:lnTo>
                                  <a:pt x="f173" y="f37"/>
                                </a:lnTo>
                                <a:lnTo>
                                  <a:pt x="f173" y="f2"/>
                                </a:lnTo>
                                <a:lnTo>
                                  <a:pt x="f190" y="f76"/>
                                </a:lnTo>
                                <a:lnTo>
                                  <a:pt x="f198" y="f132"/>
                                </a:lnTo>
                                <a:lnTo>
                                  <a:pt x="f199" y="f200"/>
                                </a:lnTo>
                                <a:lnTo>
                                  <a:pt x="f25" y="f80"/>
                                </a:lnTo>
                                <a:lnTo>
                                  <a:pt x="f16" y="f33"/>
                                </a:lnTo>
                                <a:lnTo>
                                  <a:pt x="f171" y="f81"/>
                                </a:lnTo>
                                <a:lnTo>
                                  <a:pt x="f21" y="f175"/>
                                </a:lnTo>
                                <a:lnTo>
                                  <a:pt x="f19" y="f3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88649371" name="Freeform 150"/>
                        <wps:cNvSpPr/>
                        <wps:spPr>
                          <a:xfrm>
                            <a:off x="5888150" y="722247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52"/>
                              <a:gd name="f9" fmla="val 10"/>
                              <a:gd name="f10" fmla="val 38"/>
                              <a:gd name="f11" fmla="val 24"/>
                              <a:gd name="f12" fmla="val 43"/>
                              <a:gd name="f13" fmla="val 14"/>
                              <a:gd name="f14" fmla="val 63"/>
                              <a:gd name="f15" fmla="val 9"/>
                              <a:gd name="f16" fmla="val 82"/>
                              <a:gd name="f17" fmla="val 4"/>
                              <a:gd name="f18" fmla="val 106"/>
                              <a:gd name="f19" fmla="val 125"/>
                              <a:gd name="f20" fmla="val 130"/>
                              <a:gd name="f21" fmla="val 19"/>
                              <a:gd name="f22" fmla="val 115"/>
                              <a:gd name="f23" fmla="val 101"/>
                              <a:gd name="f24" fmla="val 28"/>
                              <a:gd name="f25" fmla="val 87"/>
                              <a:gd name="f26" fmla="val 77"/>
                              <a:gd name="f27" fmla="val 48"/>
                              <a:gd name="f28" fmla="val 72"/>
                              <a:gd name="f29" fmla="val 62"/>
                              <a:gd name="f30" fmla="val 67"/>
                              <a:gd name="f31" fmla="val 76"/>
                              <a:gd name="f32" fmla="+- 0 0 -90"/>
                              <a:gd name="f33" fmla="*/ f3 1 149"/>
                              <a:gd name="f34" fmla="*/ f4 1 96"/>
                              <a:gd name="f35" fmla="+- f7 0 f5"/>
                              <a:gd name="f36" fmla="+- f6 0 f5"/>
                              <a:gd name="f37" fmla="*/ f32 f0 1"/>
                              <a:gd name="f38" fmla="*/ f36 1 149"/>
                              <a:gd name="f39" fmla="*/ f35 1 96"/>
                              <a:gd name="f40" fmla="*/ 0 f36 1"/>
                              <a:gd name="f41" fmla="*/ 52 f35 1"/>
                              <a:gd name="f42" fmla="*/ 10 f36 1"/>
                              <a:gd name="f43" fmla="*/ 38 f35 1"/>
                              <a:gd name="f44" fmla="*/ 24 f36 1"/>
                              <a:gd name="f45" fmla="*/ 24 f35 1"/>
                              <a:gd name="f46" fmla="*/ 43 f36 1"/>
                              <a:gd name="f47" fmla="*/ 14 f35 1"/>
                              <a:gd name="f48" fmla="*/ 63 f36 1"/>
                              <a:gd name="f49" fmla="*/ 9 f35 1"/>
                              <a:gd name="f50" fmla="*/ 82 f36 1"/>
                              <a:gd name="f51" fmla="*/ 4 f35 1"/>
                              <a:gd name="f52" fmla="*/ 106 f36 1"/>
                              <a:gd name="f53" fmla="*/ 0 f35 1"/>
                              <a:gd name="f54" fmla="*/ 125 f36 1"/>
                              <a:gd name="f55" fmla="*/ 149 f36 1"/>
                              <a:gd name="f56" fmla="*/ 130 f36 1"/>
                              <a:gd name="f57" fmla="*/ 19 f35 1"/>
                              <a:gd name="f58" fmla="*/ 115 f36 1"/>
                              <a:gd name="f59" fmla="*/ 101 f36 1"/>
                              <a:gd name="f60" fmla="*/ 28 f35 1"/>
                              <a:gd name="f61" fmla="*/ 87 f36 1"/>
                              <a:gd name="f62" fmla="*/ 77 f36 1"/>
                              <a:gd name="f63" fmla="*/ 48 f35 1"/>
                              <a:gd name="f64" fmla="*/ 72 f36 1"/>
                              <a:gd name="f65" fmla="*/ 62 f35 1"/>
                              <a:gd name="f66" fmla="*/ 67 f36 1"/>
                              <a:gd name="f67" fmla="*/ 76 f35 1"/>
                              <a:gd name="f68" fmla="*/ 96 f35 1"/>
                              <a:gd name="f69" fmla="*/ f37 1 f2"/>
                              <a:gd name="f70" fmla="*/ f40 1 149"/>
                              <a:gd name="f71" fmla="*/ f41 1 96"/>
                              <a:gd name="f72" fmla="*/ f42 1 149"/>
                              <a:gd name="f73" fmla="*/ f43 1 96"/>
                              <a:gd name="f74" fmla="*/ f44 1 149"/>
                              <a:gd name="f75" fmla="*/ f45 1 96"/>
                              <a:gd name="f76" fmla="*/ f46 1 149"/>
                              <a:gd name="f77" fmla="*/ f47 1 96"/>
                              <a:gd name="f78" fmla="*/ f48 1 149"/>
                              <a:gd name="f79" fmla="*/ f49 1 96"/>
                              <a:gd name="f80" fmla="*/ f50 1 149"/>
                              <a:gd name="f81" fmla="*/ f51 1 96"/>
                              <a:gd name="f82" fmla="*/ f52 1 149"/>
                              <a:gd name="f83" fmla="*/ f53 1 96"/>
                              <a:gd name="f84" fmla="*/ f54 1 149"/>
                              <a:gd name="f85" fmla="*/ f55 1 149"/>
                              <a:gd name="f86" fmla="*/ f56 1 149"/>
                              <a:gd name="f87" fmla="*/ f57 1 96"/>
                              <a:gd name="f88" fmla="*/ f58 1 149"/>
                              <a:gd name="f89" fmla="*/ f59 1 149"/>
                              <a:gd name="f90" fmla="*/ f60 1 96"/>
                              <a:gd name="f91" fmla="*/ f61 1 149"/>
                              <a:gd name="f92" fmla="*/ f62 1 149"/>
                              <a:gd name="f93" fmla="*/ f63 1 96"/>
                              <a:gd name="f94" fmla="*/ f64 1 149"/>
                              <a:gd name="f95" fmla="*/ f65 1 96"/>
                              <a:gd name="f96" fmla="*/ f66 1 149"/>
                              <a:gd name="f97" fmla="*/ f67 1 96"/>
                              <a:gd name="f98" fmla="*/ f68 1 96"/>
                              <a:gd name="f99" fmla="*/ 0 1 f38"/>
                              <a:gd name="f100" fmla="*/ f6 1 f38"/>
                              <a:gd name="f101" fmla="*/ 0 1 f39"/>
                              <a:gd name="f102" fmla="*/ f7 1 f39"/>
                              <a:gd name="f103" fmla="+- f69 0 f1"/>
                              <a:gd name="f104" fmla="*/ f70 1 f38"/>
                              <a:gd name="f105" fmla="*/ f71 1 f39"/>
                              <a:gd name="f106" fmla="*/ f72 1 f38"/>
                              <a:gd name="f107" fmla="*/ f73 1 f39"/>
                              <a:gd name="f108" fmla="*/ f74 1 f38"/>
                              <a:gd name="f109" fmla="*/ f75 1 f39"/>
                              <a:gd name="f110" fmla="*/ f76 1 f38"/>
                              <a:gd name="f111" fmla="*/ f77 1 f39"/>
                              <a:gd name="f112" fmla="*/ f78 1 f38"/>
                              <a:gd name="f113" fmla="*/ f79 1 f39"/>
                              <a:gd name="f114" fmla="*/ f80 1 f38"/>
                              <a:gd name="f115" fmla="*/ f81 1 f39"/>
                              <a:gd name="f116" fmla="*/ f82 1 f38"/>
                              <a:gd name="f117" fmla="*/ f83 1 f39"/>
                              <a:gd name="f118" fmla="*/ f84 1 f38"/>
                              <a:gd name="f119" fmla="*/ f85 1 f38"/>
                              <a:gd name="f120" fmla="*/ f86 1 f38"/>
                              <a:gd name="f121" fmla="*/ f87 1 f39"/>
                              <a:gd name="f122" fmla="*/ f88 1 f38"/>
                              <a:gd name="f123" fmla="*/ f89 1 f38"/>
                              <a:gd name="f124" fmla="*/ f90 1 f39"/>
                              <a:gd name="f125" fmla="*/ f91 1 f38"/>
                              <a:gd name="f126" fmla="*/ f92 1 f38"/>
                              <a:gd name="f127" fmla="*/ f93 1 f39"/>
                              <a:gd name="f128" fmla="*/ f94 1 f38"/>
                              <a:gd name="f129" fmla="*/ f95 1 f39"/>
                              <a:gd name="f130" fmla="*/ f96 1 f38"/>
                              <a:gd name="f131" fmla="*/ f97 1 f39"/>
                              <a:gd name="f132" fmla="*/ f98 1 f39"/>
                              <a:gd name="f133" fmla="*/ f99 f33 1"/>
                              <a:gd name="f134" fmla="*/ f100 f33 1"/>
                              <a:gd name="f135" fmla="*/ f102 f34 1"/>
                              <a:gd name="f136" fmla="*/ f101 f34 1"/>
                              <a:gd name="f137" fmla="*/ f104 f33 1"/>
                              <a:gd name="f138" fmla="*/ f105 f34 1"/>
                              <a:gd name="f139" fmla="*/ f106 f33 1"/>
                              <a:gd name="f140" fmla="*/ f107 f34 1"/>
                              <a:gd name="f141" fmla="*/ f108 f33 1"/>
                              <a:gd name="f142" fmla="*/ f109 f34 1"/>
                              <a:gd name="f143" fmla="*/ f110 f33 1"/>
                              <a:gd name="f144" fmla="*/ f111 f34 1"/>
                              <a:gd name="f145" fmla="*/ f112 f33 1"/>
                              <a:gd name="f146" fmla="*/ f113 f34 1"/>
                              <a:gd name="f147" fmla="*/ f114 f33 1"/>
                              <a:gd name="f148" fmla="*/ f115 f34 1"/>
                              <a:gd name="f149" fmla="*/ f116 f33 1"/>
                              <a:gd name="f150" fmla="*/ f117 f34 1"/>
                              <a:gd name="f151" fmla="*/ f118 f33 1"/>
                              <a:gd name="f152" fmla="*/ f119 f33 1"/>
                              <a:gd name="f153" fmla="*/ f120 f33 1"/>
                              <a:gd name="f154" fmla="*/ f121 f34 1"/>
                              <a:gd name="f155" fmla="*/ f122 f33 1"/>
                              <a:gd name="f156" fmla="*/ f123 f33 1"/>
                              <a:gd name="f157" fmla="*/ f124 f34 1"/>
                              <a:gd name="f158" fmla="*/ f125 f33 1"/>
                              <a:gd name="f159" fmla="*/ f126 f33 1"/>
                              <a:gd name="f160" fmla="*/ f127 f34 1"/>
                              <a:gd name="f161" fmla="*/ f128 f33 1"/>
                              <a:gd name="f162" fmla="*/ f129 f34 1"/>
                              <a:gd name="f163" fmla="*/ f130 f33 1"/>
                              <a:gd name="f164" fmla="*/ f131 f34 1"/>
                              <a:gd name="f165" fmla="*/ f132 f3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03">
                                <a:pos x="f137" y="f138"/>
                              </a:cxn>
                              <a:cxn ang="f103">
                                <a:pos x="f139" y="f140"/>
                              </a:cxn>
                              <a:cxn ang="f103">
                                <a:pos x="f141" y="f142"/>
                              </a:cxn>
                              <a:cxn ang="f103">
                                <a:pos x="f143" y="f144"/>
                              </a:cxn>
                              <a:cxn ang="f103">
                                <a:pos x="f145" y="f146"/>
                              </a:cxn>
                              <a:cxn ang="f103">
                                <a:pos x="f147" y="f148"/>
                              </a:cxn>
                              <a:cxn ang="f103">
                                <a:pos x="f149" y="f150"/>
                              </a:cxn>
                              <a:cxn ang="f103">
                                <a:pos x="f151" y="f148"/>
                              </a:cxn>
                              <a:cxn ang="f103">
                                <a:pos x="f152" y="f146"/>
                              </a:cxn>
                              <a:cxn ang="f103">
                                <a:pos x="f153" y="f154"/>
                              </a:cxn>
                              <a:cxn ang="f103">
                                <a:pos x="f155" y="f142"/>
                              </a:cxn>
                              <a:cxn ang="f103">
                                <a:pos x="f156" y="f157"/>
                              </a:cxn>
                              <a:cxn ang="f103">
                                <a:pos x="f158" y="f140"/>
                              </a:cxn>
                              <a:cxn ang="f103">
                                <a:pos x="f159" y="f160"/>
                              </a:cxn>
                              <a:cxn ang="f103">
                                <a:pos x="f161" y="f162"/>
                              </a:cxn>
                              <a:cxn ang="f103">
                                <a:pos x="f163" y="f164"/>
                              </a:cxn>
                              <a:cxn ang="f103">
                                <a:pos x="f161" y="f165"/>
                              </a:cxn>
                              <a:cxn ang="f103">
                                <a:pos x="f137" y="f138"/>
                              </a:cxn>
                            </a:cxnLst>
                            <a:rect l="f133" t="f136" r="f134" b="f135"/>
                            <a:pathLst>
                              <a:path w="149" h="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5"/>
                                </a:lnTo>
                                <a:lnTo>
                                  <a:pt x="f19" y="f17"/>
                                </a:lnTo>
                                <a:lnTo>
                                  <a:pt x="f6" y="f15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1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10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8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72694658" name="Freeform 151"/>
                        <wps:cNvSpPr/>
                        <wps:spPr>
                          <a:xfrm>
                            <a:off x="5845850" y="677112"/>
                            <a:ext cx="45710" cy="4764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7"/>
                              <a:gd name="f7" fmla="val 76"/>
                              <a:gd name="f8" fmla="val 9"/>
                              <a:gd name="f9" fmla="val 14"/>
                              <a:gd name="f10" fmla="val 4"/>
                              <a:gd name="f11" fmla="val 24"/>
                              <a:gd name="f12" fmla="val 33"/>
                              <a:gd name="f13" fmla="val 38"/>
                              <a:gd name="f14" fmla="val 43"/>
                              <a:gd name="f15" fmla="val 53"/>
                              <a:gd name="f16" fmla="val 57"/>
                              <a:gd name="f17" fmla="val 62"/>
                              <a:gd name="f18" fmla="val 28"/>
                              <a:gd name="f19" fmla="val 52"/>
                              <a:gd name="f20" fmla="val 48"/>
                              <a:gd name="f21" fmla="val 72"/>
                              <a:gd name="f22" fmla="val 29"/>
                              <a:gd name="f23" fmla="val 5"/>
                              <a:gd name="f24" fmla="+- 0 0 -90"/>
                              <a:gd name="f25" fmla="*/ f3 1 67"/>
                              <a:gd name="f26" fmla="*/ f4 1 76"/>
                              <a:gd name="f27" fmla="+- f7 0 f5"/>
                              <a:gd name="f28" fmla="+- f6 0 f5"/>
                              <a:gd name="f29" fmla="*/ f24 f0 1"/>
                              <a:gd name="f30" fmla="*/ f28 1 67"/>
                              <a:gd name="f31" fmla="*/ f27 1 76"/>
                              <a:gd name="f32" fmla="*/ 9 f28 1"/>
                              <a:gd name="f33" fmla="*/ 14 f27 1"/>
                              <a:gd name="f34" fmla="*/ 14 f28 1"/>
                              <a:gd name="f35" fmla="*/ 4 f27 1"/>
                              <a:gd name="f36" fmla="*/ 24 f28 1"/>
                              <a:gd name="f37" fmla="*/ 33 f28 1"/>
                              <a:gd name="f38" fmla="*/ 0 f27 1"/>
                              <a:gd name="f39" fmla="*/ 38 f28 1"/>
                              <a:gd name="f40" fmla="*/ 43 f28 1"/>
                              <a:gd name="f41" fmla="*/ 53 f28 1"/>
                              <a:gd name="f42" fmla="*/ 57 f28 1"/>
                              <a:gd name="f43" fmla="*/ 62 f28 1"/>
                              <a:gd name="f44" fmla="*/ 67 f28 1"/>
                              <a:gd name="f45" fmla="*/ 28 f27 1"/>
                              <a:gd name="f46" fmla="*/ 38 f27 1"/>
                              <a:gd name="f47" fmla="*/ 52 f27 1"/>
                              <a:gd name="f48" fmla="*/ 67 f27 1"/>
                              <a:gd name="f49" fmla="*/ 48 f28 1"/>
                              <a:gd name="f50" fmla="*/ 72 f27 1"/>
                              <a:gd name="f51" fmla="*/ 76 f27 1"/>
                              <a:gd name="f52" fmla="*/ 29 f28 1"/>
                              <a:gd name="f53" fmla="*/ 62 f27 1"/>
                              <a:gd name="f54" fmla="*/ 5 f28 1"/>
                              <a:gd name="f55" fmla="*/ 0 f28 1"/>
                              <a:gd name="f56" fmla="*/ 24 f27 1"/>
                              <a:gd name="f57" fmla="*/ f29 1 f2"/>
                              <a:gd name="f58" fmla="*/ f32 1 67"/>
                              <a:gd name="f59" fmla="*/ f33 1 76"/>
                              <a:gd name="f60" fmla="*/ f34 1 67"/>
                              <a:gd name="f61" fmla="*/ f35 1 76"/>
                              <a:gd name="f62" fmla="*/ f36 1 67"/>
                              <a:gd name="f63" fmla="*/ f37 1 67"/>
                              <a:gd name="f64" fmla="*/ f38 1 76"/>
                              <a:gd name="f65" fmla="*/ f39 1 67"/>
                              <a:gd name="f66" fmla="*/ f40 1 67"/>
                              <a:gd name="f67" fmla="*/ f41 1 67"/>
                              <a:gd name="f68" fmla="*/ f42 1 67"/>
                              <a:gd name="f69" fmla="*/ f43 1 67"/>
                              <a:gd name="f70" fmla="*/ f44 1 67"/>
                              <a:gd name="f71" fmla="*/ f45 1 76"/>
                              <a:gd name="f72" fmla="*/ f46 1 76"/>
                              <a:gd name="f73" fmla="*/ f47 1 76"/>
                              <a:gd name="f74" fmla="*/ f48 1 76"/>
                              <a:gd name="f75" fmla="*/ f49 1 67"/>
                              <a:gd name="f76" fmla="*/ f50 1 76"/>
                              <a:gd name="f77" fmla="*/ f51 1 76"/>
                              <a:gd name="f78" fmla="*/ f52 1 67"/>
                              <a:gd name="f79" fmla="*/ f53 1 76"/>
                              <a:gd name="f80" fmla="*/ f54 1 67"/>
                              <a:gd name="f81" fmla="*/ f55 1 67"/>
                              <a:gd name="f82" fmla="*/ f56 1 76"/>
                              <a:gd name="f83" fmla="*/ 0 1 f30"/>
                              <a:gd name="f84" fmla="*/ f6 1 f30"/>
                              <a:gd name="f85" fmla="*/ 0 1 f31"/>
                              <a:gd name="f86" fmla="*/ f7 1 f31"/>
                              <a:gd name="f87" fmla="+- f57 0 f1"/>
                              <a:gd name="f88" fmla="*/ f58 1 f30"/>
                              <a:gd name="f89" fmla="*/ f59 1 f31"/>
                              <a:gd name="f90" fmla="*/ f60 1 f30"/>
                              <a:gd name="f91" fmla="*/ f61 1 f31"/>
                              <a:gd name="f92" fmla="*/ f62 1 f30"/>
                              <a:gd name="f93" fmla="*/ f63 1 f30"/>
                              <a:gd name="f94" fmla="*/ f64 1 f31"/>
                              <a:gd name="f95" fmla="*/ f65 1 f30"/>
                              <a:gd name="f96" fmla="*/ f66 1 f30"/>
                              <a:gd name="f97" fmla="*/ f67 1 f30"/>
                              <a:gd name="f98" fmla="*/ f68 1 f30"/>
                              <a:gd name="f99" fmla="*/ f69 1 f30"/>
                              <a:gd name="f100" fmla="*/ f70 1 f30"/>
                              <a:gd name="f101" fmla="*/ f71 1 f31"/>
                              <a:gd name="f102" fmla="*/ f72 1 f31"/>
                              <a:gd name="f103" fmla="*/ f73 1 f31"/>
                              <a:gd name="f104" fmla="*/ f74 1 f31"/>
                              <a:gd name="f105" fmla="*/ f75 1 f30"/>
                              <a:gd name="f106" fmla="*/ f76 1 f31"/>
                              <a:gd name="f107" fmla="*/ f77 1 f31"/>
                              <a:gd name="f108" fmla="*/ f78 1 f30"/>
                              <a:gd name="f109" fmla="*/ f79 1 f31"/>
                              <a:gd name="f110" fmla="*/ f80 1 f30"/>
                              <a:gd name="f111" fmla="*/ f81 1 f30"/>
                              <a:gd name="f112" fmla="*/ f82 1 f31"/>
                              <a:gd name="f113" fmla="*/ f83 f25 1"/>
                              <a:gd name="f114" fmla="*/ f84 f25 1"/>
                              <a:gd name="f115" fmla="*/ f86 f26 1"/>
                              <a:gd name="f116" fmla="*/ f85 f26 1"/>
                              <a:gd name="f117" fmla="*/ f88 f25 1"/>
                              <a:gd name="f118" fmla="*/ f89 f26 1"/>
                              <a:gd name="f119" fmla="*/ f90 f25 1"/>
                              <a:gd name="f120" fmla="*/ f91 f26 1"/>
                              <a:gd name="f121" fmla="*/ f92 f25 1"/>
                              <a:gd name="f122" fmla="*/ f93 f25 1"/>
                              <a:gd name="f123" fmla="*/ f94 f26 1"/>
                              <a:gd name="f124" fmla="*/ f95 f25 1"/>
                              <a:gd name="f125" fmla="*/ f96 f25 1"/>
                              <a:gd name="f126" fmla="*/ f97 f25 1"/>
                              <a:gd name="f127" fmla="*/ f98 f25 1"/>
                              <a:gd name="f128" fmla="*/ f99 f25 1"/>
                              <a:gd name="f129" fmla="*/ f100 f25 1"/>
                              <a:gd name="f130" fmla="*/ f101 f26 1"/>
                              <a:gd name="f131" fmla="*/ f102 f26 1"/>
                              <a:gd name="f132" fmla="*/ f103 f26 1"/>
                              <a:gd name="f133" fmla="*/ f104 f26 1"/>
                              <a:gd name="f134" fmla="*/ f105 f25 1"/>
                              <a:gd name="f135" fmla="*/ f106 f26 1"/>
                              <a:gd name="f136" fmla="*/ f107 f26 1"/>
                              <a:gd name="f137" fmla="*/ f108 f25 1"/>
                              <a:gd name="f138" fmla="*/ f109 f26 1"/>
                              <a:gd name="f139" fmla="*/ f110 f25 1"/>
                              <a:gd name="f140" fmla="*/ f111 f25 1"/>
                              <a:gd name="f141" fmla="*/ f112 f2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7">
                                <a:pos x="f117" y="f118"/>
                              </a:cxn>
                              <a:cxn ang="f87">
                                <a:pos x="f119" y="f120"/>
                              </a:cxn>
                              <a:cxn ang="f87">
                                <a:pos x="f121" y="f120"/>
                              </a:cxn>
                              <a:cxn ang="f87">
                                <a:pos x="f122" y="f123"/>
                              </a:cxn>
                              <a:cxn ang="f87">
                                <a:pos x="f124" y="f123"/>
                              </a:cxn>
                              <a:cxn ang="f87">
                                <a:pos x="f125" y="f123"/>
                              </a:cxn>
                              <a:cxn ang="f87">
                                <a:pos x="f126" y="f120"/>
                              </a:cxn>
                              <a:cxn ang="f87">
                                <a:pos x="f127" y="f120"/>
                              </a:cxn>
                              <a:cxn ang="f87">
                                <a:pos x="f128" y="f118"/>
                              </a:cxn>
                              <a:cxn ang="f87">
                                <a:pos x="f129" y="f130"/>
                              </a:cxn>
                              <a:cxn ang="f87">
                                <a:pos x="f129" y="f131"/>
                              </a:cxn>
                              <a:cxn ang="f87">
                                <a:pos x="f127" y="f132"/>
                              </a:cxn>
                              <a:cxn ang="f87">
                                <a:pos x="f126" y="f133"/>
                              </a:cxn>
                              <a:cxn ang="f87">
                                <a:pos x="f134" y="f135"/>
                              </a:cxn>
                              <a:cxn ang="f87">
                                <a:pos x="f125" y="f136"/>
                              </a:cxn>
                              <a:cxn ang="f87">
                                <a:pos x="f122" y="f136"/>
                              </a:cxn>
                              <a:cxn ang="f87">
                                <a:pos x="f137" y="f136"/>
                              </a:cxn>
                              <a:cxn ang="f87">
                                <a:pos x="f121" y="f135"/>
                              </a:cxn>
                              <a:cxn ang="f87">
                                <a:pos x="f119" y="f135"/>
                              </a:cxn>
                              <a:cxn ang="f87">
                                <a:pos x="f117" y="f133"/>
                              </a:cxn>
                              <a:cxn ang="f87">
                                <a:pos x="f117" y="f138"/>
                              </a:cxn>
                              <a:cxn ang="f87">
                                <a:pos x="f139" y="f132"/>
                              </a:cxn>
                              <a:cxn ang="f87">
                                <a:pos x="f140" y="f131"/>
                              </a:cxn>
                              <a:cxn ang="f87">
                                <a:pos x="f140" y="f141"/>
                              </a:cxn>
                              <a:cxn ang="f87">
                                <a:pos x="f117" y="f118"/>
                              </a:cxn>
                            </a:cxnLst>
                            <a:rect l="f113" t="f116" r="f114" b="f115"/>
                            <a:pathLst>
                              <a:path w="67" h="76">
                                <a:moveTo>
                                  <a:pt x="f8" y="f9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0"/>
                                </a:lnTo>
                                <a:lnTo>
                                  <a:pt x="f12" y="f5"/>
                                </a:lnTo>
                                <a:lnTo>
                                  <a:pt x="f13" y="f5"/>
                                </a:lnTo>
                                <a:lnTo>
                                  <a:pt x="f14" y="f5"/>
                                </a:lnTo>
                                <a:lnTo>
                                  <a:pt x="f15" y="f10"/>
                                </a:lnTo>
                                <a:lnTo>
                                  <a:pt x="f16" y="f10"/>
                                </a:lnTo>
                                <a:lnTo>
                                  <a:pt x="f17" y="f9"/>
                                </a:lnTo>
                                <a:lnTo>
                                  <a:pt x="f6" y="f18"/>
                                </a:lnTo>
                                <a:lnTo>
                                  <a:pt x="f6" y="f13"/>
                                </a:lnTo>
                                <a:lnTo>
                                  <a:pt x="f16" y="f19"/>
                                </a:lnTo>
                                <a:lnTo>
                                  <a:pt x="f15" y="f6"/>
                                </a:lnTo>
                                <a:lnTo>
                                  <a:pt x="f20" y="f21"/>
                                </a:lnTo>
                                <a:lnTo>
                                  <a:pt x="f14" y="f7"/>
                                </a:lnTo>
                                <a:lnTo>
                                  <a:pt x="f12" y="f7"/>
                                </a:lnTo>
                                <a:lnTo>
                                  <a:pt x="f22" y="f7"/>
                                </a:lnTo>
                                <a:lnTo>
                                  <a:pt x="f11" y="f21"/>
                                </a:lnTo>
                                <a:lnTo>
                                  <a:pt x="f9" y="f21"/>
                                </a:lnTo>
                                <a:lnTo>
                                  <a:pt x="f8" y="f6"/>
                                </a:lnTo>
                                <a:lnTo>
                                  <a:pt x="f8" y="f17"/>
                                </a:lnTo>
                                <a:lnTo>
                                  <a:pt x="f23" y="f19"/>
                                </a:lnTo>
                                <a:lnTo>
                                  <a:pt x="f5" y="f13"/>
                                </a:lnTo>
                                <a:lnTo>
                                  <a:pt x="f5" y="f11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780193283" name="Freeform 152"/>
                        <wps:cNvSpPr/>
                        <wps:spPr>
                          <a:xfrm>
                            <a:off x="5891561" y="845133"/>
                            <a:ext cx="334322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0"/>
                              <a:gd name="f8" fmla="val 1488"/>
                              <a:gd name="f9" fmla="val 403"/>
                              <a:gd name="f10" fmla="val 82"/>
                              <a:gd name="f11" fmla="val 408"/>
                              <a:gd name="f12" fmla="val 111"/>
                              <a:gd name="f13" fmla="val 413"/>
                              <a:gd name="f14" fmla="val 149"/>
                              <a:gd name="f15" fmla="val 192"/>
                              <a:gd name="f16" fmla="val 236"/>
                              <a:gd name="f17" fmla="val 279"/>
                              <a:gd name="f18" fmla="val 322"/>
                              <a:gd name="f19" fmla="val 398"/>
                              <a:gd name="f20" fmla="val 370"/>
                              <a:gd name="f21" fmla="val 389"/>
                              <a:gd name="f22" fmla="val 374"/>
                              <a:gd name="f23" fmla="val 461"/>
                              <a:gd name="f24" fmla="val 355"/>
                              <a:gd name="f25" fmla="val 500"/>
                              <a:gd name="f26" fmla="val 336"/>
                              <a:gd name="f27" fmla="val 538"/>
                              <a:gd name="f28" fmla="val 312"/>
                              <a:gd name="f29" fmla="val 576"/>
                              <a:gd name="f30" fmla="val 283"/>
                              <a:gd name="f31" fmla="val 605"/>
                              <a:gd name="f32" fmla="val 250"/>
                              <a:gd name="f33" fmla="val 634"/>
                              <a:gd name="f34" fmla="val 216"/>
                              <a:gd name="f35" fmla="val 653"/>
                              <a:gd name="f36" fmla="val 178"/>
                              <a:gd name="f37" fmla="val 668"/>
                              <a:gd name="f38" fmla="val 187"/>
                              <a:gd name="f39" fmla="val 672"/>
                              <a:gd name="f40" fmla="val 197"/>
                              <a:gd name="f41" fmla="val 206"/>
                              <a:gd name="f42" fmla="val 221"/>
                              <a:gd name="f43" fmla="val 235"/>
                              <a:gd name="f44" fmla="val 264"/>
                              <a:gd name="f45" fmla="val 663"/>
                              <a:gd name="f46" fmla="val 278"/>
                              <a:gd name="f47" fmla="val 298"/>
                              <a:gd name="f48" fmla="val 317"/>
                              <a:gd name="f49" fmla="val 331"/>
                              <a:gd name="f50" fmla="val 682"/>
                              <a:gd name="f51" fmla="val 346"/>
                              <a:gd name="f52" fmla="val 696"/>
                              <a:gd name="f53" fmla="val 711"/>
                              <a:gd name="f54" fmla="val 730"/>
                              <a:gd name="f55" fmla="val 749"/>
                              <a:gd name="f56" fmla="val 768"/>
                              <a:gd name="f57" fmla="val 302"/>
                              <a:gd name="f58" fmla="val 778"/>
                              <a:gd name="f59" fmla="val 783"/>
                              <a:gd name="f60" fmla="val 394"/>
                              <a:gd name="f61" fmla="val 788"/>
                              <a:gd name="f62" fmla="val 418"/>
                              <a:gd name="f63" fmla="val 807"/>
                              <a:gd name="f64" fmla="val 437"/>
                              <a:gd name="f65" fmla="val 826"/>
                              <a:gd name="f66" fmla="val 446"/>
                              <a:gd name="f67" fmla="val 850"/>
                              <a:gd name="f68" fmla="val 456"/>
                              <a:gd name="f69" fmla="val 874"/>
                              <a:gd name="f70" fmla="val 470"/>
                              <a:gd name="f71" fmla="val 888"/>
                              <a:gd name="f72" fmla="val 893"/>
                              <a:gd name="f73" fmla="val 480"/>
                              <a:gd name="f74" fmla="val 912"/>
                              <a:gd name="f75" fmla="val 466"/>
                              <a:gd name="f76" fmla="val 927"/>
                              <a:gd name="f77" fmla="val 936"/>
                              <a:gd name="f78" fmla="val 427"/>
                              <a:gd name="f79" fmla="val 946"/>
                              <a:gd name="f80" fmla="val 951"/>
                              <a:gd name="f81" fmla="val 341"/>
                              <a:gd name="f82" fmla="val 932"/>
                              <a:gd name="f83" fmla="val 903"/>
                              <a:gd name="f84" fmla="val 293"/>
                              <a:gd name="f85" fmla="val 884"/>
                              <a:gd name="f86" fmla="val 288"/>
                              <a:gd name="f87" fmla="val 941"/>
                              <a:gd name="f88" fmla="val 980"/>
                              <a:gd name="f89" fmla="val 1018"/>
                              <a:gd name="f90" fmla="val 1061"/>
                              <a:gd name="f91" fmla="val 1100"/>
                              <a:gd name="f92" fmla="val 1128"/>
                              <a:gd name="f93" fmla="val 1152"/>
                              <a:gd name="f94" fmla="val 1157"/>
                              <a:gd name="f95" fmla="val 1162"/>
                              <a:gd name="f96" fmla="val 384"/>
                              <a:gd name="f97" fmla="val 1148"/>
                              <a:gd name="f98" fmla="val 1133"/>
                              <a:gd name="f99" fmla="val 1109"/>
                              <a:gd name="f100" fmla="val 1085"/>
                              <a:gd name="f101" fmla="val 1056"/>
                              <a:gd name="f102" fmla="val 274"/>
                              <a:gd name="f103" fmla="val 1028"/>
                              <a:gd name="f104" fmla="val 960"/>
                              <a:gd name="f105" fmla="val 975"/>
                              <a:gd name="f106" fmla="val 254"/>
                              <a:gd name="f107" fmla="val 1023"/>
                              <a:gd name="f108" fmla="val 259"/>
                              <a:gd name="f109" fmla="val 1066"/>
                              <a:gd name="f110" fmla="val 269"/>
                              <a:gd name="f111" fmla="val 1196"/>
                              <a:gd name="f112" fmla="val 1234"/>
                              <a:gd name="f113" fmla="val 307"/>
                              <a:gd name="f114" fmla="val 1277"/>
                              <a:gd name="f115" fmla="val 1316"/>
                              <a:gd name="f116" fmla="val 1344"/>
                              <a:gd name="f117" fmla="val 1364"/>
                              <a:gd name="f118" fmla="val 1388"/>
                              <a:gd name="f119" fmla="val 1407"/>
                              <a:gd name="f120" fmla="val 1320"/>
                              <a:gd name="f121" fmla="val 379"/>
                              <a:gd name="f122" fmla="val 1311"/>
                              <a:gd name="f123" fmla="val 1306"/>
                              <a:gd name="f124" fmla="val 422"/>
                              <a:gd name="f125" fmla="val 1335"/>
                              <a:gd name="f126" fmla="val 1349"/>
                              <a:gd name="f127" fmla="val 475"/>
                              <a:gd name="f128" fmla="val 1368"/>
                              <a:gd name="f129" fmla="val 1412"/>
                              <a:gd name="f130" fmla="val 1431"/>
                              <a:gd name="f131" fmla="val 1450"/>
                              <a:gd name="f132" fmla="val 1469"/>
                              <a:gd name="f133" fmla="val 1479"/>
                              <a:gd name="f134" fmla="val 1474"/>
                              <a:gd name="f135" fmla="val 1455"/>
                              <a:gd name="f136" fmla="val 1426"/>
                              <a:gd name="f137" fmla="val 1392"/>
                              <a:gd name="f138" fmla="val 240"/>
                              <a:gd name="f139" fmla="val 1330"/>
                              <a:gd name="f140" fmla="val 1301"/>
                              <a:gd name="f141" fmla="val 1229"/>
                              <a:gd name="f142" fmla="val 211"/>
                              <a:gd name="f143" fmla="val 1076"/>
                              <a:gd name="f144" fmla="val 1004"/>
                              <a:gd name="f145" fmla="val 202"/>
                              <a:gd name="f146" fmla="val 173"/>
                              <a:gd name="f147" fmla="val 831"/>
                              <a:gd name="f148" fmla="val 802"/>
                              <a:gd name="f149" fmla="val 120"/>
                              <a:gd name="f150" fmla="val 96"/>
                              <a:gd name="f151" fmla="val 77"/>
                              <a:gd name="f152" fmla="val 58"/>
                              <a:gd name="f153" fmla="val 43"/>
                              <a:gd name="f154" fmla="val 797"/>
                              <a:gd name="f155" fmla="val 34"/>
                              <a:gd name="f156" fmla="val 812"/>
                              <a:gd name="f157" fmla="val 29"/>
                              <a:gd name="f158" fmla="val 836"/>
                              <a:gd name="f159" fmla="val 860"/>
                              <a:gd name="f160" fmla="val 38"/>
                              <a:gd name="f161" fmla="val 48"/>
                              <a:gd name="f162" fmla="val 62"/>
                              <a:gd name="f163" fmla="val 72"/>
                              <a:gd name="f164" fmla="val 898"/>
                              <a:gd name="f165" fmla="val 86"/>
                              <a:gd name="f166" fmla="val 101"/>
                              <a:gd name="f167" fmla="val 110"/>
                              <a:gd name="f168" fmla="val 115"/>
                              <a:gd name="f169" fmla="val 125"/>
                              <a:gd name="f170" fmla="val 130"/>
                              <a:gd name="f171" fmla="val 965"/>
                              <a:gd name="f172" fmla="val 1008"/>
                              <a:gd name="f173" fmla="val 91"/>
                              <a:gd name="f174" fmla="val 994"/>
                              <a:gd name="f175" fmla="val 24"/>
                              <a:gd name="f176" fmla="val 10"/>
                              <a:gd name="f177" fmla="val 840"/>
                              <a:gd name="f178" fmla="val 5"/>
                              <a:gd name="f179" fmla="val 735"/>
                              <a:gd name="f180" fmla="val 692"/>
                              <a:gd name="f181" fmla="val 67"/>
                              <a:gd name="f182" fmla="val 629"/>
                              <a:gd name="f183" fmla="val 610"/>
                              <a:gd name="f184" fmla="val 591"/>
                              <a:gd name="f185" fmla="val 139"/>
                              <a:gd name="f186" fmla="val 158"/>
                              <a:gd name="f187" fmla="val 557"/>
                              <a:gd name="f188" fmla="val 533"/>
                              <a:gd name="f189" fmla="val 485"/>
                              <a:gd name="f190" fmla="val 326"/>
                              <a:gd name="f191" fmla="val 15"/>
                              <a:gd name="f192" fmla="val 44"/>
                              <a:gd name="f193" fmla="val 365"/>
                              <a:gd name="f194" fmla="val 68"/>
                              <a:gd name="f195" fmla="+- 0 0 -90"/>
                              <a:gd name="f196" fmla="*/ f4 1 490"/>
                              <a:gd name="f197" fmla="*/ f5 1 1488"/>
                              <a:gd name="f198" fmla="+- f8 0 f6"/>
                              <a:gd name="f199" fmla="+- f7 0 f6"/>
                              <a:gd name="f200" fmla="*/ f195 f0 1"/>
                              <a:gd name="f201" fmla="*/ f199 1 490"/>
                              <a:gd name="f202" fmla="*/ f198 1 1488"/>
                              <a:gd name="f203" fmla="*/ 413 f199 1"/>
                              <a:gd name="f204" fmla="*/ 149 f198 1"/>
                              <a:gd name="f205" fmla="*/ 279 f198 1"/>
                              <a:gd name="f206" fmla="*/ 389 f199 1"/>
                              <a:gd name="f207" fmla="*/ 413 f198 1"/>
                              <a:gd name="f208" fmla="*/ 336 f199 1"/>
                              <a:gd name="f209" fmla="*/ 538 f198 1"/>
                              <a:gd name="f210" fmla="*/ 250 f199 1"/>
                              <a:gd name="f211" fmla="*/ 634 f198 1"/>
                              <a:gd name="f212" fmla="*/ 187 f199 1"/>
                              <a:gd name="f213" fmla="*/ 672 f198 1"/>
                              <a:gd name="f214" fmla="*/ 221 f199 1"/>
                              <a:gd name="f215" fmla="*/ 264 f199 1"/>
                              <a:gd name="f216" fmla="*/ 663 f198 1"/>
                              <a:gd name="f217" fmla="*/ 317 f199 1"/>
                              <a:gd name="f218" fmla="*/ 355 f199 1"/>
                              <a:gd name="f219" fmla="*/ 711 f198 1"/>
                              <a:gd name="f220" fmla="*/ 322 f199 1"/>
                              <a:gd name="f221" fmla="*/ 768 f198 1"/>
                              <a:gd name="f222" fmla="*/ 360 f199 1"/>
                              <a:gd name="f223" fmla="*/ 778 f198 1"/>
                              <a:gd name="f224" fmla="*/ 437 f199 1"/>
                              <a:gd name="f225" fmla="*/ 826 f198 1"/>
                              <a:gd name="f226" fmla="*/ 470 f199 1"/>
                              <a:gd name="f227" fmla="*/ 888 f198 1"/>
                              <a:gd name="f228" fmla="*/ 466 f199 1"/>
                              <a:gd name="f229" fmla="*/ 927 f198 1"/>
                              <a:gd name="f230" fmla="*/ 398 f199 1"/>
                              <a:gd name="f231" fmla="*/ 951 f198 1"/>
                              <a:gd name="f232" fmla="*/ 312 f199 1"/>
                              <a:gd name="f233" fmla="*/ 903 f198 1"/>
                              <a:gd name="f234" fmla="*/ 941 f198 1"/>
                              <a:gd name="f235" fmla="*/ 1061 f198 1"/>
                              <a:gd name="f236" fmla="*/ 1152 f198 1"/>
                              <a:gd name="f237" fmla="*/ 384 f199 1"/>
                              <a:gd name="f238" fmla="*/ 1157 f198 1"/>
                              <a:gd name="f239" fmla="*/ 1109 f198 1"/>
                              <a:gd name="f240" fmla="*/ 274 f199 1"/>
                              <a:gd name="f241" fmla="*/ 1028 f198 1"/>
                              <a:gd name="f242" fmla="*/ 254 f199 1"/>
                              <a:gd name="f243" fmla="*/ 1023 f198 1"/>
                              <a:gd name="f244" fmla="*/ 269 f199 1"/>
                              <a:gd name="f245" fmla="*/ 307 f199 1"/>
                              <a:gd name="f246" fmla="*/ 1277 f198 1"/>
                              <a:gd name="f247" fmla="*/ 341 f199 1"/>
                              <a:gd name="f248" fmla="*/ 1364 f198 1"/>
                              <a:gd name="f249" fmla="*/ 1388 f198 1"/>
                              <a:gd name="f250" fmla="*/ 1320 f198 1"/>
                              <a:gd name="f251" fmla="*/ 408 f199 1"/>
                              <a:gd name="f252" fmla="*/ 1306 f198 1"/>
                              <a:gd name="f253" fmla="*/ 446 f199 1"/>
                              <a:gd name="f254" fmla="*/ 475 f199 1"/>
                              <a:gd name="f255" fmla="*/ 1368 f198 1"/>
                              <a:gd name="f256" fmla="*/ 1431 f198 1"/>
                              <a:gd name="f257" fmla="*/ 427 f199 1"/>
                              <a:gd name="f258" fmla="*/ 1479 f198 1"/>
                              <a:gd name="f259" fmla="*/ 1474 f198 1"/>
                              <a:gd name="f260" fmla="*/ 278 f199 1"/>
                              <a:gd name="f261" fmla="*/ 1392 f198 1"/>
                              <a:gd name="f262" fmla="*/ 235 f199 1"/>
                              <a:gd name="f263" fmla="*/ 1301 f198 1"/>
                              <a:gd name="f264" fmla="*/ 211 f199 1"/>
                              <a:gd name="f265" fmla="*/ 1076 f198 1"/>
                              <a:gd name="f266" fmla="*/ 874 f198 1"/>
                              <a:gd name="f267" fmla="*/ 120 f199 1"/>
                              <a:gd name="f268" fmla="*/ 788 f198 1"/>
                              <a:gd name="f269" fmla="*/ 58 f199 1"/>
                              <a:gd name="f270" fmla="*/ 783 f198 1"/>
                              <a:gd name="f271" fmla="*/ 29 f199 1"/>
                              <a:gd name="f272" fmla="*/ 836 f198 1"/>
                              <a:gd name="f273" fmla="*/ 48 f199 1"/>
                              <a:gd name="f274" fmla="*/ 893 f198 1"/>
                              <a:gd name="f275" fmla="*/ 86 f199 1"/>
                              <a:gd name="f276" fmla="*/ 898 f198 1"/>
                              <a:gd name="f277" fmla="*/ 115 f199 1"/>
                              <a:gd name="f278" fmla="*/ 860 f198 1"/>
                              <a:gd name="f279" fmla="*/ 130 f199 1"/>
                              <a:gd name="f280" fmla="*/ 965 f198 1"/>
                              <a:gd name="f281" fmla="*/ 1008 f198 1"/>
                              <a:gd name="f282" fmla="*/ 82 f199 1"/>
                              <a:gd name="f283" fmla="*/ 994 f198 1"/>
                              <a:gd name="f284" fmla="*/ 34 f199 1"/>
                              <a:gd name="f285" fmla="*/ 946 f198 1"/>
                              <a:gd name="f286" fmla="*/ 0 f199 1"/>
                              <a:gd name="f287" fmla="*/ 840 f198 1"/>
                              <a:gd name="f288" fmla="*/ 24 f199 1"/>
                              <a:gd name="f289" fmla="*/ 692 f198 1"/>
                              <a:gd name="f290" fmla="*/ 91 f199 1"/>
                              <a:gd name="f291" fmla="*/ 610 f198 1"/>
                              <a:gd name="f292" fmla="*/ 158 f199 1"/>
                              <a:gd name="f293" fmla="*/ 557 f198 1"/>
                              <a:gd name="f294" fmla="*/ 240 f199 1"/>
                              <a:gd name="f295" fmla="*/ 437 f198 1"/>
                              <a:gd name="f296" fmla="*/ 274 f198 1"/>
                              <a:gd name="f297" fmla="*/ 0 f198 1"/>
                              <a:gd name="f298" fmla="*/ 346 f199 1"/>
                              <a:gd name="f299" fmla="*/ 44 f198 1"/>
                              <a:gd name="f300" fmla="*/ 379 f199 1"/>
                              <a:gd name="f301" fmla="*/ 68 f198 1"/>
                              <a:gd name="f302" fmla="*/ f200 1 f3"/>
                              <a:gd name="f303" fmla="*/ f203 1 490"/>
                              <a:gd name="f304" fmla="*/ f204 1 1488"/>
                              <a:gd name="f305" fmla="*/ f205 1 1488"/>
                              <a:gd name="f306" fmla="*/ f206 1 490"/>
                              <a:gd name="f307" fmla="*/ f207 1 1488"/>
                              <a:gd name="f308" fmla="*/ f208 1 490"/>
                              <a:gd name="f309" fmla="*/ f209 1 1488"/>
                              <a:gd name="f310" fmla="*/ f210 1 490"/>
                              <a:gd name="f311" fmla="*/ f211 1 1488"/>
                              <a:gd name="f312" fmla="*/ f212 1 490"/>
                              <a:gd name="f313" fmla="*/ f213 1 1488"/>
                              <a:gd name="f314" fmla="*/ f214 1 490"/>
                              <a:gd name="f315" fmla="*/ f215 1 490"/>
                              <a:gd name="f316" fmla="*/ f216 1 1488"/>
                              <a:gd name="f317" fmla="*/ f217 1 490"/>
                              <a:gd name="f318" fmla="*/ f218 1 490"/>
                              <a:gd name="f319" fmla="*/ f219 1 1488"/>
                              <a:gd name="f320" fmla="*/ f220 1 490"/>
                              <a:gd name="f321" fmla="*/ f221 1 1488"/>
                              <a:gd name="f322" fmla="*/ f222 1 490"/>
                              <a:gd name="f323" fmla="*/ f223 1 1488"/>
                              <a:gd name="f324" fmla="*/ f224 1 490"/>
                              <a:gd name="f325" fmla="*/ f225 1 1488"/>
                              <a:gd name="f326" fmla="*/ f226 1 490"/>
                              <a:gd name="f327" fmla="*/ f227 1 1488"/>
                              <a:gd name="f328" fmla="*/ f228 1 490"/>
                              <a:gd name="f329" fmla="*/ f229 1 1488"/>
                              <a:gd name="f330" fmla="*/ f230 1 490"/>
                              <a:gd name="f331" fmla="*/ f231 1 1488"/>
                              <a:gd name="f332" fmla="*/ f232 1 490"/>
                              <a:gd name="f333" fmla="*/ f233 1 1488"/>
                              <a:gd name="f334" fmla="*/ f234 1 1488"/>
                              <a:gd name="f335" fmla="*/ f235 1 1488"/>
                              <a:gd name="f336" fmla="*/ f236 1 1488"/>
                              <a:gd name="f337" fmla="*/ f237 1 490"/>
                              <a:gd name="f338" fmla="*/ f238 1 1488"/>
                              <a:gd name="f339" fmla="*/ f239 1 1488"/>
                              <a:gd name="f340" fmla="*/ f240 1 490"/>
                              <a:gd name="f341" fmla="*/ f241 1 1488"/>
                              <a:gd name="f342" fmla="*/ f242 1 490"/>
                              <a:gd name="f343" fmla="*/ f243 1 1488"/>
                              <a:gd name="f344" fmla="*/ f244 1 490"/>
                              <a:gd name="f345" fmla="*/ f245 1 490"/>
                              <a:gd name="f346" fmla="*/ f246 1 1488"/>
                              <a:gd name="f347" fmla="*/ f247 1 490"/>
                              <a:gd name="f348" fmla="*/ f248 1 1488"/>
                              <a:gd name="f349" fmla="*/ f249 1 1488"/>
                              <a:gd name="f350" fmla="*/ f250 1 1488"/>
                              <a:gd name="f351" fmla="*/ f251 1 490"/>
                              <a:gd name="f352" fmla="*/ f252 1 1488"/>
                              <a:gd name="f353" fmla="*/ f253 1 490"/>
                              <a:gd name="f354" fmla="*/ f254 1 490"/>
                              <a:gd name="f355" fmla="*/ f255 1 1488"/>
                              <a:gd name="f356" fmla="*/ f256 1 1488"/>
                              <a:gd name="f357" fmla="*/ f257 1 490"/>
                              <a:gd name="f358" fmla="*/ f258 1 1488"/>
                              <a:gd name="f359" fmla="*/ f259 1 1488"/>
                              <a:gd name="f360" fmla="*/ f260 1 490"/>
                              <a:gd name="f361" fmla="*/ f261 1 1488"/>
                              <a:gd name="f362" fmla="*/ f262 1 490"/>
                              <a:gd name="f363" fmla="*/ f263 1 1488"/>
                              <a:gd name="f364" fmla="*/ f264 1 490"/>
                              <a:gd name="f365" fmla="*/ f265 1 1488"/>
                              <a:gd name="f366" fmla="*/ f266 1 1488"/>
                              <a:gd name="f367" fmla="*/ f267 1 490"/>
                              <a:gd name="f368" fmla="*/ f268 1 1488"/>
                              <a:gd name="f369" fmla="*/ f269 1 490"/>
                              <a:gd name="f370" fmla="*/ f270 1 1488"/>
                              <a:gd name="f371" fmla="*/ f271 1 490"/>
                              <a:gd name="f372" fmla="*/ f272 1 1488"/>
                              <a:gd name="f373" fmla="*/ f273 1 490"/>
                              <a:gd name="f374" fmla="*/ f274 1 1488"/>
                              <a:gd name="f375" fmla="*/ f275 1 490"/>
                              <a:gd name="f376" fmla="*/ f276 1 1488"/>
                              <a:gd name="f377" fmla="*/ f277 1 490"/>
                              <a:gd name="f378" fmla="*/ f278 1 1488"/>
                              <a:gd name="f379" fmla="*/ f279 1 490"/>
                              <a:gd name="f380" fmla="*/ f280 1 1488"/>
                              <a:gd name="f381" fmla="*/ f281 1 1488"/>
                              <a:gd name="f382" fmla="*/ f282 1 490"/>
                              <a:gd name="f383" fmla="*/ f283 1 1488"/>
                              <a:gd name="f384" fmla="*/ f284 1 490"/>
                              <a:gd name="f385" fmla="*/ f285 1 1488"/>
                              <a:gd name="f386" fmla="*/ f286 1 490"/>
                              <a:gd name="f387" fmla="*/ f287 1 1488"/>
                              <a:gd name="f388" fmla="*/ f288 1 490"/>
                              <a:gd name="f389" fmla="*/ f289 1 1488"/>
                              <a:gd name="f390" fmla="*/ f290 1 490"/>
                              <a:gd name="f391" fmla="*/ f291 1 1488"/>
                              <a:gd name="f392" fmla="*/ f292 1 490"/>
                              <a:gd name="f393" fmla="*/ f293 1 1488"/>
                              <a:gd name="f394" fmla="*/ f294 1 490"/>
                              <a:gd name="f395" fmla="*/ f295 1 1488"/>
                              <a:gd name="f396" fmla="*/ f296 1 1488"/>
                              <a:gd name="f397" fmla="*/ f297 1 1488"/>
                              <a:gd name="f398" fmla="*/ f298 1 490"/>
                              <a:gd name="f399" fmla="*/ f299 1 1488"/>
                              <a:gd name="f400" fmla="*/ f300 1 490"/>
                              <a:gd name="f401" fmla="*/ f301 1 1488"/>
                              <a:gd name="f402" fmla="*/ 0 1 f201"/>
                              <a:gd name="f403" fmla="*/ f7 1 f201"/>
                              <a:gd name="f404" fmla="*/ 0 1 f202"/>
                              <a:gd name="f405" fmla="*/ f8 1 f202"/>
                              <a:gd name="f406" fmla="+- f302 0 f1"/>
                              <a:gd name="f407" fmla="*/ f303 1 f201"/>
                              <a:gd name="f408" fmla="*/ f304 1 f202"/>
                              <a:gd name="f409" fmla="*/ f305 1 f202"/>
                              <a:gd name="f410" fmla="*/ f306 1 f201"/>
                              <a:gd name="f411" fmla="*/ f307 1 f202"/>
                              <a:gd name="f412" fmla="*/ f308 1 f201"/>
                              <a:gd name="f413" fmla="*/ f309 1 f202"/>
                              <a:gd name="f414" fmla="*/ f310 1 f201"/>
                              <a:gd name="f415" fmla="*/ f311 1 f202"/>
                              <a:gd name="f416" fmla="*/ f312 1 f201"/>
                              <a:gd name="f417" fmla="*/ f313 1 f202"/>
                              <a:gd name="f418" fmla="*/ f314 1 f201"/>
                              <a:gd name="f419" fmla="*/ f315 1 f201"/>
                              <a:gd name="f420" fmla="*/ f316 1 f202"/>
                              <a:gd name="f421" fmla="*/ f317 1 f201"/>
                              <a:gd name="f422" fmla="*/ f318 1 f201"/>
                              <a:gd name="f423" fmla="*/ f319 1 f202"/>
                              <a:gd name="f424" fmla="*/ f320 1 f201"/>
                              <a:gd name="f425" fmla="*/ f321 1 f202"/>
                              <a:gd name="f426" fmla="*/ f322 1 f201"/>
                              <a:gd name="f427" fmla="*/ f323 1 f202"/>
                              <a:gd name="f428" fmla="*/ f324 1 f201"/>
                              <a:gd name="f429" fmla="*/ f325 1 f202"/>
                              <a:gd name="f430" fmla="*/ f326 1 f201"/>
                              <a:gd name="f431" fmla="*/ f327 1 f202"/>
                              <a:gd name="f432" fmla="*/ f328 1 f201"/>
                              <a:gd name="f433" fmla="*/ f329 1 f202"/>
                              <a:gd name="f434" fmla="*/ f330 1 f201"/>
                              <a:gd name="f435" fmla="*/ f331 1 f202"/>
                              <a:gd name="f436" fmla="*/ f332 1 f201"/>
                              <a:gd name="f437" fmla="*/ f333 1 f202"/>
                              <a:gd name="f438" fmla="*/ f334 1 f202"/>
                              <a:gd name="f439" fmla="*/ f335 1 f202"/>
                              <a:gd name="f440" fmla="*/ f336 1 f202"/>
                              <a:gd name="f441" fmla="*/ f337 1 f201"/>
                              <a:gd name="f442" fmla="*/ f338 1 f202"/>
                              <a:gd name="f443" fmla="*/ f339 1 f202"/>
                              <a:gd name="f444" fmla="*/ f340 1 f201"/>
                              <a:gd name="f445" fmla="*/ f341 1 f202"/>
                              <a:gd name="f446" fmla="*/ f342 1 f201"/>
                              <a:gd name="f447" fmla="*/ f343 1 f202"/>
                              <a:gd name="f448" fmla="*/ f344 1 f201"/>
                              <a:gd name="f449" fmla="*/ f345 1 f201"/>
                              <a:gd name="f450" fmla="*/ f346 1 f202"/>
                              <a:gd name="f451" fmla="*/ f347 1 f201"/>
                              <a:gd name="f452" fmla="*/ f348 1 f202"/>
                              <a:gd name="f453" fmla="*/ f349 1 f202"/>
                              <a:gd name="f454" fmla="*/ f350 1 f202"/>
                              <a:gd name="f455" fmla="*/ f351 1 f201"/>
                              <a:gd name="f456" fmla="*/ f352 1 f202"/>
                              <a:gd name="f457" fmla="*/ f353 1 f201"/>
                              <a:gd name="f458" fmla="*/ f354 1 f201"/>
                              <a:gd name="f459" fmla="*/ f355 1 f202"/>
                              <a:gd name="f460" fmla="*/ f356 1 f202"/>
                              <a:gd name="f461" fmla="*/ f357 1 f201"/>
                              <a:gd name="f462" fmla="*/ f358 1 f202"/>
                              <a:gd name="f463" fmla="*/ f359 1 f202"/>
                              <a:gd name="f464" fmla="*/ f360 1 f201"/>
                              <a:gd name="f465" fmla="*/ f361 1 f202"/>
                              <a:gd name="f466" fmla="*/ f362 1 f201"/>
                              <a:gd name="f467" fmla="*/ f363 1 f202"/>
                              <a:gd name="f468" fmla="*/ f364 1 f201"/>
                              <a:gd name="f469" fmla="*/ f365 1 f202"/>
                              <a:gd name="f470" fmla="*/ f366 1 f202"/>
                              <a:gd name="f471" fmla="*/ f367 1 f201"/>
                              <a:gd name="f472" fmla="*/ f368 1 f202"/>
                              <a:gd name="f473" fmla="*/ f369 1 f201"/>
                              <a:gd name="f474" fmla="*/ f370 1 f202"/>
                              <a:gd name="f475" fmla="*/ f371 1 f201"/>
                              <a:gd name="f476" fmla="*/ f372 1 f202"/>
                              <a:gd name="f477" fmla="*/ f373 1 f201"/>
                              <a:gd name="f478" fmla="*/ f374 1 f202"/>
                              <a:gd name="f479" fmla="*/ f375 1 f201"/>
                              <a:gd name="f480" fmla="*/ f376 1 f202"/>
                              <a:gd name="f481" fmla="*/ f377 1 f201"/>
                              <a:gd name="f482" fmla="*/ f378 1 f202"/>
                              <a:gd name="f483" fmla="*/ f379 1 f201"/>
                              <a:gd name="f484" fmla="*/ f380 1 f202"/>
                              <a:gd name="f485" fmla="*/ f381 1 f202"/>
                              <a:gd name="f486" fmla="*/ f382 1 f201"/>
                              <a:gd name="f487" fmla="*/ f383 1 f202"/>
                              <a:gd name="f488" fmla="*/ f384 1 f201"/>
                              <a:gd name="f489" fmla="*/ f385 1 f202"/>
                              <a:gd name="f490" fmla="*/ f386 1 f201"/>
                              <a:gd name="f491" fmla="*/ f387 1 f202"/>
                              <a:gd name="f492" fmla="*/ f388 1 f201"/>
                              <a:gd name="f493" fmla="*/ f389 1 f202"/>
                              <a:gd name="f494" fmla="*/ f390 1 f201"/>
                              <a:gd name="f495" fmla="*/ f391 1 f202"/>
                              <a:gd name="f496" fmla="*/ f392 1 f201"/>
                              <a:gd name="f497" fmla="*/ f393 1 f202"/>
                              <a:gd name="f498" fmla="*/ f394 1 f201"/>
                              <a:gd name="f499" fmla="*/ f395 1 f202"/>
                              <a:gd name="f500" fmla="*/ f396 1 f202"/>
                              <a:gd name="f501" fmla="*/ f397 1 f202"/>
                              <a:gd name="f502" fmla="*/ f398 1 f201"/>
                              <a:gd name="f503" fmla="*/ f399 1 f202"/>
                              <a:gd name="f504" fmla="*/ f400 1 f201"/>
                              <a:gd name="f505" fmla="*/ f401 1 f202"/>
                              <a:gd name="f506" fmla="*/ f402 f196 1"/>
                              <a:gd name="f507" fmla="*/ f403 f196 1"/>
                              <a:gd name="f508" fmla="*/ f405 f197 1"/>
                              <a:gd name="f509" fmla="*/ f404 f197 1"/>
                              <a:gd name="f510" fmla="*/ f407 f196 1"/>
                              <a:gd name="f511" fmla="*/ f408 f197 1"/>
                              <a:gd name="f512" fmla="*/ f409 f197 1"/>
                              <a:gd name="f513" fmla="*/ f410 f196 1"/>
                              <a:gd name="f514" fmla="*/ f411 f197 1"/>
                              <a:gd name="f515" fmla="*/ f412 f196 1"/>
                              <a:gd name="f516" fmla="*/ f413 f197 1"/>
                              <a:gd name="f517" fmla="*/ f414 f196 1"/>
                              <a:gd name="f518" fmla="*/ f415 f197 1"/>
                              <a:gd name="f519" fmla="*/ f416 f196 1"/>
                              <a:gd name="f520" fmla="*/ f417 f197 1"/>
                              <a:gd name="f521" fmla="*/ f418 f196 1"/>
                              <a:gd name="f522" fmla="*/ f419 f196 1"/>
                              <a:gd name="f523" fmla="*/ f420 f197 1"/>
                              <a:gd name="f524" fmla="*/ f421 f196 1"/>
                              <a:gd name="f525" fmla="*/ f422 f196 1"/>
                              <a:gd name="f526" fmla="*/ f423 f197 1"/>
                              <a:gd name="f527" fmla="*/ f424 f196 1"/>
                              <a:gd name="f528" fmla="*/ f425 f197 1"/>
                              <a:gd name="f529" fmla="*/ f426 f196 1"/>
                              <a:gd name="f530" fmla="*/ f427 f197 1"/>
                              <a:gd name="f531" fmla="*/ f428 f196 1"/>
                              <a:gd name="f532" fmla="*/ f429 f197 1"/>
                              <a:gd name="f533" fmla="*/ f430 f196 1"/>
                              <a:gd name="f534" fmla="*/ f431 f197 1"/>
                              <a:gd name="f535" fmla="*/ f432 f196 1"/>
                              <a:gd name="f536" fmla="*/ f433 f197 1"/>
                              <a:gd name="f537" fmla="*/ f434 f196 1"/>
                              <a:gd name="f538" fmla="*/ f435 f197 1"/>
                              <a:gd name="f539" fmla="*/ f436 f196 1"/>
                              <a:gd name="f540" fmla="*/ f437 f197 1"/>
                              <a:gd name="f541" fmla="*/ f438 f197 1"/>
                              <a:gd name="f542" fmla="*/ f439 f197 1"/>
                              <a:gd name="f543" fmla="*/ f440 f197 1"/>
                              <a:gd name="f544" fmla="*/ f441 f196 1"/>
                              <a:gd name="f545" fmla="*/ f442 f197 1"/>
                              <a:gd name="f546" fmla="*/ f443 f197 1"/>
                              <a:gd name="f547" fmla="*/ f444 f196 1"/>
                              <a:gd name="f548" fmla="*/ f445 f197 1"/>
                              <a:gd name="f549" fmla="*/ f446 f196 1"/>
                              <a:gd name="f550" fmla="*/ f447 f197 1"/>
                              <a:gd name="f551" fmla="*/ f448 f196 1"/>
                              <a:gd name="f552" fmla="*/ f449 f196 1"/>
                              <a:gd name="f553" fmla="*/ f450 f197 1"/>
                              <a:gd name="f554" fmla="*/ f451 f196 1"/>
                              <a:gd name="f555" fmla="*/ f452 f197 1"/>
                              <a:gd name="f556" fmla="*/ f453 f197 1"/>
                              <a:gd name="f557" fmla="*/ f454 f197 1"/>
                              <a:gd name="f558" fmla="*/ f455 f196 1"/>
                              <a:gd name="f559" fmla="*/ f456 f197 1"/>
                              <a:gd name="f560" fmla="*/ f457 f196 1"/>
                              <a:gd name="f561" fmla="*/ f458 f196 1"/>
                              <a:gd name="f562" fmla="*/ f459 f197 1"/>
                              <a:gd name="f563" fmla="*/ f460 f197 1"/>
                              <a:gd name="f564" fmla="*/ f461 f196 1"/>
                              <a:gd name="f565" fmla="*/ f462 f197 1"/>
                              <a:gd name="f566" fmla="*/ f463 f197 1"/>
                              <a:gd name="f567" fmla="*/ f464 f196 1"/>
                              <a:gd name="f568" fmla="*/ f465 f197 1"/>
                              <a:gd name="f569" fmla="*/ f466 f196 1"/>
                              <a:gd name="f570" fmla="*/ f467 f197 1"/>
                              <a:gd name="f571" fmla="*/ f468 f196 1"/>
                              <a:gd name="f572" fmla="*/ f469 f197 1"/>
                              <a:gd name="f573" fmla="*/ f470 f197 1"/>
                              <a:gd name="f574" fmla="*/ f471 f196 1"/>
                              <a:gd name="f575" fmla="*/ f472 f197 1"/>
                              <a:gd name="f576" fmla="*/ f473 f196 1"/>
                              <a:gd name="f577" fmla="*/ f474 f197 1"/>
                              <a:gd name="f578" fmla="*/ f475 f196 1"/>
                              <a:gd name="f579" fmla="*/ f476 f197 1"/>
                              <a:gd name="f580" fmla="*/ f477 f196 1"/>
                              <a:gd name="f581" fmla="*/ f478 f197 1"/>
                              <a:gd name="f582" fmla="*/ f479 f196 1"/>
                              <a:gd name="f583" fmla="*/ f480 f197 1"/>
                              <a:gd name="f584" fmla="*/ f481 f196 1"/>
                              <a:gd name="f585" fmla="*/ f482 f197 1"/>
                              <a:gd name="f586" fmla="*/ f483 f196 1"/>
                              <a:gd name="f587" fmla="*/ f484 f197 1"/>
                              <a:gd name="f588" fmla="*/ f485 f197 1"/>
                              <a:gd name="f589" fmla="*/ f486 f196 1"/>
                              <a:gd name="f590" fmla="*/ f487 f197 1"/>
                              <a:gd name="f591" fmla="*/ f488 f196 1"/>
                              <a:gd name="f592" fmla="*/ f489 f197 1"/>
                              <a:gd name="f593" fmla="*/ f490 f196 1"/>
                              <a:gd name="f594" fmla="*/ f491 f197 1"/>
                              <a:gd name="f595" fmla="*/ f492 f196 1"/>
                              <a:gd name="f596" fmla="*/ f493 f197 1"/>
                              <a:gd name="f597" fmla="*/ f494 f196 1"/>
                              <a:gd name="f598" fmla="*/ f495 f197 1"/>
                              <a:gd name="f599" fmla="*/ f496 f196 1"/>
                              <a:gd name="f600" fmla="*/ f497 f197 1"/>
                              <a:gd name="f601" fmla="*/ f498 f196 1"/>
                              <a:gd name="f602" fmla="*/ f499 f197 1"/>
                              <a:gd name="f603" fmla="*/ f500 f197 1"/>
                              <a:gd name="f604" fmla="*/ f501 f197 1"/>
                              <a:gd name="f605" fmla="*/ f502 f196 1"/>
                              <a:gd name="f606" fmla="*/ f503 f197 1"/>
                              <a:gd name="f607" fmla="*/ f504 f196 1"/>
                              <a:gd name="f608" fmla="*/ f505 f19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6">
                                <a:pos x="f510" y="f511"/>
                              </a:cxn>
                              <a:cxn ang="f406">
                                <a:pos x="f510" y="f512"/>
                              </a:cxn>
                              <a:cxn ang="f406">
                                <a:pos x="f513" y="f514"/>
                              </a:cxn>
                              <a:cxn ang="f406">
                                <a:pos x="f515" y="f516"/>
                              </a:cxn>
                              <a:cxn ang="f406">
                                <a:pos x="f517" y="f518"/>
                              </a:cxn>
                              <a:cxn ang="f406">
                                <a:pos x="f519" y="f520"/>
                              </a:cxn>
                              <a:cxn ang="f406">
                                <a:pos x="f521" y="f520"/>
                              </a:cxn>
                              <a:cxn ang="f406">
                                <a:pos x="f522" y="f523"/>
                              </a:cxn>
                              <a:cxn ang="f406">
                                <a:pos x="f524" y="f520"/>
                              </a:cxn>
                              <a:cxn ang="f406">
                                <a:pos x="f525" y="f526"/>
                              </a:cxn>
                              <a:cxn ang="f406">
                                <a:pos x="f527" y="f528"/>
                              </a:cxn>
                              <a:cxn ang="f406">
                                <a:pos x="f529" y="f530"/>
                              </a:cxn>
                              <a:cxn ang="f406">
                                <a:pos x="f531" y="f532"/>
                              </a:cxn>
                              <a:cxn ang="f406">
                                <a:pos x="f533" y="f534"/>
                              </a:cxn>
                              <a:cxn ang="f406">
                                <a:pos x="f535" y="f536"/>
                              </a:cxn>
                              <a:cxn ang="f406">
                                <a:pos x="f537" y="f538"/>
                              </a:cxn>
                              <a:cxn ang="f406">
                                <a:pos x="f539" y="f540"/>
                              </a:cxn>
                              <a:cxn ang="f406">
                                <a:pos x="f515" y="f541"/>
                              </a:cxn>
                              <a:cxn ang="f406">
                                <a:pos x="f537" y="f542"/>
                              </a:cxn>
                              <a:cxn ang="f406">
                                <a:pos x="f510" y="f543"/>
                              </a:cxn>
                              <a:cxn ang="f406">
                                <a:pos x="f544" y="f545"/>
                              </a:cxn>
                              <a:cxn ang="f406">
                                <a:pos x="f524" y="f546"/>
                              </a:cxn>
                              <a:cxn ang="f406">
                                <a:pos x="f547" y="f548"/>
                              </a:cxn>
                              <a:cxn ang="f406">
                                <a:pos x="f549" y="f550"/>
                              </a:cxn>
                              <a:cxn ang="f406">
                                <a:pos x="f551" y="f543"/>
                              </a:cxn>
                              <a:cxn ang="f406">
                                <a:pos x="f552" y="f553"/>
                              </a:cxn>
                              <a:cxn ang="f406">
                                <a:pos x="f554" y="f555"/>
                              </a:cxn>
                              <a:cxn ang="f406">
                                <a:pos x="f525" y="f556"/>
                              </a:cxn>
                              <a:cxn ang="f406">
                                <a:pos x="f529" y="f557"/>
                              </a:cxn>
                              <a:cxn ang="f406">
                                <a:pos x="f558" y="f559"/>
                              </a:cxn>
                              <a:cxn ang="f406">
                                <a:pos x="f560" y="f557"/>
                              </a:cxn>
                              <a:cxn ang="f406">
                                <a:pos x="f561" y="f562"/>
                              </a:cxn>
                              <a:cxn ang="f406">
                                <a:pos x="f533" y="f563"/>
                              </a:cxn>
                              <a:cxn ang="f406">
                                <a:pos x="f564" y="f565"/>
                              </a:cxn>
                              <a:cxn ang="f406">
                                <a:pos x="f529" y="f566"/>
                              </a:cxn>
                              <a:cxn ang="f406">
                                <a:pos x="f567" y="f568"/>
                              </a:cxn>
                              <a:cxn ang="f406">
                                <a:pos x="f569" y="f570"/>
                              </a:cxn>
                              <a:cxn ang="f406">
                                <a:pos x="f571" y="f572"/>
                              </a:cxn>
                              <a:cxn ang="f406">
                                <a:pos x="f519" y="f573"/>
                              </a:cxn>
                              <a:cxn ang="f406">
                                <a:pos x="f574" y="f575"/>
                              </a:cxn>
                              <a:cxn ang="f406">
                                <a:pos x="f576" y="f577"/>
                              </a:cxn>
                              <a:cxn ang="f406">
                                <a:pos x="f578" y="f579"/>
                              </a:cxn>
                              <a:cxn ang="f406">
                                <a:pos x="f580" y="f581"/>
                              </a:cxn>
                              <a:cxn ang="f406">
                                <a:pos x="f582" y="f583"/>
                              </a:cxn>
                              <a:cxn ang="f406">
                                <a:pos x="f584" y="f585"/>
                              </a:cxn>
                              <a:cxn ang="f406">
                                <a:pos x="f584" y="f536"/>
                              </a:cxn>
                              <a:cxn ang="f406">
                                <a:pos x="f586" y="f587"/>
                              </a:cxn>
                              <a:cxn ang="f406">
                                <a:pos x="f574" y="f588"/>
                              </a:cxn>
                              <a:cxn ang="f406">
                                <a:pos x="f589" y="f590"/>
                              </a:cxn>
                              <a:cxn ang="f406">
                                <a:pos x="f591" y="f592"/>
                              </a:cxn>
                              <a:cxn ang="f406">
                                <a:pos x="f593" y="f594"/>
                              </a:cxn>
                              <a:cxn ang="f406">
                                <a:pos x="f595" y="f596"/>
                              </a:cxn>
                              <a:cxn ang="f406">
                                <a:pos x="f597" y="f598"/>
                              </a:cxn>
                              <a:cxn ang="f406">
                                <a:pos x="f599" y="f600"/>
                              </a:cxn>
                              <a:cxn ang="f406">
                                <a:pos x="f601" y="f602"/>
                              </a:cxn>
                              <a:cxn ang="f406">
                                <a:pos x="f552" y="f603"/>
                              </a:cxn>
                              <a:cxn ang="f406">
                                <a:pos x="f524" y="f604"/>
                              </a:cxn>
                              <a:cxn ang="f406">
                                <a:pos x="f605" y="f606"/>
                              </a:cxn>
                              <a:cxn ang="f406">
                                <a:pos x="f607" y="f608"/>
                              </a:cxn>
                            </a:cxnLst>
                            <a:rect l="f506" t="f509" r="f507" b="f508"/>
                            <a:pathLst>
                              <a:path w="490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17"/>
                                </a:lnTo>
                                <a:lnTo>
                                  <a:pt x="f11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13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9"/>
                                </a:lnTo>
                                <a:lnTo>
                                  <a:pt x="f41" y="f39"/>
                                </a:lnTo>
                                <a:lnTo>
                                  <a:pt x="f42" y="f39"/>
                                </a:lnTo>
                                <a:lnTo>
                                  <a:pt x="f43" y="f39"/>
                                </a:lnTo>
                                <a:lnTo>
                                  <a:pt x="f32" y="f37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39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24" y="f53"/>
                                </a:lnTo>
                                <a:lnTo>
                                  <a:pt x="f24" y="f54"/>
                                </a:lnTo>
                                <a:lnTo>
                                  <a:pt x="f51" y="f55"/>
                                </a:lnTo>
                                <a:lnTo>
                                  <a:pt x="f18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48" y="f59"/>
                                </a:lnTo>
                                <a:lnTo>
                                  <a:pt x="f2" y="f58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6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19" y="f80"/>
                                </a:lnTo>
                                <a:lnTo>
                                  <a:pt x="f20" y="f79"/>
                                </a:lnTo>
                                <a:lnTo>
                                  <a:pt x="f81" y="f82"/>
                                </a:lnTo>
                                <a:lnTo>
                                  <a:pt x="f28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83"/>
                                </a:lnTo>
                                <a:lnTo>
                                  <a:pt x="f26" y="f87"/>
                                </a:lnTo>
                                <a:lnTo>
                                  <a:pt x="f20" y="f88"/>
                                </a:lnTo>
                                <a:lnTo>
                                  <a:pt x="f21" y="f89"/>
                                </a:lnTo>
                                <a:lnTo>
                                  <a:pt x="f19" y="f90"/>
                                </a:lnTo>
                                <a:lnTo>
                                  <a:pt x="f9" y="f91"/>
                                </a:lnTo>
                                <a:lnTo>
                                  <a:pt x="f11" y="f92"/>
                                </a:lnTo>
                                <a:lnTo>
                                  <a:pt x="f13" y="f93"/>
                                </a:lnTo>
                                <a:lnTo>
                                  <a:pt x="f78" y="f94"/>
                                </a:lnTo>
                                <a:lnTo>
                                  <a:pt x="f11" y="f95"/>
                                </a:lnTo>
                                <a:lnTo>
                                  <a:pt x="f96" y="f94"/>
                                </a:lnTo>
                                <a:lnTo>
                                  <a:pt x="f2" y="f97"/>
                                </a:lnTo>
                                <a:lnTo>
                                  <a:pt x="f26" y="f98"/>
                                </a:lnTo>
                                <a:lnTo>
                                  <a:pt x="f48" y="f99"/>
                                </a:lnTo>
                                <a:lnTo>
                                  <a:pt x="f47" y="f100"/>
                                </a:lnTo>
                                <a:lnTo>
                                  <a:pt x="f46" y="f101"/>
                                </a:lnTo>
                                <a:lnTo>
                                  <a:pt x="f102" y="f103"/>
                                </a:lnTo>
                                <a:lnTo>
                                  <a:pt x="f44" y="f104"/>
                                </a:lnTo>
                                <a:lnTo>
                                  <a:pt x="f32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44" y="f99"/>
                                </a:lnTo>
                                <a:lnTo>
                                  <a:pt x="f110" y="f93"/>
                                </a:lnTo>
                                <a:lnTo>
                                  <a:pt x="f102" y="f111"/>
                                </a:lnTo>
                                <a:lnTo>
                                  <a:pt x="f86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81" y="f115"/>
                                </a:lnTo>
                                <a:lnTo>
                                  <a:pt x="f81" y="f116"/>
                                </a:lnTo>
                                <a:lnTo>
                                  <a:pt x="f81" y="f117"/>
                                </a:lnTo>
                                <a:lnTo>
                                  <a:pt x="f51" y="f118"/>
                                </a:lnTo>
                                <a:lnTo>
                                  <a:pt x="f2" y="f119"/>
                                </a:lnTo>
                                <a:lnTo>
                                  <a:pt x="f24" y="f118"/>
                                </a:lnTo>
                                <a:lnTo>
                                  <a:pt x="f24" y="f117"/>
                                </a:lnTo>
                                <a:lnTo>
                                  <a:pt x="f24" y="f116"/>
                                </a:lnTo>
                                <a:lnTo>
                                  <a:pt x="f2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60" y="f123"/>
                                </a:lnTo>
                                <a:lnTo>
                                  <a:pt x="f11" y="f123"/>
                                </a:lnTo>
                                <a:lnTo>
                                  <a:pt x="f124" y="f123"/>
                                </a:lnTo>
                                <a:lnTo>
                                  <a:pt x="f64" y="f122"/>
                                </a:lnTo>
                                <a:lnTo>
                                  <a:pt x="f66" y="f120"/>
                                </a:lnTo>
                                <a:lnTo>
                                  <a:pt x="f68" y="f125"/>
                                </a:lnTo>
                                <a:lnTo>
                                  <a:pt x="f75" y="f126"/>
                                </a:lnTo>
                                <a:lnTo>
                                  <a:pt x="f127" y="f128"/>
                                </a:lnTo>
                                <a:lnTo>
                                  <a:pt x="f127" y="f118"/>
                                </a:lnTo>
                                <a:lnTo>
                                  <a:pt x="f127" y="f129"/>
                                </a:lnTo>
                                <a:lnTo>
                                  <a:pt x="f70" y="f130"/>
                                </a:lnTo>
                                <a:lnTo>
                                  <a:pt x="f23" y="f131"/>
                                </a:lnTo>
                                <a:lnTo>
                                  <a:pt x="f66" y="f132"/>
                                </a:lnTo>
                                <a:lnTo>
                                  <a:pt x="f78" y="f133"/>
                                </a:lnTo>
                                <a:lnTo>
                                  <a:pt x="f11" y="f8"/>
                                </a:lnTo>
                                <a:lnTo>
                                  <a:pt x="f96" y="f8"/>
                                </a:lnTo>
                                <a:lnTo>
                                  <a:pt x="f2" y="f134"/>
                                </a:lnTo>
                                <a:lnTo>
                                  <a:pt x="f49" y="f135"/>
                                </a:lnTo>
                                <a:lnTo>
                                  <a:pt x="f57" y="f136"/>
                                </a:lnTo>
                                <a:lnTo>
                                  <a:pt x="f46" y="f137"/>
                                </a:lnTo>
                                <a:lnTo>
                                  <a:pt x="f108" y="f117"/>
                                </a:lnTo>
                                <a:lnTo>
                                  <a:pt x="f138" y="f139"/>
                                </a:lnTo>
                                <a:lnTo>
                                  <a:pt x="f43" y="f140"/>
                                </a:lnTo>
                                <a:lnTo>
                                  <a:pt x="f42" y="f141"/>
                                </a:lnTo>
                                <a:lnTo>
                                  <a:pt x="f34" y="f93"/>
                                </a:lnTo>
                                <a:lnTo>
                                  <a:pt x="f142" y="f143"/>
                                </a:lnTo>
                                <a:lnTo>
                                  <a:pt x="f41" y="f144"/>
                                </a:lnTo>
                                <a:lnTo>
                                  <a:pt x="f145" y="f77"/>
                                </a:lnTo>
                                <a:lnTo>
                                  <a:pt x="f38" y="f69"/>
                                </a:lnTo>
                                <a:lnTo>
                                  <a:pt x="f146" y="f147"/>
                                </a:lnTo>
                                <a:lnTo>
                                  <a:pt x="f14" y="f148"/>
                                </a:lnTo>
                                <a:lnTo>
                                  <a:pt x="f149" y="f61"/>
                                </a:lnTo>
                                <a:lnTo>
                                  <a:pt x="f150" y="f58"/>
                                </a:lnTo>
                                <a:lnTo>
                                  <a:pt x="f151" y="f58"/>
                                </a:lnTo>
                                <a:lnTo>
                                  <a:pt x="f152" y="f59"/>
                                </a:lnTo>
                                <a:lnTo>
                                  <a:pt x="f153" y="f154"/>
                                </a:lnTo>
                                <a:lnTo>
                                  <a:pt x="f155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55" y="f159"/>
                                </a:lnTo>
                                <a:lnTo>
                                  <a:pt x="f160" y="f85"/>
                                </a:lnTo>
                                <a:lnTo>
                                  <a:pt x="f161" y="f72"/>
                                </a:lnTo>
                                <a:lnTo>
                                  <a:pt x="f162" y="f83"/>
                                </a:lnTo>
                                <a:lnTo>
                                  <a:pt x="f163" y="f164"/>
                                </a:lnTo>
                                <a:lnTo>
                                  <a:pt x="f165" y="f164"/>
                                </a:lnTo>
                                <a:lnTo>
                                  <a:pt x="f166" y="f85"/>
                                </a:lnTo>
                                <a:lnTo>
                                  <a:pt x="f167" y="f69"/>
                                </a:lnTo>
                                <a:lnTo>
                                  <a:pt x="f168" y="f159"/>
                                </a:lnTo>
                                <a:lnTo>
                                  <a:pt x="f169" y="f71"/>
                                </a:lnTo>
                                <a:lnTo>
                                  <a:pt x="f149" y="f74"/>
                                </a:lnTo>
                                <a:lnTo>
                                  <a:pt x="f168" y="f76"/>
                                </a:lnTo>
                                <a:lnTo>
                                  <a:pt x="f166" y="f77"/>
                                </a:lnTo>
                                <a:lnTo>
                                  <a:pt x="f149" y="f80"/>
                                </a:lnTo>
                                <a:lnTo>
                                  <a:pt x="f170" y="f171"/>
                                </a:lnTo>
                                <a:lnTo>
                                  <a:pt x="f170" y="f88"/>
                                </a:lnTo>
                                <a:lnTo>
                                  <a:pt x="f169" y="f144"/>
                                </a:lnTo>
                                <a:lnTo>
                                  <a:pt x="f149" y="f172"/>
                                </a:lnTo>
                                <a:lnTo>
                                  <a:pt x="f167" y="f172"/>
                                </a:lnTo>
                                <a:lnTo>
                                  <a:pt x="f173" y="f144"/>
                                </a:lnTo>
                                <a:lnTo>
                                  <a:pt x="f10" y="f174"/>
                                </a:lnTo>
                                <a:lnTo>
                                  <a:pt x="f162" y="f88"/>
                                </a:lnTo>
                                <a:lnTo>
                                  <a:pt x="f161" y="f171"/>
                                </a:lnTo>
                                <a:lnTo>
                                  <a:pt x="f155" y="f79"/>
                                </a:lnTo>
                                <a:lnTo>
                                  <a:pt x="f175" y="f82"/>
                                </a:lnTo>
                                <a:lnTo>
                                  <a:pt x="f176" y="f72"/>
                                </a:lnTo>
                                <a:lnTo>
                                  <a:pt x="f6" y="f177"/>
                                </a:lnTo>
                                <a:lnTo>
                                  <a:pt x="f6" y="f61"/>
                                </a:lnTo>
                                <a:lnTo>
                                  <a:pt x="f178" y="f179"/>
                                </a:lnTo>
                                <a:lnTo>
                                  <a:pt x="f175" y="f180"/>
                                </a:lnTo>
                                <a:lnTo>
                                  <a:pt x="f153" y="f35"/>
                                </a:lnTo>
                                <a:lnTo>
                                  <a:pt x="f181" y="f182"/>
                                </a:lnTo>
                                <a:lnTo>
                                  <a:pt x="f173" y="f183"/>
                                </a:lnTo>
                                <a:lnTo>
                                  <a:pt x="f168" y="f184"/>
                                </a:lnTo>
                                <a:lnTo>
                                  <a:pt x="f185" y="f29"/>
                                </a:lnTo>
                                <a:lnTo>
                                  <a:pt x="f186" y="f187"/>
                                </a:lnTo>
                                <a:lnTo>
                                  <a:pt x="f36" y="f188"/>
                                </a:lnTo>
                                <a:lnTo>
                                  <a:pt x="f142" y="f189"/>
                                </a:lnTo>
                                <a:lnTo>
                                  <a:pt x="f138" y="f64"/>
                                </a:lnTo>
                                <a:lnTo>
                                  <a:pt x="f110" y="f21"/>
                                </a:lnTo>
                                <a:lnTo>
                                  <a:pt x="f84" y="f26"/>
                                </a:lnTo>
                                <a:lnTo>
                                  <a:pt x="f113" y="f102"/>
                                </a:lnTo>
                                <a:lnTo>
                                  <a:pt x="f18" y="f40"/>
                                </a:lnTo>
                                <a:lnTo>
                                  <a:pt x="f18" y="f12"/>
                                </a:lnTo>
                                <a:lnTo>
                                  <a:pt x="f48" y="f6"/>
                                </a:lnTo>
                                <a:lnTo>
                                  <a:pt x="f190" y="f191"/>
                                </a:lnTo>
                                <a:lnTo>
                                  <a:pt x="f26" y="f157"/>
                                </a:lnTo>
                                <a:lnTo>
                                  <a:pt x="f51" y="f192"/>
                                </a:lnTo>
                                <a:lnTo>
                                  <a:pt x="f24" y="f161"/>
                                </a:lnTo>
                                <a:lnTo>
                                  <a:pt x="f193" y="f152"/>
                                </a:lnTo>
                                <a:lnTo>
                                  <a:pt x="f121" y="f194"/>
                                </a:lnTo>
                                <a:lnTo>
                                  <a:pt x="f21" y="f16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48507022" name="Freeform 153"/>
                        <wps:cNvSpPr/>
                        <wps:spPr>
                          <a:xfrm>
                            <a:off x="6071689" y="23820"/>
                            <a:ext cx="170572" cy="50532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0"/>
                              <a:gd name="f7" fmla="val 806"/>
                              <a:gd name="f8" fmla="val 754"/>
                              <a:gd name="f9" fmla="val 43"/>
                              <a:gd name="f10" fmla="val 691"/>
                              <a:gd name="f11" fmla="val 82"/>
                              <a:gd name="f12" fmla="val 619"/>
                              <a:gd name="f13" fmla="val 110"/>
                              <a:gd name="f14" fmla="val 542"/>
                              <a:gd name="f15" fmla="val 134"/>
                              <a:gd name="f16" fmla="val 461"/>
                              <a:gd name="f17" fmla="val 154"/>
                              <a:gd name="f18" fmla="val 370"/>
                              <a:gd name="f19" fmla="val 163"/>
                              <a:gd name="f20" fmla="val 278"/>
                              <a:gd name="f21" fmla="val 187"/>
                              <a:gd name="f22" fmla="val 149"/>
                              <a:gd name="f23" fmla="val 96"/>
                              <a:gd name="f24" fmla="val 230"/>
                              <a:gd name="f25" fmla="val 245"/>
                              <a:gd name="f26" fmla="val 173"/>
                              <a:gd name="f27" fmla="val 269"/>
                              <a:gd name="f28" fmla="val 365"/>
                              <a:gd name="f29" fmla="val 466"/>
                              <a:gd name="f30" fmla="val 211"/>
                              <a:gd name="f31" fmla="val 566"/>
                              <a:gd name="f32" fmla="val 178"/>
                              <a:gd name="f33" fmla="val 658"/>
                              <a:gd name="f34" fmla="val 144"/>
                              <a:gd name="f35" fmla="val 744"/>
                              <a:gd name="f36" fmla="val 125"/>
                              <a:gd name="f37" fmla="val 749"/>
                              <a:gd name="f38" fmla="val 101"/>
                              <a:gd name="f39" fmla="val 91"/>
                              <a:gd name="f40" fmla="val 758"/>
                              <a:gd name="f41" fmla="val 768"/>
                              <a:gd name="f42" fmla="val 72"/>
                              <a:gd name="f43" fmla="val 782"/>
                              <a:gd name="f44" fmla="val 58"/>
                              <a:gd name="f45" fmla="val 802"/>
                              <a:gd name="f46" fmla="val 53"/>
                              <a:gd name="f47" fmla="val 38"/>
                              <a:gd name="f48" fmla="val 29"/>
                              <a:gd name="f49" fmla="val 792"/>
                              <a:gd name="f50" fmla="val 24"/>
                              <a:gd name="f51" fmla="val 778"/>
                              <a:gd name="f52" fmla="val 14"/>
                              <a:gd name="f53" fmla="val 5"/>
                              <a:gd name="f54" fmla="+- 0 0 -90"/>
                              <a:gd name="f55" fmla="*/ f3 1 250"/>
                              <a:gd name="f56" fmla="*/ f4 1 806"/>
                              <a:gd name="f57" fmla="+- f7 0 f5"/>
                              <a:gd name="f58" fmla="+- f6 0 f5"/>
                              <a:gd name="f59" fmla="*/ f54 f0 1"/>
                              <a:gd name="f60" fmla="*/ f58 1 250"/>
                              <a:gd name="f61" fmla="*/ f57 1 806"/>
                              <a:gd name="f62" fmla="*/ 0 f58 1"/>
                              <a:gd name="f63" fmla="*/ 754 f57 1"/>
                              <a:gd name="f64" fmla="*/ 43 f58 1"/>
                              <a:gd name="f65" fmla="*/ 691 f57 1"/>
                              <a:gd name="f66" fmla="*/ 82 f58 1"/>
                              <a:gd name="f67" fmla="*/ 619 f57 1"/>
                              <a:gd name="f68" fmla="*/ 110 f58 1"/>
                              <a:gd name="f69" fmla="*/ 542 f57 1"/>
                              <a:gd name="f70" fmla="*/ 134 f58 1"/>
                              <a:gd name="f71" fmla="*/ 461 f57 1"/>
                              <a:gd name="f72" fmla="*/ 154 f58 1"/>
                              <a:gd name="f73" fmla="*/ 370 f57 1"/>
                              <a:gd name="f74" fmla="*/ 163 f58 1"/>
                              <a:gd name="f75" fmla="*/ 278 f57 1"/>
                              <a:gd name="f76" fmla="*/ 187 f57 1"/>
                              <a:gd name="f77" fmla="*/ 149 f58 1"/>
                              <a:gd name="f78" fmla="*/ 96 f57 1"/>
                              <a:gd name="f79" fmla="*/ 230 f58 1"/>
                              <a:gd name="f80" fmla="*/ 0 f57 1"/>
                              <a:gd name="f81" fmla="*/ 245 f58 1"/>
                              <a:gd name="f82" fmla="*/ 82 f57 1"/>
                              <a:gd name="f83" fmla="*/ 250 f58 1"/>
                              <a:gd name="f84" fmla="*/ 173 f57 1"/>
                              <a:gd name="f85" fmla="*/ 269 f57 1"/>
                              <a:gd name="f86" fmla="*/ 365 f57 1"/>
                              <a:gd name="f87" fmla="*/ 466 f57 1"/>
                              <a:gd name="f88" fmla="*/ 211 f58 1"/>
                              <a:gd name="f89" fmla="*/ 566 f57 1"/>
                              <a:gd name="f90" fmla="*/ 178 f58 1"/>
                              <a:gd name="f91" fmla="*/ 658 f57 1"/>
                              <a:gd name="f92" fmla="*/ 144 f58 1"/>
                              <a:gd name="f93" fmla="*/ 744 f57 1"/>
                              <a:gd name="f94" fmla="*/ 125 f58 1"/>
                              <a:gd name="f95" fmla="*/ 749 f57 1"/>
                              <a:gd name="f96" fmla="*/ 101 f58 1"/>
                              <a:gd name="f97" fmla="*/ 91 f58 1"/>
                              <a:gd name="f98" fmla="*/ 758 f57 1"/>
                              <a:gd name="f99" fmla="*/ 768 f57 1"/>
                              <a:gd name="f100" fmla="*/ 72 f58 1"/>
                              <a:gd name="f101" fmla="*/ 782 f57 1"/>
                              <a:gd name="f102" fmla="*/ 58 f58 1"/>
                              <a:gd name="f103" fmla="*/ 802 f57 1"/>
                              <a:gd name="f104" fmla="*/ 53 f58 1"/>
                              <a:gd name="f105" fmla="*/ 806 f57 1"/>
                              <a:gd name="f106" fmla="*/ 38 f58 1"/>
                              <a:gd name="f107" fmla="*/ 29 f58 1"/>
                              <a:gd name="f108" fmla="*/ 792 f57 1"/>
                              <a:gd name="f109" fmla="*/ 24 f58 1"/>
                              <a:gd name="f110" fmla="*/ 778 f57 1"/>
                              <a:gd name="f111" fmla="*/ 14 f58 1"/>
                              <a:gd name="f112" fmla="*/ 5 f58 1"/>
                              <a:gd name="f113" fmla="*/ f59 1 f2"/>
                              <a:gd name="f114" fmla="*/ f62 1 250"/>
                              <a:gd name="f115" fmla="*/ f63 1 806"/>
                              <a:gd name="f116" fmla="*/ f64 1 250"/>
                              <a:gd name="f117" fmla="*/ f65 1 806"/>
                              <a:gd name="f118" fmla="*/ f66 1 250"/>
                              <a:gd name="f119" fmla="*/ f67 1 806"/>
                              <a:gd name="f120" fmla="*/ f68 1 250"/>
                              <a:gd name="f121" fmla="*/ f69 1 806"/>
                              <a:gd name="f122" fmla="*/ f70 1 250"/>
                              <a:gd name="f123" fmla="*/ f71 1 806"/>
                              <a:gd name="f124" fmla="*/ f72 1 250"/>
                              <a:gd name="f125" fmla="*/ f73 1 806"/>
                              <a:gd name="f126" fmla="*/ f74 1 250"/>
                              <a:gd name="f127" fmla="*/ f75 1 806"/>
                              <a:gd name="f128" fmla="*/ f76 1 806"/>
                              <a:gd name="f129" fmla="*/ f77 1 250"/>
                              <a:gd name="f130" fmla="*/ f78 1 806"/>
                              <a:gd name="f131" fmla="*/ f79 1 250"/>
                              <a:gd name="f132" fmla="*/ f80 1 806"/>
                              <a:gd name="f133" fmla="*/ f81 1 250"/>
                              <a:gd name="f134" fmla="*/ f82 1 806"/>
                              <a:gd name="f135" fmla="*/ f83 1 250"/>
                              <a:gd name="f136" fmla="*/ f84 1 806"/>
                              <a:gd name="f137" fmla="*/ f85 1 806"/>
                              <a:gd name="f138" fmla="*/ f86 1 806"/>
                              <a:gd name="f139" fmla="*/ f87 1 806"/>
                              <a:gd name="f140" fmla="*/ f88 1 250"/>
                              <a:gd name="f141" fmla="*/ f89 1 806"/>
                              <a:gd name="f142" fmla="*/ f90 1 250"/>
                              <a:gd name="f143" fmla="*/ f91 1 806"/>
                              <a:gd name="f144" fmla="*/ f92 1 250"/>
                              <a:gd name="f145" fmla="*/ f93 1 806"/>
                              <a:gd name="f146" fmla="*/ f94 1 250"/>
                              <a:gd name="f147" fmla="*/ f95 1 806"/>
                              <a:gd name="f148" fmla="*/ f96 1 250"/>
                              <a:gd name="f149" fmla="*/ f97 1 250"/>
                              <a:gd name="f150" fmla="*/ f98 1 806"/>
                              <a:gd name="f151" fmla="*/ f99 1 806"/>
                              <a:gd name="f152" fmla="*/ f100 1 250"/>
                              <a:gd name="f153" fmla="*/ f101 1 806"/>
                              <a:gd name="f154" fmla="*/ f102 1 250"/>
                              <a:gd name="f155" fmla="*/ f103 1 806"/>
                              <a:gd name="f156" fmla="*/ f104 1 250"/>
                              <a:gd name="f157" fmla="*/ f105 1 806"/>
                              <a:gd name="f158" fmla="*/ f106 1 250"/>
                              <a:gd name="f159" fmla="*/ f107 1 250"/>
                              <a:gd name="f160" fmla="*/ f108 1 806"/>
                              <a:gd name="f161" fmla="*/ f109 1 250"/>
                              <a:gd name="f162" fmla="*/ f110 1 806"/>
                              <a:gd name="f163" fmla="*/ f111 1 250"/>
                              <a:gd name="f164" fmla="*/ f112 1 250"/>
                              <a:gd name="f165" fmla="*/ 0 1 f60"/>
                              <a:gd name="f166" fmla="*/ f6 1 f60"/>
                              <a:gd name="f167" fmla="*/ 0 1 f61"/>
                              <a:gd name="f168" fmla="*/ f7 1 f61"/>
                              <a:gd name="f169" fmla="+- f113 0 f1"/>
                              <a:gd name="f170" fmla="*/ f114 1 f60"/>
                              <a:gd name="f171" fmla="*/ f115 1 f61"/>
                              <a:gd name="f172" fmla="*/ f116 1 f60"/>
                              <a:gd name="f173" fmla="*/ f117 1 f61"/>
                              <a:gd name="f174" fmla="*/ f118 1 f60"/>
                              <a:gd name="f175" fmla="*/ f119 1 f61"/>
                              <a:gd name="f176" fmla="*/ f120 1 f60"/>
                              <a:gd name="f177" fmla="*/ f121 1 f61"/>
                              <a:gd name="f178" fmla="*/ f122 1 f60"/>
                              <a:gd name="f179" fmla="*/ f123 1 f61"/>
                              <a:gd name="f180" fmla="*/ f124 1 f60"/>
                              <a:gd name="f181" fmla="*/ f125 1 f61"/>
                              <a:gd name="f182" fmla="*/ f126 1 f60"/>
                              <a:gd name="f183" fmla="*/ f127 1 f61"/>
                              <a:gd name="f184" fmla="*/ f128 1 f61"/>
                              <a:gd name="f185" fmla="*/ f129 1 f60"/>
                              <a:gd name="f186" fmla="*/ f130 1 f61"/>
                              <a:gd name="f187" fmla="*/ f131 1 f60"/>
                              <a:gd name="f188" fmla="*/ f132 1 f61"/>
                              <a:gd name="f189" fmla="*/ f133 1 f60"/>
                              <a:gd name="f190" fmla="*/ f134 1 f61"/>
                              <a:gd name="f191" fmla="*/ f135 1 f60"/>
                              <a:gd name="f192" fmla="*/ f136 1 f61"/>
                              <a:gd name="f193" fmla="*/ f137 1 f61"/>
                              <a:gd name="f194" fmla="*/ f138 1 f61"/>
                              <a:gd name="f195" fmla="*/ f139 1 f61"/>
                              <a:gd name="f196" fmla="*/ f140 1 f60"/>
                              <a:gd name="f197" fmla="*/ f141 1 f61"/>
                              <a:gd name="f198" fmla="*/ f142 1 f60"/>
                              <a:gd name="f199" fmla="*/ f143 1 f61"/>
                              <a:gd name="f200" fmla="*/ f144 1 f60"/>
                              <a:gd name="f201" fmla="*/ f145 1 f61"/>
                              <a:gd name="f202" fmla="*/ f146 1 f60"/>
                              <a:gd name="f203" fmla="*/ f147 1 f61"/>
                              <a:gd name="f204" fmla="*/ f148 1 f60"/>
                              <a:gd name="f205" fmla="*/ f149 1 f60"/>
                              <a:gd name="f206" fmla="*/ f150 1 f61"/>
                              <a:gd name="f207" fmla="*/ f151 1 f61"/>
                              <a:gd name="f208" fmla="*/ f152 1 f60"/>
                              <a:gd name="f209" fmla="*/ f153 1 f61"/>
                              <a:gd name="f210" fmla="*/ f154 1 f60"/>
                              <a:gd name="f211" fmla="*/ f155 1 f61"/>
                              <a:gd name="f212" fmla="*/ f156 1 f60"/>
                              <a:gd name="f213" fmla="*/ f157 1 f61"/>
                              <a:gd name="f214" fmla="*/ f158 1 f60"/>
                              <a:gd name="f215" fmla="*/ f159 1 f60"/>
                              <a:gd name="f216" fmla="*/ f160 1 f61"/>
                              <a:gd name="f217" fmla="*/ f161 1 f60"/>
                              <a:gd name="f218" fmla="*/ f162 1 f61"/>
                              <a:gd name="f219" fmla="*/ f163 1 f60"/>
                              <a:gd name="f220" fmla="*/ f164 1 f60"/>
                              <a:gd name="f221" fmla="*/ f165 f55 1"/>
                              <a:gd name="f222" fmla="*/ f166 f55 1"/>
                              <a:gd name="f223" fmla="*/ f168 f56 1"/>
                              <a:gd name="f224" fmla="*/ f167 f56 1"/>
                              <a:gd name="f225" fmla="*/ f170 f55 1"/>
                              <a:gd name="f226" fmla="*/ f171 f56 1"/>
                              <a:gd name="f227" fmla="*/ f172 f55 1"/>
                              <a:gd name="f228" fmla="*/ f173 f56 1"/>
                              <a:gd name="f229" fmla="*/ f174 f55 1"/>
                              <a:gd name="f230" fmla="*/ f175 f56 1"/>
                              <a:gd name="f231" fmla="*/ f176 f55 1"/>
                              <a:gd name="f232" fmla="*/ f177 f56 1"/>
                              <a:gd name="f233" fmla="*/ f178 f55 1"/>
                              <a:gd name="f234" fmla="*/ f179 f56 1"/>
                              <a:gd name="f235" fmla="*/ f180 f55 1"/>
                              <a:gd name="f236" fmla="*/ f181 f56 1"/>
                              <a:gd name="f237" fmla="*/ f182 f55 1"/>
                              <a:gd name="f238" fmla="*/ f183 f56 1"/>
                              <a:gd name="f239" fmla="*/ f184 f56 1"/>
                              <a:gd name="f240" fmla="*/ f185 f55 1"/>
                              <a:gd name="f241" fmla="*/ f186 f56 1"/>
                              <a:gd name="f242" fmla="*/ f187 f55 1"/>
                              <a:gd name="f243" fmla="*/ f188 f56 1"/>
                              <a:gd name="f244" fmla="*/ f189 f55 1"/>
                              <a:gd name="f245" fmla="*/ f190 f56 1"/>
                              <a:gd name="f246" fmla="*/ f191 f55 1"/>
                              <a:gd name="f247" fmla="*/ f192 f56 1"/>
                              <a:gd name="f248" fmla="*/ f193 f56 1"/>
                              <a:gd name="f249" fmla="*/ f194 f56 1"/>
                              <a:gd name="f250" fmla="*/ f195 f56 1"/>
                              <a:gd name="f251" fmla="*/ f196 f55 1"/>
                              <a:gd name="f252" fmla="*/ f197 f56 1"/>
                              <a:gd name="f253" fmla="*/ f198 f55 1"/>
                              <a:gd name="f254" fmla="*/ f199 f56 1"/>
                              <a:gd name="f255" fmla="*/ f200 f55 1"/>
                              <a:gd name="f256" fmla="*/ f201 f56 1"/>
                              <a:gd name="f257" fmla="*/ f202 f55 1"/>
                              <a:gd name="f258" fmla="*/ f203 f56 1"/>
                              <a:gd name="f259" fmla="*/ f204 f55 1"/>
                              <a:gd name="f260" fmla="*/ f205 f55 1"/>
                              <a:gd name="f261" fmla="*/ f206 f56 1"/>
                              <a:gd name="f262" fmla="*/ f207 f56 1"/>
                              <a:gd name="f263" fmla="*/ f208 f55 1"/>
                              <a:gd name="f264" fmla="*/ f209 f56 1"/>
                              <a:gd name="f265" fmla="*/ f210 f55 1"/>
                              <a:gd name="f266" fmla="*/ f211 f56 1"/>
                              <a:gd name="f267" fmla="*/ f212 f55 1"/>
                              <a:gd name="f268" fmla="*/ f213 f56 1"/>
                              <a:gd name="f269" fmla="*/ f214 f55 1"/>
                              <a:gd name="f270" fmla="*/ f215 f55 1"/>
                              <a:gd name="f271" fmla="*/ f216 f56 1"/>
                              <a:gd name="f272" fmla="*/ f217 f55 1"/>
                              <a:gd name="f273" fmla="*/ f218 f56 1"/>
                              <a:gd name="f274" fmla="*/ f219 f55 1"/>
                              <a:gd name="f275" fmla="*/ f220 f5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69">
                                <a:pos x="f225" y="f226"/>
                              </a:cxn>
                              <a:cxn ang="f169">
                                <a:pos x="f227" y="f228"/>
                              </a:cxn>
                              <a:cxn ang="f169">
                                <a:pos x="f229" y="f230"/>
                              </a:cxn>
                              <a:cxn ang="f169">
                                <a:pos x="f231" y="f232"/>
                              </a:cxn>
                              <a:cxn ang="f169">
                                <a:pos x="f233" y="f234"/>
                              </a:cxn>
                              <a:cxn ang="f169">
                                <a:pos x="f235" y="f236"/>
                              </a:cxn>
                              <a:cxn ang="f169">
                                <a:pos x="f237" y="f238"/>
                              </a:cxn>
                              <a:cxn ang="f169">
                                <a:pos x="f237" y="f239"/>
                              </a:cxn>
                              <a:cxn ang="f169">
                                <a:pos x="f240" y="f241"/>
                              </a:cxn>
                              <a:cxn ang="f169">
                                <a:pos x="f242" y="f243"/>
                              </a:cxn>
                              <a:cxn ang="f169">
                                <a:pos x="f244" y="f245"/>
                              </a:cxn>
                              <a:cxn ang="f169">
                                <a:pos x="f246" y="f247"/>
                              </a:cxn>
                              <a:cxn ang="f169">
                                <a:pos x="f246" y="f248"/>
                              </a:cxn>
                              <a:cxn ang="f169">
                                <a:pos x="f244" y="f249"/>
                              </a:cxn>
                              <a:cxn ang="f169">
                                <a:pos x="f242" y="f250"/>
                              </a:cxn>
                              <a:cxn ang="f169">
                                <a:pos x="f251" y="f252"/>
                              </a:cxn>
                              <a:cxn ang="f169">
                                <a:pos x="f253" y="f254"/>
                              </a:cxn>
                              <a:cxn ang="f169">
                                <a:pos x="f255" y="f256"/>
                              </a:cxn>
                              <a:cxn ang="f169">
                                <a:pos x="f233" y="f256"/>
                              </a:cxn>
                              <a:cxn ang="f169">
                                <a:pos x="f257" y="f256"/>
                              </a:cxn>
                              <a:cxn ang="f169">
                                <a:pos x="f231" y="f258"/>
                              </a:cxn>
                              <a:cxn ang="f169">
                                <a:pos x="f259" y="f226"/>
                              </a:cxn>
                              <a:cxn ang="f169">
                                <a:pos x="f260" y="f261"/>
                              </a:cxn>
                              <a:cxn ang="f169">
                                <a:pos x="f229" y="f262"/>
                              </a:cxn>
                              <a:cxn ang="f169">
                                <a:pos x="f263" y="f264"/>
                              </a:cxn>
                              <a:cxn ang="f169">
                                <a:pos x="f265" y="f266"/>
                              </a:cxn>
                              <a:cxn ang="f169">
                                <a:pos x="f267" y="f268"/>
                              </a:cxn>
                              <a:cxn ang="f169">
                                <a:pos x="f227" y="f268"/>
                              </a:cxn>
                              <a:cxn ang="f169">
                                <a:pos x="f269" y="f266"/>
                              </a:cxn>
                              <a:cxn ang="f169">
                                <a:pos x="f270" y="f271"/>
                              </a:cxn>
                              <a:cxn ang="f169">
                                <a:pos x="f272" y="f273"/>
                              </a:cxn>
                              <a:cxn ang="f169">
                                <a:pos x="f274" y="f262"/>
                              </a:cxn>
                              <a:cxn ang="f169">
                                <a:pos x="f275" y="f261"/>
                              </a:cxn>
                              <a:cxn ang="f169">
                                <a:pos x="f225" y="f226"/>
                              </a:cxn>
                            </a:cxnLst>
                            <a:rect l="f221" t="f224" r="f222" b="f223"/>
                            <a:pathLst>
                              <a:path w="250" h="80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5"/>
                                </a:lnTo>
                                <a:lnTo>
                                  <a:pt x="f25" y="f11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4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5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13" y="f37"/>
                                </a:lnTo>
                                <a:lnTo>
                                  <a:pt x="f38" y="f8"/>
                                </a:lnTo>
                                <a:lnTo>
                                  <a:pt x="f39" y="f40"/>
                                </a:lnTo>
                                <a:lnTo>
                                  <a:pt x="f11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7"/>
                                </a:lnTo>
                                <a:lnTo>
                                  <a:pt x="f9" y="f7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41"/>
                                </a:lnTo>
                                <a:lnTo>
                                  <a:pt x="f53" y="f40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03110180" name="Freeform 154"/>
                        <wps:cNvSpPr/>
                        <wps:spPr>
                          <a:xfrm>
                            <a:off x="5678689" y="8657629"/>
                            <a:ext cx="10166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73"/>
                              <a:gd name="f8" fmla="val 34"/>
                              <a:gd name="f9" fmla="val 130"/>
                              <a:gd name="f10" fmla="val 53"/>
                              <a:gd name="f11" fmla="val 115"/>
                              <a:gd name="f12" fmla="val 77"/>
                              <a:gd name="f13" fmla="val 96"/>
                              <a:gd name="f14" fmla="val 82"/>
                              <a:gd name="f15" fmla="val 67"/>
                              <a:gd name="f16" fmla="val 135"/>
                              <a:gd name="f17" fmla="val 58"/>
                              <a:gd name="f18" fmla="val 43"/>
                              <a:gd name="f19" fmla="val 163"/>
                              <a:gd name="f20" fmla="val 38"/>
                              <a:gd name="f21" fmla="val 168"/>
                              <a:gd name="f22" fmla="val 29"/>
                              <a:gd name="f23" fmla="val 19"/>
                              <a:gd name="f24" fmla="val 10"/>
                              <a:gd name="f25" fmla="val 5"/>
                              <a:gd name="f26" fmla="val 159"/>
                              <a:gd name="f27" fmla="val 139"/>
                              <a:gd name="f28" fmla="val 125"/>
                              <a:gd name="f29" fmla="val 24"/>
                              <a:gd name="f30" fmla="val 111"/>
                              <a:gd name="f31" fmla="val 91"/>
                              <a:gd name="f32" fmla="val 72"/>
                              <a:gd name="f33" fmla="val 106"/>
                              <a:gd name="f34" fmla="val 15"/>
                              <a:gd name="f35" fmla="val 120"/>
                              <a:gd name="f36" fmla="+- 0 0 -90"/>
                              <a:gd name="f37" fmla="*/ f3 1 149"/>
                              <a:gd name="f38" fmla="*/ f4 1 173"/>
                              <a:gd name="f39" fmla="+- f7 0 f5"/>
                              <a:gd name="f40" fmla="+- f6 0 f5"/>
                              <a:gd name="f41" fmla="*/ f36 f0 1"/>
                              <a:gd name="f42" fmla="*/ f40 1 149"/>
                              <a:gd name="f43" fmla="*/ f39 1 173"/>
                              <a:gd name="f44" fmla="*/ 149 f40 1"/>
                              <a:gd name="f45" fmla="*/ 34 f39 1"/>
                              <a:gd name="f46" fmla="*/ 130 f40 1"/>
                              <a:gd name="f47" fmla="*/ 53 f39 1"/>
                              <a:gd name="f48" fmla="*/ 115 f40 1"/>
                              <a:gd name="f49" fmla="*/ 77 f39 1"/>
                              <a:gd name="f50" fmla="*/ 96 f40 1"/>
                              <a:gd name="f51" fmla="*/ 96 f39 1"/>
                              <a:gd name="f52" fmla="*/ 82 f40 1"/>
                              <a:gd name="f53" fmla="*/ 115 f39 1"/>
                              <a:gd name="f54" fmla="*/ 67 f40 1"/>
                              <a:gd name="f55" fmla="*/ 135 f39 1"/>
                              <a:gd name="f56" fmla="*/ 58 f40 1"/>
                              <a:gd name="f57" fmla="*/ 149 f39 1"/>
                              <a:gd name="f58" fmla="*/ 43 f40 1"/>
                              <a:gd name="f59" fmla="*/ 163 f39 1"/>
                              <a:gd name="f60" fmla="*/ 38 f40 1"/>
                              <a:gd name="f61" fmla="*/ 168 f39 1"/>
                              <a:gd name="f62" fmla="*/ 34 f40 1"/>
                              <a:gd name="f63" fmla="*/ 173 f39 1"/>
                              <a:gd name="f64" fmla="*/ 29 f40 1"/>
                              <a:gd name="f65" fmla="*/ 19 f40 1"/>
                              <a:gd name="f66" fmla="*/ 10 f40 1"/>
                              <a:gd name="f67" fmla="*/ 5 f40 1"/>
                              <a:gd name="f68" fmla="*/ 159 f39 1"/>
                              <a:gd name="f69" fmla="*/ 0 f40 1"/>
                              <a:gd name="f70" fmla="*/ 139 f39 1"/>
                              <a:gd name="f71" fmla="*/ 125 f39 1"/>
                              <a:gd name="f72" fmla="*/ 24 f40 1"/>
                              <a:gd name="f73" fmla="*/ 111 f39 1"/>
                              <a:gd name="f74" fmla="*/ 91 f39 1"/>
                              <a:gd name="f75" fmla="*/ 72 f39 1"/>
                              <a:gd name="f76" fmla="*/ 77 f40 1"/>
                              <a:gd name="f77" fmla="*/ 91 f40 1"/>
                              <a:gd name="f78" fmla="*/ 29 f39 1"/>
                              <a:gd name="f79" fmla="*/ 106 f40 1"/>
                              <a:gd name="f80" fmla="*/ 15 f39 1"/>
                              <a:gd name="f81" fmla="*/ 0 f39 1"/>
                              <a:gd name="f82" fmla="*/ 120 f40 1"/>
                              <a:gd name="f83" fmla="*/ f41 1 f2"/>
                              <a:gd name="f84" fmla="*/ f44 1 149"/>
                              <a:gd name="f85" fmla="*/ f45 1 173"/>
                              <a:gd name="f86" fmla="*/ f46 1 149"/>
                              <a:gd name="f87" fmla="*/ f47 1 173"/>
                              <a:gd name="f88" fmla="*/ f48 1 149"/>
                              <a:gd name="f89" fmla="*/ f49 1 173"/>
                              <a:gd name="f90" fmla="*/ f50 1 149"/>
                              <a:gd name="f91" fmla="*/ f51 1 173"/>
                              <a:gd name="f92" fmla="*/ f52 1 149"/>
                              <a:gd name="f93" fmla="*/ f53 1 173"/>
                              <a:gd name="f94" fmla="*/ f54 1 149"/>
                              <a:gd name="f95" fmla="*/ f55 1 173"/>
                              <a:gd name="f96" fmla="*/ f56 1 149"/>
                              <a:gd name="f97" fmla="*/ f57 1 173"/>
                              <a:gd name="f98" fmla="*/ f58 1 149"/>
                              <a:gd name="f99" fmla="*/ f59 1 173"/>
                              <a:gd name="f100" fmla="*/ f60 1 149"/>
                              <a:gd name="f101" fmla="*/ f61 1 173"/>
                              <a:gd name="f102" fmla="*/ f62 1 149"/>
                              <a:gd name="f103" fmla="*/ f63 1 173"/>
                              <a:gd name="f104" fmla="*/ f64 1 149"/>
                              <a:gd name="f105" fmla="*/ f65 1 149"/>
                              <a:gd name="f106" fmla="*/ f66 1 149"/>
                              <a:gd name="f107" fmla="*/ f67 1 149"/>
                              <a:gd name="f108" fmla="*/ f68 1 173"/>
                              <a:gd name="f109" fmla="*/ f69 1 149"/>
                              <a:gd name="f110" fmla="*/ f70 1 173"/>
                              <a:gd name="f111" fmla="*/ f71 1 173"/>
                              <a:gd name="f112" fmla="*/ f72 1 149"/>
                              <a:gd name="f113" fmla="*/ f73 1 173"/>
                              <a:gd name="f114" fmla="*/ f74 1 173"/>
                              <a:gd name="f115" fmla="*/ f75 1 173"/>
                              <a:gd name="f116" fmla="*/ f76 1 149"/>
                              <a:gd name="f117" fmla="*/ f77 1 149"/>
                              <a:gd name="f118" fmla="*/ f78 1 173"/>
                              <a:gd name="f119" fmla="*/ f79 1 149"/>
                              <a:gd name="f120" fmla="*/ f80 1 173"/>
                              <a:gd name="f121" fmla="*/ f81 1 173"/>
                              <a:gd name="f122" fmla="*/ f82 1 149"/>
                              <a:gd name="f123" fmla="*/ 0 1 f42"/>
                              <a:gd name="f124" fmla="*/ f6 1 f42"/>
                              <a:gd name="f125" fmla="*/ 0 1 f43"/>
                              <a:gd name="f126" fmla="*/ f7 1 f43"/>
                              <a:gd name="f127" fmla="+- f83 0 f1"/>
                              <a:gd name="f128" fmla="*/ f84 1 f42"/>
                              <a:gd name="f129" fmla="*/ f85 1 f43"/>
                              <a:gd name="f130" fmla="*/ f86 1 f42"/>
                              <a:gd name="f131" fmla="*/ f87 1 f43"/>
                              <a:gd name="f132" fmla="*/ f88 1 f42"/>
                              <a:gd name="f133" fmla="*/ f89 1 f43"/>
                              <a:gd name="f134" fmla="*/ f90 1 f42"/>
                              <a:gd name="f135" fmla="*/ f91 1 f43"/>
                              <a:gd name="f136" fmla="*/ f92 1 f42"/>
                              <a:gd name="f137" fmla="*/ f93 1 f43"/>
                              <a:gd name="f138" fmla="*/ f94 1 f42"/>
                              <a:gd name="f139" fmla="*/ f95 1 f43"/>
                              <a:gd name="f140" fmla="*/ f96 1 f42"/>
                              <a:gd name="f141" fmla="*/ f97 1 f43"/>
                              <a:gd name="f142" fmla="*/ f98 1 f42"/>
                              <a:gd name="f143" fmla="*/ f99 1 f43"/>
                              <a:gd name="f144" fmla="*/ f100 1 f42"/>
                              <a:gd name="f145" fmla="*/ f101 1 f43"/>
                              <a:gd name="f146" fmla="*/ f102 1 f42"/>
                              <a:gd name="f147" fmla="*/ f103 1 f43"/>
                              <a:gd name="f148" fmla="*/ f104 1 f42"/>
                              <a:gd name="f149" fmla="*/ f105 1 f42"/>
                              <a:gd name="f150" fmla="*/ f106 1 f42"/>
                              <a:gd name="f151" fmla="*/ f107 1 f42"/>
                              <a:gd name="f152" fmla="*/ f108 1 f43"/>
                              <a:gd name="f153" fmla="*/ f109 1 f42"/>
                              <a:gd name="f154" fmla="*/ f110 1 f43"/>
                              <a:gd name="f155" fmla="*/ f111 1 f43"/>
                              <a:gd name="f156" fmla="*/ f112 1 f42"/>
                              <a:gd name="f157" fmla="*/ f113 1 f43"/>
                              <a:gd name="f158" fmla="*/ f114 1 f43"/>
                              <a:gd name="f159" fmla="*/ f115 1 f43"/>
                              <a:gd name="f160" fmla="*/ f116 1 f42"/>
                              <a:gd name="f161" fmla="*/ f117 1 f42"/>
                              <a:gd name="f162" fmla="*/ f118 1 f43"/>
                              <a:gd name="f163" fmla="*/ f119 1 f42"/>
                              <a:gd name="f164" fmla="*/ f120 1 f43"/>
                              <a:gd name="f165" fmla="*/ f121 1 f43"/>
                              <a:gd name="f166" fmla="*/ f122 1 f42"/>
                              <a:gd name="f167" fmla="*/ f123 f37 1"/>
                              <a:gd name="f168" fmla="*/ f124 f37 1"/>
                              <a:gd name="f169" fmla="*/ f126 f38 1"/>
                              <a:gd name="f170" fmla="*/ f125 f38 1"/>
                              <a:gd name="f171" fmla="*/ f128 f37 1"/>
                              <a:gd name="f172" fmla="*/ f129 f38 1"/>
                              <a:gd name="f173" fmla="*/ f130 f37 1"/>
                              <a:gd name="f174" fmla="*/ f131 f38 1"/>
                              <a:gd name="f175" fmla="*/ f132 f37 1"/>
                              <a:gd name="f176" fmla="*/ f133 f38 1"/>
                              <a:gd name="f177" fmla="*/ f134 f37 1"/>
                              <a:gd name="f178" fmla="*/ f135 f38 1"/>
                              <a:gd name="f179" fmla="*/ f136 f37 1"/>
                              <a:gd name="f180" fmla="*/ f137 f38 1"/>
                              <a:gd name="f181" fmla="*/ f138 f37 1"/>
                              <a:gd name="f182" fmla="*/ f139 f38 1"/>
                              <a:gd name="f183" fmla="*/ f140 f37 1"/>
                              <a:gd name="f184" fmla="*/ f141 f38 1"/>
                              <a:gd name="f185" fmla="*/ f142 f37 1"/>
                              <a:gd name="f186" fmla="*/ f143 f38 1"/>
                              <a:gd name="f187" fmla="*/ f144 f37 1"/>
                              <a:gd name="f188" fmla="*/ f145 f38 1"/>
                              <a:gd name="f189" fmla="*/ f146 f37 1"/>
                              <a:gd name="f190" fmla="*/ f147 f38 1"/>
                              <a:gd name="f191" fmla="*/ f148 f37 1"/>
                              <a:gd name="f192" fmla="*/ f149 f37 1"/>
                              <a:gd name="f193" fmla="*/ f150 f37 1"/>
                              <a:gd name="f194" fmla="*/ f151 f37 1"/>
                              <a:gd name="f195" fmla="*/ f152 f38 1"/>
                              <a:gd name="f196" fmla="*/ f153 f37 1"/>
                              <a:gd name="f197" fmla="*/ f154 f38 1"/>
                              <a:gd name="f198" fmla="*/ f155 f38 1"/>
                              <a:gd name="f199" fmla="*/ f156 f37 1"/>
                              <a:gd name="f200" fmla="*/ f157 f38 1"/>
                              <a:gd name="f201" fmla="*/ f158 f38 1"/>
                              <a:gd name="f202" fmla="*/ f159 f38 1"/>
                              <a:gd name="f203" fmla="*/ f160 f37 1"/>
                              <a:gd name="f204" fmla="*/ f161 f37 1"/>
                              <a:gd name="f205" fmla="*/ f162 f38 1"/>
                              <a:gd name="f206" fmla="*/ f163 f37 1"/>
                              <a:gd name="f207" fmla="*/ f164 f38 1"/>
                              <a:gd name="f208" fmla="*/ f165 f38 1"/>
                              <a:gd name="f209" fmla="*/ f166 f3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7">
                                <a:pos x="f171" y="f172"/>
                              </a:cxn>
                              <a:cxn ang="f127">
                                <a:pos x="f173" y="f174"/>
                              </a:cxn>
                              <a:cxn ang="f127">
                                <a:pos x="f175" y="f176"/>
                              </a:cxn>
                              <a:cxn ang="f127">
                                <a:pos x="f177" y="f178"/>
                              </a:cxn>
                              <a:cxn ang="f127">
                                <a:pos x="f179" y="f180"/>
                              </a:cxn>
                              <a:cxn ang="f127">
                                <a:pos x="f181" y="f182"/>
                              </a:cxn>
                              <a:cxn ang="f127">
                                <a:pos x="f183" y="f184"/>
                              </a:cxn>
                              <a:cxn ang="f127">
                                <a:pos x="f185" y="f186"/>
                              </a:cxn>
                              <a:cxn ang="f127">
                                <a:pos x="f187" y="f188"/>
                              </a:cxn>
                              <a:cxn ang="f127">
                                <a:pos x="f189" y="f190"/>
                              </a:cxn>
                              <a:cxn ang="f127">
                                <a:pos x="f191" y="f190"/>
                              </a:cxn>
                              <a:cxn ang="f127">
                                <a:pos x="f192" y="f188"/>
                              </a:cxn>
                              <a:cxn ang="f127">
                                <a:pos x="f193" y="f188"/>
                              </a:cxn>
                              <a:cxn ang="f127">
                                <a:pos x="f194" y="f195"/>
                              </a:cxn>
                              <a:cxn ang="f127">
                                <a:pos x="f196" y="f184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3" y="f198"/>
                              </a:cxn>
                              <a:cxn ang="f127">
                                <a:pos x="f199" y="f200"/>
                              </a:cxn>
                              <a:cxn ang="f127">
                                <a:pos x="f187" y="f201"/>
                              </a:cxn>
                              <a:cxn ang="f127">
                                <a:pos x="f183" y="f202"/>
                              </a:cxn>
                              <a:cxn ang="f127">
                                <a:pos x="f203" y="f174"/>
                              </a:cxn>
                              <a:cxn ang="f127">
                                <a:pos x="f204" y="f205"/>
                              </a:cxn>
                              <a:cxn ang="f127">
                                <a:pos x="f206" y="f207"/>
                              </a:cxn>
                              <a:cxn ang="f127">
                                <a:pos x="f175" y="f208"/>
                              </a:cxn>
                              <a:cxn ang="f127">
                                <a:pos x="f209" y="f208"/>
                              </a:cxn>
                              <a:cxn ang="f127">
                                <a:pos x="f171" y="f172"/>
                              </a:cxn>
                            </a:cxnLst>
                            <a:rect l="f167" t="f170" r="f168" b="f169"/>
                            <a:pathLst>
                              <a:path w="149" h="173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3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6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8" y="f7"/>
                                </a:lnTo>
                                <a:lnTo>
                                  <a:pt x="f22" y="f7"/>
                                </a:lnTo>
                                <a:lnTo>
                                  <a:pt x="f23" y="f21"/>
                                </a:lnTo>
                                <a:lnTo>
                                  <a:pt x="f24" y="f21"/>
                                </a:lnTo>
                                <a:lnTo>
                                  <a:pt x="f25" y="f26"/>
                                </a:lnTo>
                                <a:lnTo>
                                  <a:pt x="f5" y="f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20" y="f31"/>
                                </a:lnTo>
                                <a:lnTo>
                                  <a:pt x="f17" y="f32"/>
                                </a:lnTo>
                                <a:lnTo>
                                  <a:pt x="f12" y="f10"/>
                                </a:lnTo>
                                <a:lnTo>
                                  <a:pt x="f31" y="f22"/>
                                </a:lnTo>
                                <a:lnTo>
                                  <a:pt x="f33" y="f34"/>
                                </a:lnTo>
                                <a:lnTo>
                                  <a:pt x="f11" y="f5"/>
                                </a:lnTo>
                                <a:lnTo>
                                  <a:pt x="f35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19345855" name="Freeform 155"/>
                        <wps:cNvSpPr/>
                        <wps:spPr>
                          <a:xfrm>
                            <a:off x="5246113" y="8669544"/>
                            <a:ext cx="560161" cy="53604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821"/>
                              <a:gd name="f7" fmla="val 855"/>
                              <a:gd name="f8" fmla="val 447"/>
                              <a:gd name="f9" fmla="val 744"/>
                              <a:gd name="f10" fmla="val 428"/>
                              <a:gd name="f11" fmla="val 754"/>
                              <a:gd name="f12" fmla="val 408"/>
                              <a:gd name="f13" fmla="val 759"/>
                              <a:gd name="f14" fmla="val 394"/>
                              <a:gd name="f15" fmla="val 380"/>
                              <a:gd name="f16" fmla="val 749"/>
                              <a:gd name="f17" fmla="val 365"/>
                              <a:gd name="f18" fmla="val 351"/>
                              <a:gd name="f19" fmla="val 740"/>
                              <a:gd name="f20" fmla="val 336"/>
                              <a:gd name="f21" fmla="val 322"/>
                              <a:gd name="f22" fmla="val 730"/>
                              <a:gd name="f23" fmla="val 332"/>
                              <a:gd name="f24" fmla="val 706"/>
                              <a:gd name="f25" fmla="val 341"/>
                              <a:gd name="f26" fmla="val 677"/>
                              <a:gd name="f27" fmla="val 356"/>
                              <a:gd name="f28" fmla="val 648"/>
                              <a:gd name="f29" fmla="val 375"/>
                              <a:gd name="f30" fmla="val 620"/>
                              <a:gd name="f31" fmla="val 399"/>
                              <a:gd name="f32" fmla="val 596"/>
                              <a:gd name="f33" fmla="val 576"/>
                              <a:gd name="f34" fmla="val 461"/>
                              <a:gd name="f35" fmla="val 567"/>
                              <a:gd name="f36" fmla="val 490"/>
                              <a:gd name="f37" fmla="val 562"/>
                              <a:gd name="f38" fmla="val 519"/>
                              <a:gd name="f39" fmla="val 548"/>
                              <a:gd name="f40" fmla="val 533"/>
                              <a:gd name="f41" fmla="val 572"/>
                              <a:gd name="f42" fmla="val 509"/>
                              <a:gd name="f43" fmla="val 485"/>
                              <a:gd name="f44" fmla="val 615"/>
                              <a:gd name="f45" fmla="val 456"/>
                              <a:gd name="f46" fmla="val 634"/>
                              <a:gd name="f47" fmla="val 423"/>
                              <a:gd name="f48" fmla="val 389"/>
                              <a:gd name="f49" fmla="val 663"/>
                              <a:gd name="f50" fmla="val 672"/>
                              <a:gd name="f51" fmla="val 317"/>
                              <a:gd name="f52" fmla="val 682"/>
                              <a:gd name="f53" fmla="val 279"/>
                              <a:gd name="f54" fmla="val 687"/>
                              <a:gd name="f55" fmla="val 245"/>
                              <a:gd name="f56" fmla="val 692"/>
                              <a:gd name="f57" fmla="val 207"/>
                              <a:gd name="f58" fmla="val 173"/>
                              <a:gd name="f59" fmla="val 135"/>
                              <a:gd name="f60" fmla="val 106"/>
                              <a:gd name="f61" fmla="val 87"/>
                              <a:gd name="f62" fmla="val 72"/>
                              <a:gd name="f63" fmla="val 653"/>
                              <a:gd name="f64" fmla="val 58"/>
                              <a:gd name="f65" fmla="val 644"/>
                              <a:gd name="f66" fmla="val 48"/>
                              <a:gd name="f67" fmla="val 39"/>
                              <a:gd name="f68" fmla="val 624"/>
                              <a:gd name="f69" fmla="val 34"/>
                              <a:gd name="f70" fmla="val 29"/>
                              <a:gd name="f71" fmla="val 600"/>
                              <a:gd name="f72" fmla="val 586"/>
                              <a:gd name="f73" fmla="val 552"/>
                              <a:gd name="f74" fmla="val 44"/>
                              <a:gd name="f75" fmla="val 538"/>
                              <a:gd name="f76" fmla="val 53"/>
                              <a:gd name="f77" fmla="val 524"/>
                              <a:gd name="f78" fmla="val 77"/>
                              <a:gd name="f79" fmla="val 514"/>
                              <a:gd name="f80" fmla="val 101"/>
                              <a:gd name="f81" fmla="val 504"/>
                              <a:gd name="f82" fmla="val 140"/>
                              <a:gd name="f83" fmla="val 500"/>
                              <a:gd name="f84" fmla="val 178"/>
                              <a:gd name="f85" fmla="val 216"/>
                              <a:gd name="f86" fmla="val 476"/>
                              <a:gd name="f87" fmla="val 250"/>
                              <a:gd name="f88" fmla="val 284"/>
                              <a:gd name="f89" fmla="val 312"/>
                              <a:gd name="f90" fmla="val 404"/>
                              <a:gd name="f91" fmla="val 370"/>
                              <a:gd name="f92" fmla="val 384"/>
                              <a:gd name="f93" fmla="val 303"/>
                              <a:gd name="f94" fmla="val 255"/>
                              <a:gd name="f95" fmla="val 231"/>
                              <a:gd name="f96" fmla="val 212"/>
                              <a:gd name="f97" fmla="val 346"/>
                              <a:gd name="f98" fmla="val 188"/>
                              <a:gd name="f99" fmla="val 293"/>
                              <a:gd name="f100" fmla="val 269"/>
                              <a:gd name="f101" fmla="val 236"/>
                              <a:gd name="f102" fmla="val 149"/>
                              <a:gd name="f103" fmla="val 226"/>
                              <a:gd name="f104" fmla="val 125"/>
                              <a:gd name="f105" fmla="val 96"/>
                              <a:gd name="f106" fmla="val 264"/>
                              <a:gd name="f107" fmla="val 24"/>
                              <a:gd name="f108" fmla="val 327"/>
                              <a:gd name="f109" fmla="val 413"/>
                              <a:gd name="f110" fmla="val 63"/>
                              <a:gd name="f111" fmla="val 432"/>
                              <a:gd name="f112" fmla="val 437"/>
                              <a:gd name="f113" fmla="val 111"/>
                              <a:gd name="f114" fmla="val 144"/>
                              <a:gd name="f115" fmla="val 116"/>
                              <a:gd name="f116" fmla="val 120"/>
                              <a:gd name="f117" fmla="val 92"/>
                              <a:gd name="f118" fmla="val 308"/>
                              <a:gd name="f119" fmla="val 130"/>
                              <a:gd name="f120" fmla="val 154"/>
                              <a:gd name="f121" fmla="val 164"/>
                              <a:gd name="f122" fmla="val 168"/>
                              <a:gd name="f123" fmla="val 471"/>
                              <a:gd name="f124" fmla="val 466"/>
                              <a:gd name="f125" fmla="val 452"/>
                              <a:gd name="f126" fmla="val 15"/>
                              <a:gd name="f127" fmla="val 5"/>
                              <a:gd name="f128" fmla="val 20"/>
                              <a:gd name="f129" fmla="val 240"/>
                              <a:gd name="f130" fmla="val 202"/>
                              <a:gd name="f131" fmla="val 197"/>
                              <a:gd name="f132" fmla="val 183"/>
                              <a:gd name="f133" fmla="val 288"/>
                              <a:gd name="f134" fmla="val 274"/>
                              <a:gd name="f135" fmla="val 221"/>
                              <a:gd name="f136" fmla="val 192"/>
                              <a:gd name="f137" fmla="val 298"/>
                              <a:gd name="f138" fmla="val 260"/>
                              <a:gd name="f139" fmla="val 159"/>
                              <a:gd name="f140" fmla="val 495"/>
                              <a:gd name="f141" fmla="val 610"/>
                              <a:gd name="f142" fmla="val 701"/>
                              <a:gd name="f143" fmla="val 720"/>
                              <a:gd name="f144" fmla="val 735"/>
                              <a:gd name="f145" fmla="val 711"/>
                              <a:gd name="f146" fmla="val 668"/>
                              <a:gd name="f147" fmla="val 543"/>
                              <a:gd name="f148" fmla="val 658"/>
                              <a:gd name="f149" fmla="val 557"/>
                              <a:gd name="f150" fmla="val 639"/>
                              <a:gd name="f151" fmla="val 629"/>
                              <a:gd name="f152" fmla="val 696"/>
                              <a:gd name="f153" fmla="val 528"/>
                              <a:gd name="f154" fmla="val 716"/>
                              <a:gd name="f155" fmla="val 768"/>
                              <a:gd name="f156" fmla="val 792"/>
                              <a:gd name="f157" fmla="val 807"/>
                              <a:gd name="f158" fmla="val 442"/>
                              <a:gd name="f159" fmla="val 816"/>
                              <a:gd name="f160" fmla="val 480"/>
                              <a:gd name="f161" fmla="val 773"/>
                              <a:gd name="f162" fmla="val 581"/>
                              <a:gd name="f163" fmla="val 591"/>
                              <a:gd name="f164" fmla="val 778"/>
                              <a:gd name="f165" fmla="val 802"/>
                              <a:gd name="f166" fmla="val 812"/>
                              <a:gd name="f167" fmla="val 783"/>
                              <a:gd name="f168" fmla="val 788"/>
                              <a:gd name="f169" fmla="val 797"/>
                              <a:gd name="f170" fmla="val 605"/>
                              <a:gd name="f171" fmla="val 764"/>
                              <a:gd name="f172" fmla="val 725"/>
                              <a:gd name="f173" fmla="val 826"/>
                              <a:gd name="f174" fmla="val 840"/>
                              <a:gd name="f175" fmla="val 831"/>
                              <a:gd name="f176" fmla="+- 0 0 -90"/>
                              <a:gd name="f177" fmla="*/ f3 1 821"/>
                              <a:gd name="f178" fmla="*/ f4 1 855"/>
                              <a:gd name="f179" fmla="+- f7 0 f5"/>
                              <a:gd name="f180" fmla="+- f6 0 f5"/>
                              <a:gd name="f181" fmla="*/ f176 f0 1"/>
                              <a:gd name="f182" fmla="*/ f180 1 821"/>
                              <a:gd name="f183" fmla="*/ f179 1 855"/>
                              <a:gd name="f184" fmla="*/ 365 f180 1"/>
                              <a:gd name="f185" fmla="*/ 744 f179 1"/>
                              <a:gd name="f186" fmla="*/ 341 f180 1"/>
                              <a:gd name="f187" fmla="*/ 677 f179 1"/>
                              <a:gd name="f188" fmla="*/ 490 f180 1"/>
                              <a:gd name="f189" fmla="*/ 562 f179 1"/>
                              <a:gd name="f190" fmla="*/ 634 f180 1"/>
                              <a:gd name="f191" fmla="*/ 423 f179 1"/>
                              <a:gd name="f192" fmla="*/ 692 f180 1"/>
                              <a:gd name="f193" fmla="*/ 207 f179 1"/>
                              <a:gd name="f194" fmla="*/ 653 f180 1"/>
                              <a:gd name="f195" fmla="*/ 58 f179 1"/>
                              <a:gd name="f196" fmla="*/ 600 f180 1"/>
                              <a:gd name="f197" fmla="*/ 29 f179 1"/>
                              <a:gd name="f198" fmla="*/ 514 f180 1"/>
                              <a:gd name="f199" fmla="*/ 101 f179 1"/>
                              <a:gd name="f200" fmla="*/ 447 f180 1"/>
                              <a:gd name="f201" fmla="*/ 312 f179 1"/>
                              <a:gd name="f202" fmla="*/ 303 f180 1"/>
                              <a:gd name="f203" fmla="*/ 394 f179 1"/>
                              <a:gd name="f204" fmla="*/ 178 f180 1"/>
                              <a:gd name="f205" fmla="*/ 293 f179 1"/>
                              <a:gd name="f206" fmla="*/ 96 f180 1"/>
                              <a:gd name="f207" fmla="*/ 231 f179 1"/>
                              <a:gd name="f208" fmla="*/ 29 f180 1"/>
                              <a:gd name="f209" fmla="*/ 111 f180 1"/>
                              <a:gd name="f210" fmla="*/ 432 f179 1"/>
                              <a:gd name="f211" fmla="*/ 135 f180 1"/>
                              <a:gd name="f212" fmla="*/ 341 f179 1"/>
                              <a:gd name="f213" fmla="*/ 365 f179 1"/>
                              <a:gd name="f214" fmla="*/ 120 f180 1"/>
                              <a:gd name="f215" fmla="*/ 308 f179 1"/>
                              <a:gd name="f216" fmla="*/ 168 f180 1"/>
                              <a:gd name="f217" fmla="*/ 351 f179 1"/>
                              <a:gd name="f218" fmla="*/ 130 f180 1"/>
                              <a:gd name="f219" fmla="*/ 461 f179 1"/>
                              <a:gd name="f220" fmla="*/ 15 f180 1"/>
                              <a:gd name="f221" fmla="*/ 39 f180 1"/>
                              <a:gd name="f222" fmla="*/ 240 f179 1"/>
                              <a:gd name="f223" fmla="*/ 216 f180 1"/>
                              <a:gd name="f224" fmla="*/ 164 f179 1"/>
                              <a:gd name="f225" fmla="*/ 351 f180 1"/>
                              <a:gd name="f226" fmla="*/ 149 f179 1"/>
                              <a:gd name="f227" fmla="*/ 322 f180 1"/>
                              <a:gd name="f228" fmla="*/ 250 f179 1"/>
                              <a:gd name="f229" fmla="*/ 274 f180 1"/>
                              <a:gd name="f230" fmla="*/ 221 f179 1"/>
                              <a:gd name="f231" fmla="*/ 312 f180 1"/>
                              <a:gd name="f232" fmla="*/ 332 f180 1"/>
                              <a:gd name="f233" fmla="*/ 168 f179 1"/>
                              <a:gd name="f234" fmla="*/ 240 f180 1"/>
                              <a:gd name="f235" fmla="*/ 202 f180 1"/>
                              <a:gd name="f236" fmla="*/ 288 f179 1"/>
                              <a:gd name="f237" fmla="*/ 264 f180 1"/>
                              <a:gd name="f238" fmla="*/ 317 f179 1"/>
                              <a:gd name="f239" fmla="*/ 293 f180 1"/>
                              <a:gd name="f240" fmla="*/ 332 f179 1"/>
                              <a:gd name="f241" fmla="*/ 404 f180 1"/>
                              <a:gd name="f242" fmla="*/ 322 f179 1"/>
                              <a:gd name="f243" fmla="*/ 495 f180 1"/>
                              <a:gd name="f244" fmla="*/ 96 f179 1"/>
                              <a:gd name="f245" fmla="*/ 677 f180 1"/>
                              <a:gd name="f246" fmla="*/ 24 f179 1"/>
                              <a:gd name="f247" fmla="*/ 754 f180 1"/>
                              <a:gd name="f248" fmla="*/ 500 f179 1"/>
                              <a:gd name="f249" fmla="*/ 615 f179 1"/>
                              <a:gd name="f250" fmla="*/ 644 f180 1"/>
                              <a:gd name="f251" fmla="*/ 653 f179 1"/>
                              <a:gd name="f252" fmla="*/ 749 f180 1"/>
                              <a:gd name="f253" fmla="*/ 821 f180 1"/>
                              <a:gd name="f254" fmla="*/ 480 f179 1"/>
                              <a:gd name="f255" fmla="*/ 581 f179 1"/>
                              <a:gd name="f256" fmla="*/ 792 f180 1"/>
                              <a:gd name="f257" fmla="*/ 634 f179 1"/>
                              <a:gd name="f258" fmla="*/ 802 f180 1"/>
                              <a:gd name="f259" fmla="*/ 730 f179 1"/>
                              <a:gd name="f260" fmla="*/ 720 f180 1"/>
                              <a:gd name="f261" fmla="*/ 768 f179 1"/>
                              <a:gd name="f262" fmla="*/ 754 f179 1"/>
                              <a:gd name="f263" fmla="*/ 639 f180 1"/>
                              <a:gd name="f264" fmla="*/ 802 f179 1"/>
                              <a:gd name="f265" fmla="*/ 581 f180 1"/>
                              <a:gd name="f266" fmla="*/ 552 f180 1"/>
                              <a:gd name="f267" fmla="*/ 792 f179 1"/>
                              <a:gd name="f268" fmla="*/ 504 f180 1"/>
                              <a:gd name="f269" fmla="*/ 812 f179 1"/>
                              <a:gd name="f270" fmla="*/ 855 f179 1"/>
                              <a:gd name="f271" fmla="*/ 480 f180 1"/>
                              <a:gd name="f272" fmla="*/ 725 f179 1"/>
                              <a:gd name="f273" fmla="*/ 548 f180 1"/>
                              <a:gd name="f274" fmla="*/ 644 f179 1"/>
                              <a:gd name="f275" fmla="*/ 509 f180 1"/>
                              <a:gd name="f276" fmla="*/ 663 f179 1"/>
                              <a:gd name="f277" fmla="*/ f181 1 f2"/>
                              <a:gd name="f278" fmla="*/ f184 1 821"/>
                              <a:gd name="f279" fmla="*/ f185 1 855"/>
                              <a:gd name="f280" fmla="*/ f186 1 821"/>
                              <a:gd name="f281" fmla="*/ f187 1 855"/>
                              <a:gd name="f282" fmla="*/ f188 1 821"/>
                              <a:gd name="f283" fmla="*/ f189 1 855"/>
                              <a:gd name="f284" fmla="*/ f190 1 821"/>
                              <a:gd name="f285" fmla="*/ f191 1 855"/>
                              <a:gd name="f286" fmla="*/ f192 1 821"/>
                              <a:gd name="f287" fmla="*/ f193 1 855"/>
                              <a:gd name="f288" fmla="*/ f194 1 821"/>
                              <a:gd name="f289" fmla="*/ f195 1 855"/>
                              <a:gd name="f290" fmla="*/ f196 1 821"/>
                              <a:gd name="f291" fmla="*/ f197 1 855"/>
                              <a:gd name="f292" fmla="*/ f198 1 821"/>
                              <a:gd name="f293" fmla="*/ f199 1 855"/>
                              <a:gd name="f294" fmla="*/ f200 1 821"/>
                              <a:gd name="f295" fmla="*/ f201 1 855"/>
                              <a:gd name="f296" fmla="*/ f202 1 821"/>
                              <a:gd name="f297" fmla="*/ f203 1 855"/>
                              <a:gd name="f298" fmla="*/ f204 1 821"/>
                              <a:gd name="f299" fmla="*/ f205 1 855"/>
                              <a:gd name="f300" fmla="*/ f206 1 821"/>
                              <a:gd name="f301" fmla="*/ f207 1 855"/>
                              <a:gd name="f302" fmla="*/ f208 1 821"/>
                              <a:gd name="f303" fmla="*/ f209 1 821"/>
                              <a:gd name="f304" fmla="*/ f210 1 855"/>
                              <a:gd name="f305" fmla="*/ f211 1 821"/>
                              <a:gd name="f306" fmla="*/ f212 1 855"/>
                              <a:gd name="f307" fmla="*/ f213 1 855"/>
                              <a:gd name="f308" fmla="*/ f214 1 821"/>
                              <a:gd name="f309" fmla="*/ f215 1 855"/>
                              <a:gd name="f310" fmla="*/ f216 1 821"/>
                              <a:gd name="f311" fmla="*/ f217 1 855"/>
                              <a:gd name="f312" fmla="*/ f218 1 821"/>
                              <a:gd name="f313" fmla="*/ f219 1 855"/>
                              <a:gd name="f314" fmla="*/ f220 1 821"/>
                              <a:gd name="f315" fmla="*/ f221 1 821"/>
                              <a:gd name="f316" fmla="*/ f222 1 855"/>
                              <a:gd name="f317" fmla="*/ f223 1 821"/>
                              <a:gd name="f318" fmla="*/ f224 1 855"/>
                              <a:gd name="f319" fmla="*/ f225 1 821"/>
                              <a:gd name="f320" fmla="*/ f226 1 855"/>
                              <a:gd name="f321" fmla="*/ f227 1 821"/>
                              <a:gd name="f322" fmla="*/ f228 1 855"/>
                              <a:gd name="f323" fmla="*/ f229 1 821"/>
                              <a:gd name="f324" fmla="*/ f230 1 855"/>
                              <a:gd name="f325" fmla="*/ f231 1 821"/>
                              <a:gd name="f326" fmla="*/ f232 1 821"/>
                              <a:gd name="f327" fmla="*/ f233 1 855"/>
                              <a:gd name="f328" fmla="*/ f234 1 821"/>
                              <a:gd name="f329" fmla="*/ f235 1 821"/>
                              <a:gd name="f330" fmla="*/ f236 1 855"/>
                              <a:gd name="f331" fmla="*/ f237 1 821"/>
                              <a:gd name="f332" fmla="*/ f238 1 855"/>
                              <a:gd name="f333" fmla="*/ f239 1 821"/>
                              <a:gd name="f334" fmla="*/ f240 1 855"/>
                              <a:gd name="f335" fmla="*/ f241 1 821"/>
                              <a:gd name="f336" fmla="*/ f242 1 855"/>
                              <a:gd name="f337" fmla="*/ f243 1 821"/>
                              <a:gd name="f338" fmla="*/ f244 1 855"/>
                              <a:gd name="f339" fmla="*/ f245 1 821"/>
                              <a:gd name="f340" fmla="*/ f246 1 855"/>
                              <a:gd name="f341" fmla="*/ f247 1 821"/>
                              <a:gd name="f342" fmla="*/ f248 1 855"/>
                              <a:gd name="f343" fmla="*/ f249 1 855"/>
                              <a:gd name="f344" fmla="*/ f250 1 821"/>
                              <a:gd name="f345" fmla="*/ f251 1 855"/>
                              <a:gd name="f346" fmla="*/ f252 1 821"/>
                              <a:gd name="f347" fmla="*/ f253 1 821"/>
                              <a:gd name="f348" fmla="*/ f254 1 855"/>
                              <a:gd name="f349" fmla="*/ f255 1 855"/>
                              <a:gd name="f350" fmla="*/ f256 1 821"/>
                              <a:gd name="f351" fmla="*/ f257 1 855"/>
                              <a:gd name="f352" fmla="*/ f258 1 821"/>
                              <a:gd name="f353" fmla="*/ f259 1 855"/>
                              <a:gd name="f354" fmla="*/ f260 1 821"/>
                              <a:gd name="f355" fmla="*/ f261 1 855"/>
                              <a:gd name="f356" fmla="*/ f262 1 855"/>
                              <a:gd name="f357" fmla="*/ f263 1 821"/>
                              <a:gd name="f358" fmla="*/ f264 1 855"/>
                              <a:gd name="f359" fmla="*/ f265 1 821"/>
                              <a:gd name="f360" fmla="*/ f266 1 821"/>
                              <a:gd name="f361" fmla="*/ f267 1 855"/>
                              <a:gd name="f362" fmla="*/ f268 1 821"/>
                              <a:gd name="f363" fmla="*/ f269 1 855"/>
                              <a:gd name="f364" fmla="*/ f270 1 855"/>
                              <a:gd name="f365" fmla="*/ f271 1 821"/>
                              <a:gd name="f366" fmla="*/ f272 1 855"/>
                              <a:gd name="f367" fmla="*/ f273 1 821"/>
                              <a:gd name="f368" fmla="*/ f274 1 855"/>
                              <a:gd name="f369" fmla="*/ f275 1 821"/>
                              <a:gd name="f370" fmla="*/ f276 1 855"/>
                              <a:gd name="f371" fmla="*/ 0 1 f182"/>
                              <a:gd name="f372" fmla="*/ f6 1 f182"/>
                              <a:gd name="f373" fmla="*/ 0 1 f183"/>
                              <a:gd name="f374" fmla="*/ f7 1 f183"/>
                              <a:gd name="f375" fmla="+- f277 0 f1"/>
                              <a:gd name="f376" fmla="*/ f278 1 f182"/>
                              <a:gd name="f377" fmla="*/ f279 1 f183"/>
                              <a:gd name="f378" fmla="*/ f280 1 f182"/>
                              <a:gd name="f379" fmla="*/ f281 1 f183"/>
                              <a:gd name="f380" fmla="*/ f282 1 f182"/>
                              <a:gd name="f381" fmla="*/ f283 1 f183"/>
                              <a:gd name="f382" fmla="*/ f284 1 f182"/>
                              <a:gd name="f383" fmla="*/ f285 1 f183"/>
                              <a:gd name="f384" fmla="*/ f286 1 f182"/>
                              <a:gd name="f385" fmla="*/ f287 1 f183"/>
                              <a:gd name="f386" fmla="*/ f288 1 f182"/>
                              <a:gd name="f387" fmla="*/ f289 1 f183"/>
                              <a:gd name="f388" fmla="*/ f290 1 f182"/>
                              <a:gd name="f389" fmla="*/ f291 1 f183"/>
                              <a:gd name="f390" fmla="*/ f292 1 f182"/>
                              <a:gd name="f391" fmla="*/ f293 1 f183"/>
                              <a:gd name="f392" fmla="*/ f294 1 f182"/>
                              <a:gd name="f393" fmla="*/ f295 1 f183"/>
                              <a:gd name="f394" fmla="*/ f296 1 f182"/>
                              <a:gd name="f395" fmla="*/ f297 1 f183"/>
                              <a:gd name="f396" fmla="*/ f298 1 f182"/>
                              <a:gd name="f397" fmla="*/ f299 1 f183"/>
                              <a:gd name="f398" fmla="*/ f300 1 f182"/>
                              <a:gd name="f399" fmla="*/ f301 1 f183"/>
                              <a:gd name="f400" fmla="*/ f302 1 f182"/>
                              <a:gd name="f401" fmla="*/ f303 1 f182"/>
                              <a:gd name="f402" fmla="*/ f304 1 f183"/>
                              <a:gd name="f403" fmla="*/ f305 1 f182"/>
                              <a:gd name="f404" fmla="*/ f306 1 f183"/>
                              <a:gd name="f405" fmla="*/ f307 1 f183"/>
                              <a:gd name="f406" fmla="*/ f308 1 f182"/>
                              <a:gd name="f407" fmla="*/ f309 1 f183"/>
                              <a:gd name="f408" fmla="*/ f310 1 f182"/>
                              <a:gd name="f409" fmla="*/ f311 1 f183"/>
                              <a:gd name="f410" fmla="*/ f312 1 f182"/>
                              <a:gd name="f411" fmla="*/ f313 1 f183"/>
                              <a:gd name="f412" fmla="*/ f314 1 f182"/>
                              <a:gd name="f413" fmla="*/ f315 1 f182"/>
                              <a:gd name="f414" fmla="*/ f316 1 f183"/>
                              <a:gd name="f415" fmla="*/ f317 1 f182"/>
                              <a:gd name="f416" fmla="*/ f318 1 f183"/>
                              <a:gd name="f417" fmla="*/ f319 1 f182"/>
                              <a:gd name="f418" fmla="*/ f320 1 f183"/>
                              <a:gd name="f419" fmla="*/ f321 1 f182"/>
                              <a:gd name="f420" fmla="*/ f322 1 f183"/>
                              <a:gd name="f421" fmla="*/ f323 1 f182"/>
                              <a:gd name="f422" fmla="*/ f324 1 f183"/>
                              <a:gd name="f423" fmla="*/ f325 1 f182"/>
                              <a:gd name="f424" fmla="*/ f326 1 f182"/>
                              <a:gd name="f425" fmla="*/ f327 1 f183"/>
                              <a:gd name="f426" fmla="*/ f328 1 f182"/>
                              <a:gd name="f427" fmla="*/ f329 1 f182"/>
                              <a:gd name="f428" fmla="*/ f330 1 f183"/>
                              <a:gd name="f429" fmla="*/ f331 1 f182"/>
                              <a:gd name="f430" fmla="*/ f332 1 f183"/>
                              <a:gd name="f431" fmla="*/ f333 1 f182"/>
                              <a:gd name="f432" fmla="*/ f334 1 f183"/>
                              <a:gd name="f433" fmla="*/ f335 1 f182"/>
                              <a:gd name="f434" fmla="*/ f336 1 f183"/>
                              <a:gd name="f435" fmla="*/ f337 1 f182"/>
                              <a:gd name="f436" fmla="*/ f338 1 f183"/>
                              <a:gd name="f437" fmla="*/ f339 1 f182"/>
                              <a:gd name="f438" fmla="*/ f340 1 f183"/>
                              <a:gd name="f439" fmla="*/ f341 1 f182"/>
                              <a:gd name="f440" fmla="*/ f342 1 f183"/>
                              <a:gd name="f441" fmla="*/ f343 1 f183"/>
                              <a:gd name="f442" fmla="*/ f344 1 f182"/>
                              <a:gd name="f443" fmla="*/ f345 1 f183"/>
                              <a:gd name="f444" fmla="*/ f346 1 f182"/>
                              <a:gd name="f445" fmla="*/ f347 1 f182"/>
                              <a:gd name="f446" fmla="*/ f348 1 f183"/>
                              <a:gd name="f447" fmla="*/ f349 1 f183"/>
                              <a:gd name="f448" fmla="*/ f350 1 f182"/>
                              <a:gd name="f449" fmla="*/ f351 1 f183"/>
                              <a:gd name="f450" fmla="*/ f352 1 f182"/>
                              <a:gd name="f451" fmla="*/ f353 1 f183"/>
                              <a:gd name="f452" fmla="*/ f354 1 f182"/>
                              <a:gd name="f453" fmla="*/ f355 1 f183"/>
                              <a:gd name="f454" fmla="*/ f356 1 f183"/>
                              <a:gd name="f455" fmla="*/ f357 1 f182"/>
                              <a:gd name="f456" fmla="*/ f358 1 f183"/>
                              <a:gd name="f457" fmla="*/ f359 1 f182"/>
                              <a:gd name="f458" fmla="*/ f360 1 f182"/>
                              <a:gd name="f459" fmla="*/ f361 1 f183"/>
                              <a:gd name="f460" fmla="*/ f362 1 f182"/>
                              <a:gd name="f461" fmla="*/ f363 1 f183"/>
                              <a:gd name="f462" fmla="*/ f364 1 f183"/>
                              <a:gd name="f463" fmla="*/ f365 1 f182"/>
                              <a:gd name="f464" fmla="*/ f366 1 f183"/>
                              <a:gd name="f465" fmla="*/ f367 1 f182"/>
                              <a:gd name="f466" fmla="*/ f368 1 f183"/>
                              <a:gd name="f467" fmla="*/ f369 1 f182"/>
                              <a:gd name="f468" fmla="*/ f370 1 f183"/>
                              <a:gd name="f469" fmla="*/ f371 f177 1"/>
                              <a:gd name="f470" fmla="*/ f372 f177 1"/>
                              <a:gd name="f471" fmla="*/ f374 f178 1"/>
                              <a:gd name="f472" fmla="*/ f373 f178 1"/>
                              <a:gd name="f473" fmla="*/ f376 f177 1"/>
                              <a:gd name="f474" fmla="*/ f377 f178 1"/>
                              <a:gd name="f475" fmla="*/ f378 f177 1"/>
                              <a:gd name="f476" fmla="*/ f379 f178 1"/>
                              <a:gd name="f477" fmla="*/ f380 f177 1"/>
                              <a:gd name="f478" fmla="*/ f381 f178 1"/>
                              <a:gd name="f479" fmla="*/ f382 f177 1"/>
                              <a:gd name="f480" fmla="*/ f383 f178 1"/>
                              <a:gd name="f481" fmla="*/ f384 f177 1"/>
                              <a:gd name="f482" fmla="*/ f385 f178 1"/>
                              <a:gd name="f483" fmla="*/ f386 f177 1"/>
                              <a:gd name="f484" fmla="*/ f387 f178 1"/>
                              <a:gd name="f485" fmla="*/ f388 f177 1"/>
                              <a:gd name="f486" fmla="*/ f389 f178 1"/>
                              <a:gd name="f487" fmla="*/ f390 f177 1"/>
                              <a:gd name="f488" fmla="*/ f391 f178 1"/>
                              <a:gd name="f489" fmla="*/ f392 f177 1"/>
                              <a:gd name="f490" fmla="*/ f393 f178 1"/>
                              <a:gd name="f491" fmla="*/ f394 f177 1"/>
                              <a:gd name="f492" fmla="*/ f395 f178 1"/>
                              <a:gd name="f493" fmla="*/ f396 f177 1"/>
                              <a:gd name="f494" fmla="*/ f397 f178 1"/>
                              <a:gd name="f495" fmla="*/ f398 f177 1"/>
                              <a:gd name="f496" fmla="*/ f399 f178 1"/>
                              <a:gd name="f497" fmla="*/ f400 f177 1"/>
                              <a:gd name="f498" fmla="*/ f401 f177 1"/>
                              <a:gd name="f499" fmla="*/ f402 f178 1"/>
                              <a:gd name="f500" fmla="*/ f403 f177 1"/>
                              <a:gd name="f501" fmla="*/ f404 f178 1"/>
                              <a:gd name="f502" fmla="*/ f405 f178 1"/>
                              <a:gd name="f503" fmla="*/ f406 f177 1"/>
                              <a:gd name="f504" fmla="*/ f407 f178 1"/>
                              <a:gd name="f505" fmla="*/ f408 f177 1"/>
                              <a:gd name="f506" fmla="*/ f409 f178 1"/>
                              <a:gd name="f507" fmla="*/ f410 f177 1"/>
                              <a:gd name="f508" fmla="*/ f411 f178 1"/>
                              <a:gd name="f509" fmla="*/ f412 f177 1"/>
                              <a:gd name="f510" fmla="*/ f413 f177 1"/>
                              <a:gd name="f511" fmla="*/ f414 f178 1"/>
                              <a:gd name="f512" fmla="*/ f415 f177 1"/>
                              <a:gd name="f513" fmla="*/ f416 f178 1"/>
                              <a:gd name="f514" fmla="*/ f417 f177 1"/>
                              <a:gd name="f515" fmla="*/ f418 f178 1"/>
                              <a:gd name="f516" fmla="*/ f419 f177 1"/>
                              <a:gd name="f517" fmla="*/ f420 f178 1"/>
                              <a:gd name="f518" fmla="*/ f421 f177 1"/>
                              <a:gd name="f519" fmla="*/ f422 f178 1"/>
                              <a:gd name="f520" fmla="*/ f423 f177 1"/>
                              <a:gd name="f521" fmla="*/ f424 f177 1"/>
                              <a:gd name="f522" fmla="*/ f425 f178 1"/>
                              <a:gd name="f523" fmla="*/ f426 f177 1"/>
                              <a:gd name="f524" fmla="*/ f427 f177 1"/>
                              <a:gd name="f525" fmla="*/ f428 f178 1"/>
                              <a:gd name="f526" fmla="*/ f429 f177 1"/>
                              <a:gd name="f527" fmla="*/ f430 f178 1"/>
                              <a:gd name="f528" fmla="*/ f431 f177 1"/>
                              <a:gd name="f529" fmla="*/ f432 f178 1"/>
                              <a:gd name="f530" fmla="*/ f433 f177 1"/>
                              <a:gd name="f531" fmla="*/ f434 f178 1"/>
                              <a:gd name="f532" fmla="*/ f435 f177 1"/>
                              <a:gd name="f533" fmla="*/ f436 f178 1"/>
                              <a:gd name="f534" fmla="*/ f437 f177 1"/>
                              <a:gd name="f535" fmla="*/ f438 f178 1"/>
                              <a:gd name="f536" fmla="*/ f439 f177 1"/>
                              <a:gd name="f537" fmla="*/ f440 f178 1"/>
                              <a:gd name="f538" fmla="*/ f441 f178 1"/>
                              <a:gd name="f539" fmla="*/ f442 f177 1"/>
                              <a:gd name="f540" fmla="*/ f443 f178 1"/>
                              <a:gd name="f541" fmla="*/ f444 f177 1"/>
                              <a:gd name="f542" fmla="*/ f445 f177 1"/>
                              <a:gd name="f543" fmla="*/ f446 f178 1"/>
                              <a:gd name="f544" fmla="*/ f447 f178 1"/>
                              <a:gd name="f545" fmla="*/ f448 f177 1"/>
                              <a:gd name="f546" fmla="*/ f449 f178 1"/>
                              <a:gd name="f547" fmla="*/ f450 f177 1"/>
                              <a:gd name="f548" fmla="*/ f451 f178 1"/>
                              <a:gd name="f549" fmla="*/ f452 f177 1"/>
                              <a:gd name="f550" fmla="*/ f453 f178 1"/>
                              <a:gd name="f551" fmla="*/ f454 f178 1"/>
                              <a:gd name="f552" fmla="*/ f455 f177 1"/>
                              <a:gd name="f553" fmla="*/ f456 f178 1"/>
                              <a:gd name="f554" fmla="*/ f457 f177 1"/>
                              <a:gd name="f555" fmla="*/ f458 f177 1"/>
                              <a:gd name="f556" fmla="*/ f459 f178 1"/>
                              <a:gd name="f557" fmla="*/ f460 f177 1"/>
                              <a:gd name="f558" fmla="*/ f461 f178 1"/>
                              <a:gd name="f559" fmla="*/ f462 f178 1"/>
                              <a:gd name="f560" fmla="*/ f463 f177 1"/>
                              <a:gd name="f561" fmla="*/ f464 f178 1"/>
                              <a:gd name="f562" fmla="*/ f465 f177 1"/>
                              <a:gd name="f563" fmla="*/ f466 f178 1"/>
                              <a:gd name="f564" fmla="*/ f467 f177 1"/>
                              <a:gd name="f565" fmla="*/ f468 f17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5">
                                <a:pos x="f473" y="f474"/>
                              </a:cxn>
                              <a:cxn ang="f375">
                                <a:pos x="f475" y="f476"/>
                              </a:cxn>
                              <a:cxn ang="f375">
                                <a:pos x="f477" y="f478"/>
                              </a:cxn>
                              <a:cxn ang="f375">
                                <a:pos x="f479" y="f480"/>
                              </a:cxn>
                              <a:cxn ang="f375">
                                <a:pos x="f481" y="f482"/>
                              </a:cxn>
                              <a:cxn ang="f375">
                                <a:pos x="f483" y="f484"/>
                              </a:cxn>
                              <a:cxn ang="f375">
                                <a:pos x="f485" y="f486"/>
                              </a:cxn>
                              <a:cxn ang="f375">
                                <a:pos x="f487" y="f488"/>
                              </a:cxn>
                              <a:cxn ang="f375">
                                <a:pos x="f489" y="f490"/>
                              </a:cxn>
                              <a:cxn ang="f375">
                                <a:pos x="f491" y="f492"/>
                              </a:cxn>
                              <a:cxn ang="f375">
                                <a:pos x="f493" y="f494"/>
                              </a:cxn>
                              <a:cxn ang="f375">
                                <a:pos x="f495" y="f496"/>
                              </a:cxn>
                              <a:cxn ang="f375">
                                <a:pos x="f497" y="f492"/>
                              </a:cxn>
                              <a:cxn ang="f375">
                                <a:pos x="f498" y="f499"/>
                              </a:cxn>
                              <a:cxn ang="f375">
                                <a:pos x="f500" y="f501"/>
                              </a:cxn>
                              <a:cxn ang="f375">
                                <a:pos x="f495" y="f502"/>
                              </a:cxn>
                              <a:cxn ang="f375">
                                <a:pos x="f503" y="f504"/>
                              </a:cxn>
                              <a:cxn ang="f375">
                                <a:pos x="f505" y="f506"/>
                              </a:cxn>
                              <a:cxn ang="f375">
                                <a:pos x="f507" y="f508"/>
                              </a:cxn>
                              <a:cxn ang="f375">
                                <a:pos x="f509" y="f499"/>
                              </a:cxn>
                              <a:cxn ang="f375">
                                <a:pos x="f510" y="f511"/>
                              </a:cxn>
                              <a:cxn ang="f375">
                                <a:pos x="f512" y="f513"/>
                              </a:cxn>
                              <a:cxn ang="f375">
                                <a:pos x="f514" y="f515"/>
                              </a:cxn>
                              <a:cxn ang="f375">
                                <a:pos x="f516" y="f517"/>
                              </a:cxn>
                              <a:cxn ang="f375">
                                <a:pos x="f518" y="f519"/>
                              </a:cxn>
                              <a:cxn ang="f375">
                                <a:pos x="f520" y="f519"/>
                              </a:cxn>
                              <a:cxn ang="f375">
                                <a:pos x="f521" y="f522"/>
                              </a:cxn>
                              <a:cxn ang="f375">
                                <a:pos x="f523" y="f522"/>
                              </a:cxn>
                              <a:cxn ang="f375">
                                <a:pos x="f524" y="f525"/>
                              </a:cxn>
                              <a:cxn ang="f375">
                                <a:pos x="f526" y="f527"/>
                              </a:cxn>
                              <a:cxn ang="f375">
                                <a:pos x="f528" y="f529"/>
                              </a:cxn>
                              <a:cxn ang="f375">
                                <a:pos x="f530" y="f531"/>
                              </a:cxn>
                              <a:cxn ang="f375">
                                <a:pos x="f532" y="f533"/>
                              </a:cxn>
                              <a:cxn ang="f375">
                                <a:pos x="f534" y="f535"/>
                              </a:cxn>
                              <a:cxn ang="f375">
                                <a:pos x="f536" y="f531"/>
                              </a:cxn>
                              <a:cxn ang="f375">
                                <a:pos x="f481" y="f537"/>
                              </a:cxn>
                              <a:cxn ang="f375">
                                <a:pos x="f479" y="f538"/>
                              </a:cxn>
                              <a:cxn ang="f375">
                                <a:pos x="f539" y="f540"/>
                              </a:cxn>
                              <a:cxn ang="f375">
                                <a:pos x="f541" y="f480"/>
                              </a:cxn>
                              <a:cxn ang="f375">
                                <a:pos x="f542" y="f543"/>
                              </a:cxn>
                              <a:cxn ang="f375">
                                <a:pos x="f536" y="f544"/>
                              </a:cxn>
                              <a:cxn ang="f375">
                                <a:pos x="f545" y="f546"/>
                              </a:cxn>
                              <a:cxn ang="f375">
                                <a:pos x="f547" y="f548"/>
                              </a:cxn>
                              <a:cxn ang="f375">
                                <a:pos x="f549" y="f550"/>
                              </a:cxn>
                              <a:cxn ang="f375">
                                <a:pos x="f534" y="f551"/>
                              </a:cxn>
                              <a:cxn ang="f375">
                                <a:pos x="f552" y="f553"/>
                              </a:cxn>
                              <a:cxn ang="f375">
                                <a:pos x="f554" y="f474"/>
                              </a:cxn>
                              <a:cxn ang="f375">
                                <a:pos x="f555" y="f556"/>
                              </a:cxn>
                              <a:cxn ang="f375">
                                <a:pos x="f557" y="f558"/>
                              </a:cxn>
                              <a:cxn ang="f375">
                                <a:pos x="f489" y="f559"/>
                              </a:cxn>
                              <a:cxn ang="f375">
                                <a:pos x="f560" y="f561"/>
                              </a:cxn>
                              <a:cxn ang="f375">
                                <a:pos x="f562" y="f563"/>
                              </a:cxn>
                              <a:cxn ang="f375">
                                <a:pos x="f564" y="f565"/>
                              </a:cxn>
                              <a:cxn ang="f375">
                                <a:pos x="f489" y="f474"/>
                              </a:cxn>
                            </a:cxnLst>
                            <a:rect l="f469" t="f472" r="f470" b="f471"/>
                            <a:pathLst>
                              <a:path w="821" h="855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3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9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19"/>
                                </a:lnTo>
                                <a:lnTo>
                                  <a:pt x="f21" y="f9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10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3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28" y="f48"/>
                                </a:lnTo>
                                <a:lnTo>
                                  <a:pt x="f49" y="f27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4" y="f58"/>
                                </a:lnTo>
                                <a:lnTo>
                                  <a:pt x="f54" y="f59"/>
                                </a:lnTo>
                                <a:lnTo>
                                  <a:pt x="f26" y="f60"/>
                                </a:lnTo>
                                <a:lnTo>
                                  <a:pt x="f50" y="f61"/>
                                </a:lnTo>
                                <a:lnTo>
                                  <a:pt x="f49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4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30" y="f70"/>
                                </a:lnTo>
                                <a:lnTo>
                                  <a:pt x="f44" y="f70"/>
                                </a:lnTo>
                                <a:lnTo>
                                  <a:pt x="f71" y="f70"/>
                                </a:lnTo>
                                <a:lnTo>
                                  <a:pt x="f72" y="f70"/>
                                </a:lnTo>
                                <a:lnTo>
                                  <a:pt x="f41" y="f69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36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34" y="f88"/>
                                </a:lnTo>
                                <a:lnTo>
                                  <a:pt x="f8" y="f89"/>
                                </a:lnTo>
                                <a:lnTo>
                                  <a:pt x="f47" y="f20"/>
                                </a:lnTo>
                                <a:lnTo>
                                  <a:pt x="f90" y="f27"/>
                                </a:lnTo>
                                <a:lnTo>
                                  <a:pt x="f15" y="f91"/>
                                </a:lnTo>
                                <a:lnTo>
                                  <a:pt x="f27" y="f92"/>
                                </a:lnTo>
                                <a:lnTo>
                                  <a:pt x="f23" y="f48"/>
                                </a:lnTo>
                                <a:lnTo>
                                  <a:pt x="f93" y="f14"/>
                                </a:lnTo>
                                <a:lnTo>
                                  <a:pt x="f53" y="f48"/>
                                </a:lnTo>
                                <a:lnTo>
                                  <a:pt x="f94" y="f15"/>
                                </a:lnTo>
                                <a:lnTo>
                                  <a:pt x="f95" y="f17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21"/>
                                </a:lnTo>
                                <a:lnTo>
                                  <a:pt x="f84" y="f99"/>
                                </a:lnTo>
                                <a:lnTo>
                                  <a:pt x="f58" y="f100"/>
                                </a:lnTo>
                                <a:lnTo>
                                  <a:pt x="f58" y="f87"/>
                                </a:lnTo>
                                <a:lnTo>
                                  <a:pt x="f58" y="f101"/>
                                </a:lnTo>
                                <a:lnTo>
                                  <a:pt x="f102" y="f103"/>
                                </a:lnTo>
                                <a:lnTo>
                                  <a:pt x="f104" y="f103"/>
                                </a:lnTo>
                                <a:lnTo>
                                  <a:pt x="f105" y="f95"/>
                                </a:lnTo>
                                <a:lnTo>
                                  <a:pt x="f62" y="f55"/>
                                </a:lnTo>
                                <a:lnTo>
                                  <a:pt x="f66" y="f106"/>
                                </a:lnTo>
                                <a:lnTo>
                                  <a:pt x="f69" y="f99"/>
                                </a:lnTo>
                                <a:lnTo>
                                  <a:pt x="f107" y="f108"/>
                                </a:lnTo>
                                <a:lnTo>
                                  <a:pt x="f107" y="f17"/>
                                </a:lnTo>
                                <a:lnTo>
                                  <a:pt x="f70" y="f14"/>
                                </a:lnTo>
                                <a:lnTo>
                                  <a:pt x="f67" y="f109"/>
                                </a:lnTo>
                                <a:lnTo>
                                  <a:pt x="f66" y="f10"/>
                                </a:lnTo>
                                <a:lnTo>
                                  <a:pt x="f110" y="f111"/>
                                </a:lnTo>
                                <a:lnTo>
                                  <a:pt x="f78" y="f112"/>
                                </a:lnTo>
                                <a:lnTo>
                                  <a:pt x="f105" y="f112"/>
                                </a:lnTo>
                                <a:lnTo>
                                  <a:pt x="f113" y="f111"/>
                                </a:lnTo>
                                <a:lnTo>
                                  <a:pt x="f104" y="f111"/>
                                </a:lnTo>
                                <a:lnTo>
                                  <a:pt x="f114" y="f109"/>
                                </a:lnTo>
                                <a:lnTo>
                                  <a:pt x="f102" y="f14"/>
                                </a:lnTo>
                                <a:lnTo>
                                  <a:pt x="f102" y="f17"/>
                                </a:lnTo>
                                <a:lnTo>
                                  <a:pt x="f114" y="f18"/>
                                </a:lnTo>
                                <a:lnTo>
                                  <a:pt x="f59" y="f25"/>
                                </a:lnTo>
                                <a:lnTo>
                                  <a:pt x="f104" y="f25"/>
                                </a:lnTo>
                                <a:lnTo>
                                  <a:pt x="f115" y="f18"/>
                                </a:lnTo>
                                <a:lnTo>
                                  <a:pt x="f104" y="f17"/>
                                </a:lnTo>
                                <a:lnTo>
                                  <a:pt x="f116" y="f48"/>
                                </a:lnTo>
                                <a:lnTo>
                                  <a:pt x="f60" y="f29"/>
                                </a:lnTo>
                                <a:lnTo>
                                  <a:pt x="f105" y="f17"/>
                                </a:lnTo>
                                <a:lnTo>
                                  <a:pt x="f117" y="f18"/>
                                </a:lnTo>
                                <a:lnTo>
                                  <a:pt x="f117" y="f23"/>
                                </a:lnTo>
                                <a:lnTo>
                                  <a:pt x="f105" y="f108"/>
                                </a:lnTo>
                                <a:lnTo>
                                  <a:pt x="f80" y="f51"/>
                                </a:lnTo>
                                <a:lnTo>
                                  <a:pt x="f113" y="f89"/>
                                </a:lnTo>
                                <a:lnTo>
                                  <a:pt x="f116" y="f118"/>
                                </a:lnTo>
                                <a:lnTo>
                                  <a:pt x="f119" y="f93"/>
                                </a:lnTo>
                                <a:lnTo>
                                  <a:pt x="f82" y="f118"/>
                                </a:lnTo>
                                <a:lnTo>
                                  <a:pt x="f102" y="f118"/>
                                </a:lnTo>
                                <a:lnTo>
                                  <a:pt x="f120" y="f51"/>
                                </a:lnTo>
                                <a:lnTo>
                                  <a:pt x="f121" y="f23"/>
                                </a:lnTo>
                                <a:lnTo>
                                  <a:pt x="f122" y="f18"/>
                                </a:lnTo>
                                <a:lnTo>
                                  <a:pt x="f58" y="f17"/>
                                </a:lnTo>
                                <a:lnTo>
                                  <a:pt x="f58" y="f48"/>
                                </a:lnTo>
                                <a:lnTo>
                                  <a:pt x="f122" y="f12"/>
                                </a:lnTo>
                                <a:lnTo>
                                  <a:pt x="f121" y="f10"/>
                                </a:lnTo>
                                <a:lnTo>
                                  <a:pt x="f102" y="f8"/>
                                </a:lnTo>
                                <a:lnTo>
                                  <a:pt x="f119" y="f34"/>
                                </a:lnTo>
                                <a:lnTo>
                                  <a:pt x="f60" y="f123"/>
                                </a:lnTo>
                                <a:lnTo>
                                  <a:pt x="f61" y="f86"/>
                                </a:lnTo>
                                <a:lnTo>
                                  <a:pt x="f110" y="f123"/>
                                </a:lnTo>
                                <a:lnTo>
                                  <a:pt x="f74" y="f124"/>
                                </a:lnTo>
                                <a:lnTo>
                                  <a:pt x="f70" y="f125"/>
                                </a:lnTo>
                                <a:lnTo>
                                  <a:pt x="f126" y="f111"/>
                                </a:lnTo>
                                <a:lnTo>
                                  <a:pt x="f127" y="f90"/>
                                </a:lnTo>
                                <a:lnTo>
                                  <a:pt x="f5" y="f29"/>
                                </a:lnTo>
                                <a:lnTo>
                                  <a:pt x="f5" y="f20"/>
                                </a:lnTo>
                                <a:lnTo>
                                  <a:pt x="f127" y="f93"/>
                                </a:lnTo>
                                <a:lnTo>
                                  <a:pt x="f128" y="f100"/>
                                </a:lnTo>
                                <a:lnTo>
                                  <a:pt x="f67" y="f129"/>
                                </a:lnTo>
                                <a:lnTo>
                                  <a:pt x="f110" y="f85"/>
                                </a:lnTo>
                                <a:lnTo>
                                  <a:pt x="f105" y="f130"/>
                                </a:lnTo>
                                <a:lnTo>
                                  <a:pt x="f59" y="f131"/>
                                </a:lnTo>
                                <a:lnTo>
                                  <a:pt x="f132" y="f57"/>
                                </a:lnTo>
                                <a:lnTo>
                                  <a:pt x="f131" y="f132"/>
                                </a:lnTo>
                                <a:lnTo>
                                  <a:pt x="f85" y="f121"/>
                                </a:lnTo>
                                <a:lnTo>
                                  <a:pt x="f129" y="f114"/>
                                </a:lnTo>
                                <a:lnTo>
                                  <a:pt x="f100" y="f119"/>
                                </a:lnTo>
                                <a:lnTo>
                                  <a:pt x="f99" y="f116"/>
                                </a:lnTo>
                                <a:lnTo>
                                  <a:pt x="f51" y="f116"/>
                                </a:lnTo>
                                <a:lnTo>
                                  <a:pt x="f20" y="f119"/>
                                </a:lnTo>
                                <a:lnTo>
                                  <a:pt x="f18" y="f102"/>
                                </a:lnTo>
                                <a:lnTo>
                                  <a:pt x="f27" y="f132"/>
                                </a:lnTo>
                                <a:lnTo>
                                  <a:pt x="f27" y="f57"/>
                                </a:lnTo>
                                <a:lnTo>
                                  <a:pt x="f18" y="f95"/>
                                </a:lnTo>
                                <a:lnTo>
                                  <a:pt x="f20" y="f55"/>
                                </a:lnTo>
                                <a:lnTo>
                                  <a:pt x="f23" y="f87"/>
                                </a:lnTo>
                                <a:lnTo>
                                  <a:pt x="f21" y="f87"/>
                                </a:lnTo>
                                <a:lnTo>
                                  <a:pt x="f89" y="f55"/>
                                </a:lnTo>
                                <a:lnTo>
                                  <a:pt x="f93" y="f55"/>
                                </a:lnTo>
                                <a:lnTo>
                                  <a:pt x="f133" y="f129"/>
                                </a:lnTo>
                                <a:lnTo>
                                  <a:pt x="f88" y="f101"/>
                                </a:lnTo>
                                <a:lnTo>
                                  <a:pt x="f53" y="f103"/>
                                </a:lnTo>
                                <a:lnTo>
                                  <a:pt x="f134" y="f135"/>
                                </a:lnTo>
                                <a:lnTo>
                                  <a:pt x="f134" y="f57"/>
                                </a:lnTo>
                                <a:lnTo>
                                  <a:pt x="f53" y="f130"/>
                                </a:lnTo>
                                <a:lnTo>
                                  <a:pt x="f88" y="f130"/>
                                </a:lnTo>
                                <a:lnTo>
                                  <a:pt x="f99" y="f96"/>
                                </a:lnTo>
                                <a:lnTo>
                                  <a:pt x="f93" y="f135"/>
                                </a:lnTo>
                                <a:lnTo>
                                  <a:pt x="f89" y="f135"/>
                                </a:lnTo>
                                <a:lnTo>
                                  <a:pt x="f21" y="f135"/>
                                </a:lnTo>
                                <a:lnTo>
                                  <a:pt x="f23" y="f85"/>
                                </a:lnTo>
                                <a:lnTo>
                                  <a:pt x="f20" y="f57"/>
                                </a:lnTo>
                                <a:lnTo>
                                  <a:pt x="f20" y="f136"/>
                                </a:lnTo>
                                <a:lnTo>
                                  <a:pt x="f20" y="f84"/>
                                </a:lnTo>
                                <a:lnTo>
                                  <a:pt x="f23" y="f122"/>
                                </a:lnTo>
                                <a:lnTo>
                                  <a:pt x="f108" y="f120"/>
                                </a:lnTo>
                                <a:lnTo>
                                  <a:pt x="f89" y="f102"/>
                                </a:lnTo>
                                <a:lnTo>
                                  <a:pt x="f137" y="f114"/>
                                </a:lnTo>
                                <a:lnTo>
                                  <a:pt x="f53" y="f102"/>
                                </a:lnTo>
                                <a:lnTo>
                                  <a:pt x="f138" y="f139"/>
                                </a:lnTo>
                                <a:lnTo>
                                  <a:pt x="f129" y="f122"/>
                                </a:lnTo>
                                <a:lnTo>
                                  <a:pt x="f135" y="f98"/>
                                </a:lnTo>
                                <a:lnTo>
                                  <a:pt x="f57" y="f85"/>
                                </a:lnTo>
                                <a:lnTo>
                                  <a:pt x="f130" y="f95"/>
                                </a:lnTo>
                                <a:lnTo>
                                  <a:pt x="f131" y="f55"/>
                                </a:lnTo>
                                <a:lnTo>
                                  <a:pt x="f131" y="f106"/>
                                </a:lnTo>
                                <a:lnTo>
                                  <a:pt x="f130" y="f133"/>
                                </a:lnTo>
                                <a:lnTo>
                                  <a:pt x="f57" y="f118"/>
                                </a:lnTo>
                                <a:lnTo>
                                  <a:pt x="f135" y="f108"/>
                                </a:lnTo>
                                <a:lnTo>
                                  <a:pt x="f129" y="f25"/>
                                </a:lnTo>
                                <a:lnTo>
                                  <a:pt x="f100" y="f27"/>
                                </a:lnTo>
                                <a:lnTo>
                                  <a:pt x="f106" y="f23"/>
                                </a:lnTo>
                                <a:lnTo>
                                  <a:pt x="f106" y="f51"/>
                                </a:lnTo>
                                <a:lnTo>
                                  <a:pt x="f138" y="f118"/>
                                </a:lnTo>
                                <a:lnTo>
                                  <a:pt x="f106" y="f93"/>
                                </a:lnTo>
                                <a:lnTo>
                                  <a:pt x="f106" y="f93"/>
                                </a:lnTo>
                                <a:lnTo>
                                  <a:pt x="f100" y="f89"/>
                                </a:lnTo>
                                <a:lnTo>
                                  <a:pt x="f53" y="f21"/>
                                </a:lnTo>
                                <a:lnTo>
                                  <a:pt x="f99" y="f23"/>
                                </a:lnTo>
                                <a:lnTo>
                                  <a:pt x="f89" y="f20"/>
                                </a:lnTo>
                                <a:lnTo>
                                  <a:pt x="f23" y="f25"/>
                                </a:lnTo>
                                <a:lnTo>
                                  <a:pt x="f18" y="f25"/>
                                </a:lnTo>
                                <a:lnTo>
                                  <a:pt x="f91" y="f25"/>
                                </a:lnTo>
                                <a:lnTo>
                                  <a:pt x="f92" y="f23"/>
                                </a:lnTo>
                                <a:lnTo>
                                  <a:pt x="f90" y="f21"/>
                                </a:lnTo>
                                <a:lnTo>
                                  <a:pt x="f47" y="f118"/>
                                </a:lnTo>
                                <a:lnTo>
                                  <a:pt x="f112" y="f133"/>
                                </a:lnTo>
                                <a:lnTo>
                                  <a:pt x="f34" y="f129"/>
                                </a:lnTo>
                                <a:lnTo>
                                  <a:pt x="f86" y="f136"/>
                                </a:lnTo>
                                <a:lnTo>
                                  <a:pt x="f43" y="f114"/>
                                </a:lnTo>
                                <a:lnTo>
                                  <a:pt x="f140" y="f105"/>
                                </a:lnTo>
                                <a:lnTo>
                                  <a:pt x="f42" y="f64"/>
                                </a:lnTo>
                                <a:lnTo>
                                  <a:pt x="f40" y="f107"/>
                                </a:lnTo>
                                <a:lnTo>
                                  <a:pt x="f35" y="f127"/>
                                </a:lnTo>
                                <a:lnTo>
                                  <a:pt x="f141" y="f5"/>
                                </a:lnTo>
                                <a:lnTo>
                                  <a:pt x="f28" y="f127"/>
                                </a:lnTo>
                                <a:lnTo>
                                  <a:pt x="f26" y="f107"/>
                                </a:lnTo>
                                <a:lnTo>
                                  <a:pt x="f142" y="f76"/>
                                </a:lnTo>
                                <a:lnTo>
                                  <a:pt x="f143" y="f61"/>
                                </a:lnTo>
                                <a:lnTo>
                                  <a:pt x="f19" y="f59"/>
                                </a:lnTo>
                                <a:lnTo>
                                  <a:pt x="f16" y="f98"/>
                                </a:lnTo>
                                <a:lnTo>
                                  <a:pt x="f11" y="f94"/>
                                </a:lnTo>
                                <a:lnTo>
                                  <a:pt x="f11" y="f21"/>
                                </a:lnTo>
                                <a:lnTo>
                                  <a:pt x="f16" y="f18"/>
                                </a:lnTo>
                                <a:lnTo>
                                  <a:pt x="f9" y="f15"/>
                                </a:lnTo>
                                <a:lnTo>
                                  <a:pt x="f144" y="f109"/>
                                </a:lnTo>
                                <a:lnTo>
                                  <a:pt x="f143" y="f8"/>
                                </a:lnTo>
                                <a:lnTo>
                                  <a:pt x="f145" y="f86"/>
                                </a:lnTo>
                                <a:lnTo>
                                  <a:pt x="f56" y="f83"/>
                                </a:lnTo>
                                <a:lnTo>
                                  <a:pt x="f52" y="f77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28" y="f33"/>
                                </a:lnTo>
                                <a:lnTo>
                                  <a:pt x="f150" y="f32"/>
                                </a:lnTo>
                                <a:lnTo>
                                  <a:pt x="f46" y="f44"/>
                                </a:lnTo>
                                <a:lnTo>
                                  <a:pt x="f151" y="f46"/>
                                </a:lnTo>
                                <a:lnTo>
                                  <a:pt x="f151" y="f63"/>
                                </a:lnTo>
                                <a:lnTo>
                                  <a:pt x="f68" y="f50"/>
                                </a:lnTo>
                                <a:lnTo>
                                  <a:pt x="f68" y="f52"/>
                                </a:lnTo>
                                <a:lnTo>
                                  <a:pt x="f46" y="f142"/>
                                </a:lnTo>
                                <a:lnTo>
                                  <a:pt x="f65" y="f63"/>
                                </a:lnTo>
                                <a:lnTo>
                                  <a:pt x="f148" y="f141"/>
                                </a:lnTo>
                                <a:lnTo>
                                  <a:pt x="f50" y="f35"/>
                                </a:lnTo>
                                <a:lnTo>
                                  <a:pt x="f152" y="f153"/>
                                </a:lnTo>
                                <a:lnTo>
                                  <a:pt x="f154" y="f140"/>
                                </a:lnTo>
                                <a:lnTo>
                                  <a:pt x="f144" y="f45"/>
                                </a:lnTo>
                                <a:lnTo>
                                  <a:pt x="f16" y="f47"/>
                                </a:lnTo>
                                <a:lnTo>
                                  <a:pt x="f13" y="f48"/>
                                </a:lnTo>
                                <a:lnTo>
                                  <a:pt x="f155" y="f12"/>
                                </a:lnTo>
                                <a:lnTo>
                                  <a:pt x="f156" y="f10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34"/>
                                </a:lnTo>
                                <a:lnTo>
                                  <a:pt x="f6" y="f160"/>
                                </a:lnTo>
                                <a:lnTo>
                                  <a:pt x="f159" y="f83"/>
                                </a:lnTo>
                                <a:lnTo>
                                  <a:pt x="f157" y="f77"/>
                                </a:lnTo>
                                <a:lnTo>
                                  <a:pt x="f156" y="f75"/>
                                </a:lnTo>
                                <a:lnTo>
                                  <a:pt x="f161" y="f149"/>
                                </a:lnTo>
                                <a:lnTo>
                                  <a:pt x="f13" y="f35"/>
                                </a:lnTo>
                                <a:lnTo>
                                  <a:pt x="f11" y="f162"/>
                                </a:lnTo>
                                <a:lnTo>
                                  <a:pt x="f16" y="f163"/>
                                </a:lnTo>
                                <a:lnTo>
                                  <a:pt x="f11" y="f71"/>
                                </a:lnTo>
                                <a:lnTo>
                                  <a:pt x="f13" y="f141"/>
                                </a:lnTo>
                                <a:lnTo>
                                  <a:pt x="f155" y="f30"/>
                                </a:lnTo>
                                <a:lnTo>
                                  <a:pt x="f164" y="f68"/>
                                </a:lnTo>
                                <a:lnTo>
                                  <a:pt x="f156" y="f46"/>
                                </a:lnTo>
                                <a:lnTo>
                                  <a:pt x="f165" y="f150"/>
                                </a:lnTo>
                                <a:lnTo>
                                  <a:pt x="f157" y="f63"/>
                                </a:lnTo>
                                <a:lnTo>
                                  <a:pt x="f166" y="f50"/>
                                </a:lnTo>
                                <a:lnTo>
                                  <a:pt x="f159" y="f56"/>
                                </a:lnTo>
                                <a:lnTo>
                                  <a:pt x="f166" y="f145"/>
                                </a:lnTo>
                                <a:lnTo>
                                  <a:pt x="f165" y="f22"/>
                                </a:lnTo>
                                <a:lnTo>
                                  <a:pt x="f156" y="f16"/>
                                </a:lnTo>
                                <a:lnTo>
                                  <a:pt x="f164" y="f155"/>
                                </a:lnTo>
                                <a:lnTo>
                                  <a:pt x="f13" y="f164"/>
                                </a:lnTo>
                                <a:lnTo>
                                  <a:pt x="f9" y="f167"/>
                                </a:lnTo>
                                <a:lnTo>
                                  <a:pt x="f22" y="f164"/>
                                </a:lnTo>
                                <a:lnTo>
                                  <a:pt x="f143" y="f155"/>
                                </a:lnTo>
                                <a:lnTo>
                                  <a:pt x="f145" y="f13"/>
                                </a:lnTo>
                                <a:lnTo>
                                  <a:pt x="f142" y="f9"/>
                                </a:lnTo>
                                <a:lnTo>
                                  <a:pt x="f56" y="f22"/>
                                </a:lnTo>
                                <a:lnTo>
                                  <a:pt x="f54" y="f143"/>
                                </a:lnTo>
                                <a:lnTo>
                                  <a:pt x="f52" y="f19"/>
                                </a:lnTo>
                                <a:lnTo>
                                  <a:pt x="f26" y="f11"/>
                                </a:lnTo>
                                <a:lnTo>
                                  <a:pt x="f50" y="f155"/>
                                </a:lnTo>
                                <a:lnTo>
                                  <a:pt x="f50" y="f167"/>
                                </a:lnTo>
                                <a:lnTo>
                                  <a:pt x="f49" y="f168"/>
                                </a:lnTo>
                                <a:lnTo>
                                  <a:pt x="f148" y="f169"/>
                                </a:lnTo>
                                <a:lnTo>
                                  <a:pt x="f28" y="f165"/>
                                </a:lnTo>
                                <a:lnTo>
                                  <a:pt x="f150" y="f165"/>
                                </a:lnTo>
                                <a:lnTo>
                                  <a:pt x="f151" y="f165"/>
                                </a:lnTo>
                                <a:lnTo>
                                  <a:pt x="f30" y="f169"/>
                                </a:lnTo>
                                <a:lnTo>
                                  <a:pt x="f170" y="f168"/>
                                </a:lnTo>
                                <a:lnTo>
                                  <a:pt x="f32" y="f164"/>
                                </a:lnTo>
                                <a:lnTo>
                                  <a:pt x="f72" y="f171"/>
                                </a:lnTo>
                                <a:lnTo>
                                  <a:pt x="f162" y="f9"/>
                                </a:lnTo>
                                <a:lnTo>
                                  <a:pt x="f33" y="f172"/>
                                </a:lnTo>
                                <a:lnTo>
                                  <a:pt x="f41" y="f24"/>
                                </a:lnTo>
                                <a:lnTo>
                                  <a:pt x="f35" y="f144"/>
                                </a:lnTo>
                                <a:lnTo>
                                  <a:pt x="f35" y="f13"/>
                                </a:lnTo>
                                <a:lnTo>
                                  <a:pt x="f149" y="f164"/>
                                </a:lnTo>
                                <a:lnTo>
                                  <a:pt x="f73" y="f156"/>
                                </a:lnTo>
                                <a:lnTo>
                                  <a:pt x="f39" y="f165"/>
                                </a:lnTo>
                                <a:lnTo>
                                  <a:pt x="f75" y="f166"/>
                                </a:lnTo>
                                <a:lnTo>
                                  <a:pt x="f40" y="f166"/>
                                </a:lnTo>
                                <a:lnTo>
                                  <a:pt x="f77" y="f157"/>
                                </a:lnTo>
                                <a:lnTo>
                                  <a:pt x="f79" y="f166"/>
                                </a:lnTo>
                                <a:lnTo>
                                  <a:pt x="f81" y="f166"/>
                                </a:lnTo>
                                <a:lnTo>
                                  <a:pt x="f36" y="f166"/>
                                </a:lnTo>
                                <a:lnTo>
                                  <a:pt x="f160" y="f166"/>
                                </a:lnTo>
                                <a:lnTo>
                                  <a:pt x="f123" y="f159"/>
                                </a:lnTo>
                                <a:lnTo>
                                  <a:pt x="f34" y="f173"/>
                                </a:lnTo>
                                <a:lnTo>
                                  <a:pt x="f45" y="f174"/>
                                </a:lnTo>
                                <a:lnTo>
                                  <a:pt x="f8" y="f7"/>
                                </a:lnTo>
                                <a:lnTo>
                                  <a:pt x="f112" y="f175"/>
                                </a:lnTo>
                                <a:lnTo>
                                  <a:pt x="f158" y="f165"/>
                                </a:lnTo>
                                <a:lnTo>
                                  <a:pt x="f8" y="f164"/>
                                </a:lnTo>
                                <a:lnTo>
                                  <a:pt x="f45" y="f11"/>
                                </a:lnTo>
                                <a:lnTo>
                                  <a:pt x="f124" y="f19"/>
                                </a:lnTo>
                                <a:lnTo>
                                  <a:pt x="f160" y="f172"/>
                                </a:lnTo>
                                <a:lnTo>
                                  <a:pt x="f36" y="f145"/>
                                </a:lnTo>
                                <a:lnTo>
                                  <a:pt x="f81" y="f152"/>
                                </a:lnTo>
                                <a:lnTo>
                                  <a:pt x="f38" y="f52"/>
                                </a:lnTo>
                                <a:lnTo>
                                  <a:pt x="f153" y="f146"/>
                                </a:lnTo>
                                <a:lnTo>
                                  <a:pt x="f75" y="f63"/>
                                </a:lnTo>
                                <a:lnTo>
                                  <a:pt x="f39" y="f65"/>
                                </a:lnTo>
                                <a:lnTo>
                                  <a:pt x="f73" y="f151"/>
                                </a:lnTo>
                                <a:lnTo>
                                  <a:pt x="f39" y="f68"/>
                                </a:lnTo>
                                <a:lnTo>
                                  <a:pt x="f75" y="f68"/>
                                </a:lnTo>
                                <a:lnTo>
                                  <a:pt x="f77" y="f46"/>
                                </a:lnTo>
                                <a:lnTo>
                                  <a:pt x="f38" y="f28"/>
                                </a:lnTo>
                                <a:lnTo>
                                  <a:pt x="f42" y="f49"/>
                                </a:lnTo>
                                <a:lnTo>
                                  <a:pt x="f83" y="f26"/>
                                </a:lnTo>
                                <a:lnTo>
                                  <a:pt x="f36" y="f56"/>
                                </a:lnTo>
                                <a:lnTo>
                                  <a:pt x="f86" y="f145"/>
                                </a:lnTo>
                                <a:lnTo>
                                  <a:pt x="f124" y="f172"/>
                                </a:lnTo>
                                <a:lnTo>
                                  <a:pt x="f45" y="f19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03598640" name="Freeform 156"/>
                        <wps:cNvSpPr/>
                        <wps:spPr>
                          <a:xfrm>
                            <a:off x="5554513" y="8793052"/>
                            <a:ext cx="51855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6"/>
                              <a:gd name="f7" fmla="val 183"/>
                              <a:gd name="f8" fmla="val 33"/>
                              <a:gd name="f9" fmla="val 48"/>
                              <a:gd name="f10" fmla="val 10"/>
                              <a:gd name="f11" fmla="val 57"/>
                              <a:gd name="f12" fmla="val 29"/>
                              <a:gd name="f13" fmla="val 67"/>
                              <a:gd name="f14" fmla="val 72"/>
                              <a:gd name="f15" fmla="val 77"/>
                              <a:gd name="f16" fmla="val 101"/>
                              <a:gd name="f17" fmla="val 130"/>
                              <a:gd name="f18" fmla="val 154"/>
                              <a:gd name="f19" fmla="val 159"/>
                              <a:gd name="f20" fmla="val 62"/>
                              <a:gd name="f21" fmla="val 144"/>
                              <a:gd name="f22" fmla="val 125"/>
                              <a:gd name="f23" fmla="val 52"/>
                              <a:gd name="f24" fmla="val 106"/>
                              <a:gd name="f25" fmla="val 43"/>
                              <a:gd name="f26" fmla="val 91"/>
                              <a:gd name="f27" fmla="val 87"/>
                              <a:gd name="f28" fmla="val 19"/>
                              <a:gd name="f29" fmla="+- 0 0 -90"/>
                              <a:gd name="f30" fmla="*/ f3 1 76"/>
                              <a:gd name="f31" fmla="*/ f4 1 183"/>
                              <a:gd name="f32" fmla="+- f7 0 f5"/>
                              <a:gd name="f33" fmla="+- f6 0 f5"/>
                              <a:gd name="f34" fmla="*/ f29 f0 1"/>
                              <a:gd name="f35" fmla="*/ f33 1 76"/>
                              <a:gd name="f36" fmla="*/ f32 1 183"/>
                              <a:gd name="f37" fmla="*/ 33 f33 1"/>
                              <a:gd name="f38" fmla="*/ 0 f32 1"/>
                              <a:gd name="f39" fmla="*/ 48 f33 1"/>
                              <a:gd name="f40" fmla="*/ 10 f32 1"/>
                              <a:gd name="f41" fmla="*/ 57 f33 1"/>
                              <a:gd name="f42" fmla="*/ 29 f32 1"/>
                              <a:gd name="f43" fmla="*/ 67 f33 1"/>
                              <a:gd name="f44" fmla="*/ 48 f32 1"/>
                              <a:gd name="f45" fmla="*/ 72 f33 1"/>
                              <a:gd name="f46" fmla="*/ 77 f32 1"/>
                              <a:gd name="f47" fmla="*/ 76 f33 1"/>
                              <a:gd name="f48" fmla="*/ 101 f32 1"/>
                              <a:gd name="f49" fmla="*/ 130 f32 1"/>
                              <a:gd name="f50" fmla="*/ 154 f32 1"/>
                              <a:gd name="f51" fmla="*/ 183 f32 1"/>
                              <a:gd name="f52" fmla="*/ 159 f32 1"/>
                              <a:gd name="f53" fmla="*/ 62 f33 1"/>
                              <a:gd name="f54" fmla="*/ 144 f32 1"/>
                              <a:gd name="f55" fmla="*/ 125 f32 1"/>
                              <a:gd name="f56" fmla="*/ 52 f33 1"/>
                              <a:gd name="f57" fmla="*/ 106 f32 1"/>
                              <a:gd name="f58" fmla="*/ 43 f33 1"/>
                              <a:gd name="f59" fmla="*/ 91 f32 1"/>
                              <a:gd name="f60" fmla="*/ 87 f32 1"/>
                              <a:gd name="f61" fmla="*/ 19 f33 1"/>
                              <a:gd name="f62" fmla="*/ 0 f33 1"/>
                              <a:gd name="f63" fmla="*/ f34 1 f2"/>
                              <a:gd name="f64" fmla="*/ f37 1 76"/>
                              <a:gd name="f65" fmla="*/ f38 1 183"/>
                              <a:gd name="f66" fmla="*/ f39 1 76"/>
                              <a:gd name="f67" fmla="*/ f40 1 183"/>
                              <a:gd name="f68" fmla="*/ f41 1 76"/>
                              <a:gd name="f69" fmla="*/ f42 1 183"/>
                              <a:gd name="f70" fmla="*/ f43 1 76"/>
                              <a:gd name="f71" fmla="*/ f44 1 183"/>
                              <a:gd name="f72" fmla="*/ f45 1 76"/>
                              <a:gd name="f73" fmla="*/ f46 1 183"/>
                              <a:gd name="f74" fmla="*/ f47 1 76"/>
                              <a:gd name="f75" fmla="*/ f48 1 183"/>
                              <a:gd name="f76" fmla="*/ f49 1 183"/>
                              <a:gd name="f77" fmla="*/ f50 1 183"/>
                              <a:gd name="f78" fmla="*/ f51 1 183"/>
                              <a:gd name="f79" fmla="*/ f52 1 183"/>
                              <a:gd name="f80" fmla="*/ f53 1 76"/>
                              <a:gd name="f81" fmla="*/ f54 1 183"/>
                              <a:gd name="f82" fmla="*/ f55 1 183"/>
                              <a:gd name="f83" fmla="*/ f56 1 76"/>
                              <a:gd name="f84" fmla="*/ f57 1 183"/>
                              <a:gd name="f85" fmla="*/ f58 1 76"/>
                              <a:gd name="f86" fmla="*/ f59 1 183"/>
                              <a:gd name="f87" fmla="*/ f60 1 183"/>
                              <a:gd name="f88" fmla="*/ f61 1 76"/>
                              <a:gd name="f89" fmla="*/ f62 1 76"/>
                              <a:gd name="f90" fmla="*/ 0 1 f35"/>
                              <a:gd name="f91" fmla="*/ f6 1 f35"/>
                              <a:gd name="f92" fmla="*/ 0 1 f36"/>
                              <a:gd name="f93" fmla="*/ f7 1 f36"/>
                              <a:gd name="f94" fmla="+- f63 0 f1"/>
                              <a:gd name="f95" fmla="*/ f64 1 f35"/>
                              <a:gd name="f96" fmla="*/ f65 1 f36"/>
                              <a:gd name="f97" fmla="*/ f66 1 f35"/>
                              <a:gd name="f98" fmla="*/ f67 1 f36"/>
                              <a:gd name="f99" fmla="*/ f68 1 f35"/>
                              <a:gd name="f100" fmla="*/ f69 1 f36"/>
                              <a:gd name="f101" fmla="*/ f70 1 f35"/>
                              <a:gd name="f102" fmla="*/ f71 1 f36"/>
                              <a:gd name="f103" fmla="*/ f72 1 f35"/>
                              <a:gd name="f104" fmla="*/ f73 1 f36"/>
                              <a:gd name="f105" fmla="*/ f74 1 f35"/>
                              <a:gd name="f106" fmla="*/ f75 1 f36"/>
                              <a:gd name="f107" fmla="*/ f76 1 f36"/>
                              <a:gd name="f108" fmla="*/ f77 1 f36"/>
                              <a:gd name="f109" fmla="*/ f78 1 f36"/>
                              <a:gd name="f110" fmla="*/ f79 1 f36"/>
                              <a:gd name="f111" fmla="*/ f80 1 f35"/>
                              <a:gd name="f112" fmla="*/ f81 1 f36"/>
                              <a:gd name="f113" fmla="*/ f82 1 f36"/>
                              <a:gd name="f114" fmla="*/ f83 1 f35"/>
                              <a:gd name="f115" fmla="*/ f84 1 f36"/>
                              <a:gd name="f116" fmla="*/ f85 1 f35"/>
                              <a:gd name="f117" fmla="*/ f86 1 f36"/>
                              <a:gd name="f118" fmla="*/ f87 1 f36"/>
                              <a:gd name="f119" fmla="*/ f88 1 f35"/>
                              <a:gd name="f120" fmla="*/ f89 1 f35"/>
                              <a:gd name="f121" fmla="*/ f90 f30 1"/>
                              <a:gd name="f122" fmla="*/ f91 f30 1"/>
                              <a:gd name="f123" fmla="*/ f93 f31 1"/>
                              <a:gd name="f124" fmla="*/ f92 f31 1"/>
                              <a:gd name="f125" fmla="*/ f95 f30 1"/>
                              <a:gd name="f126" fmla="*/ f96 f31 1"/>
                              <a:gd name="f127" fmla="*/ f97 f30 1"/>
                              <a:gd name="f128" fmla="*/ f98 f31 1"/>
                              <a:gd name="f129" fmla="*/ f99 f30 1"/>
                              <a:gd name="f130" fmla="*/ f100 f31 1"/>
                              <a:gd name="f131" fmla="*/ f101 f30 1"/>
                              <a:gd name="f132" fmla="*/ f102 f31 1"/>
                              <a:gd name="f133" fmla="*/ f103 f30 1"/>
                              <a:gd name="f134" fmla="*/ f104 f31 1"/>
                              <a:gd name="f135" fmla="*/ f105 f30 1"/>
                              <a:gd name="f136" fmla="*/ f106 f31 1"/>
                              <a:gd name="f137" fmla="*/ f107 f31 1"/>
                              <a:gd name="f138" fmla="*/ f108 f31 1"/>
                              <a:gd name="f139" fmla="*/ f109 f31 1"/>
                              <a:gd name="f140" fmla="*/ f110 f31 1"/>
                              <a:gd name="f141" fmla="*/ f111 f30 1"/>
                              <a:gd name="f142" fmla="*/ f112 f31 1"/>
                              <a:gd name="f143" fmla="*/ f113 f31 1"/>
                              <a:gd name="f144" fmla="*/ f114 f30 1"/>
                              <a:gd name="f145" fmla="*/ f115 f31 1"/>
                              <a:gd name="f146" fmla="*/ f116 f30 1"/>
                              <a:gd name="f147" fmla="*/ f117 f31 1"/>
                              <a:gd name="f148" fmla="*/ f118 f31 1"/>
                              <a:gd name="f149" fmla="*/ f119 f30 1"/>
                              <a:gd name="f150" fmla="*/ f120 f3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5" y="f126"/>
                              </a:cxn>
                              <a:cxn ang="f94">
                                <a:pos x="f127" y="f128"/>
                              </a:cxn>
                              <a:cxn ang="f94">
                                <a:pos x="f129" y="f130"/>
                              </a:cxn>
                              <a:cxn ang="f94">
                                <a:pos x="f131" y="f132"/>
                              </a:cxn>
                              <a:cxn ang="f94">
                                <a:pos x="f133" y="f134"/>
                              </a:cxn>
                              <a:cxn ang="f94">
                                <a:pos x="f135" y="f136"/>
                              </a:cxn>
                              <a:cxn ang="f94">
                                <a:pos x="f135" y="f137"/>
                              </a:cxn>
                              <a:cxn ang="f94">
                                <a:pos x="f135" y="f138"/>
                              </a:cxn>
                              <a:cxn ang="f94">
                                <a:pos x="f133" y="f139"/>
                              </a:cxn>
                              <a:cxn ang="f94">
                                <a:pos x="f131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29" y="f143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46" y="f147"/>
                              </a:cxn>
                              <a:cxn ang="f94">
                                <a:pos x="f125" y="f148"/>
                              </a:cxn>
                              <a:cxn ang="f94">
                                <a:pos x="f149" y="f148"/>
                              </a:cxn>
                              <a:cxn ang="f94">
                                <a:pos x="f150" y="f148"/>
                              </a:cxn>
                              <a:cxn ang="f94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76" h="183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9"/>
                                </a:lnTo>
                                <a:lnTo>
                                  <a:pt x="f14" y="f15"/>
                                </a:lnTo>
                                <a:lnTo>
                                  <a:pt x="f6" y="f16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4" y="f7"/>
                                </a:lnTo>
                                <a:lnTo>
                                  <a:pt x="f13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1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8" y="f27"/>
                                </a:lnTo>
                                <a:lnTo>
                                  <a:pt x="f28" y="f27"/>
                                </a:lnTo>
                                <a:lnTo>
                                  <a:pt x="f5" y="f27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12323642" name="Freeform 157"/>
                        <wps:cNvSpPr/>
                        <wps:spPr>
                          <a:xfrm>
                            <a:off x="5606369" y="8742275"/>
                            <a:ext cx="42985" cy="539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3"/>
                              <a:gd name="f7" fmla="val 86"/>
                              <a:gd name="f8" fmla="val 53"/>
                              <a:gd name="f9" fmla="val 9"/>
                              <a:gd name="f10" fmla="val 58"/>
                              <a:gd name="f11" fmla="val 28"/>
                              <a:gd name="f12" fmla="val 48"/>
                              <a:gd name="f13" fmla="val 67"/>
                              <a:gd name="f14" fmla="val 81"/>
                              <a:gd name="f15" fmla="val 44"/>
                              <a:gd name="f16" fmla="val 39"/>
                              <a:gd name="f17" fmla="val 34"/>
                              <a:gd name="f18" fmla="val 29"/>
                              <a:gd name="f19" fmla="val 24"/>
                              <a:gd name="f20" fmla="val 20"/>
                              <a:gd name="f21" fmla="val 76"/>
                              <a:gd name="f22" fmla="val 15"/>
                              <a:gd name="f23" fmla="val 72"/>
                              <a:gd name="f24" fmla="val 5"/>
                              <a:gd name="f25" fmla="val 52"/>
                              <a:gd name="f26" fmla="val 38"/>
                              <a:gd name="f27" fmla="val 10"/>
                              <a:gd name="f28" fmla="val 4"/>
                              <a:gd name="f29" fmla="+- 0 0 -90"/>
                              <a:gd name="f30" fmla="*/ f3 1 63"/>
                              <a:gd name="f31" fmla="*/ f4 1 86"/>
                              <a:gd name="f32" fmla="+- f7 0 f5"/>
                              <a:gd name="f33" fmla="+- f6 0 f5"/>
                              <a:gd name="f34" fmla="*/ f29 f0 1"/>
                              <a:gd name="f35" fmla="*/ f33 1 63"/>
                              <a:gd name="f36" fmla="*/ f32 1 86"/>
                              <a:gd name="f37" fmla="*/ 53 f33 1"/>
                              <a:gd name="f38" fmla="*/ 9 f32 1"/>
                              <a:gd name="f39" fmla="*/ 58 f33 1"/>
                              <a:gd name="f40" fmla="*/ 28 f32 1"/>
                              <a:gd name="f41" fmla="*/ 63 f33 1"/>
                              <a:gd name="f42" fmla="*/ 48 f32 1"/>
                              <a:gd name="f43" fmla="*/ 67 f32 1"/>
                              <a:gd name="f44" fmla="*/ 81 f32 1"/>
                              <a:gd name="f45" fmla="*/ 44 f33 1"/>
                              <a:gd name="f46" fmla="*/ 39 f33 1"/>
                              <a:gd name="f47" fmla="*/ 86 f32 1"/>
                              <a:gd name="f48" fmla="*/ 34 f33 1"/>
                              <a:gd name="f49" fmla="*/ 29 f33 1"/>
                              <a:gd name="f50" fmla="*/ 24 f33 1"/>
                              <a:gd name="f51" fmla="*/ 20 f33 1"/>
                              <a:gd name="f52" fmla="*/ 76 f32 1"/>
                              <a:gd name="f53" fmla="*/ 15 f33 1"/>
                              <a:gd name="f54" fmla="*/ 72 f32 1"/>
                              <a:gd name="f55" fmla="*/ 5 f33 1"/>
                              <a:gd name="f56" fmla="*/ 0 f33 1"/>
                              <a:gd name="f57" fmla="*/ 52 f32 1"/>
                              <a:gd name="f58" fmla="*/ 38 f32 1"/>
                              <a:gd name="f59" fmla="*/ 24 f32 1"/>
                              <a:gd name="f60" fmla="*/ 10 f33 1"/>
                              <a:gd name="f61" fmla="*/ 4 f32 1"/>
                              <a:gd name="f62" fmla="*/ 0 f32 1"/>
                              <a:gd name="f63" fmla="*/ f34 1 f2"/>
                              <a:gd name="f64" fmla="*/ f37 1 63"/>
                              <a:gd name="f65" fmla="*/ f38 1 86"/>
                              <a:gd name="f66" fmla="*/ f39 1 63"/>
                              <a:gd name="f67" fmla="*/ f40 1 86"/>
                              <a:gd name="f68" fmla="*/ f41 1 63"/>
                              <a:gd name="f69" fmla="*/ f42 1 86"/>
                              <a:gd name="f70" fmla="*/ f43 1 86"/>
                              <a:gd name="f71" fmla="*/ f44 1 86"/>
                              <a:gd name="f72" fmla="*/ f45 1 63"/>
                              <a:gd name="f73" fmla="*/ f46 1 63"/>
                              <a:gd name="f74" fmla="*/ f47 1 86"/>
                              <a:gd name="f75" fmla="*/ f48 1 63"/>
                              <a:gd name="f76" fmla="*/ f49 1 63"/>
                              <a:gd name="f77" fmla="*/ f50 1 63"/>
                              <a:gd name="f78" fmla="*/ f51 1 63"/>
                              <a:gd name="f79" fmla="*/ f52 1 86"/>
                              <a:gd name="f80" fmla="*/ f53 1 63"/>
                              <a:gd name="f81" fmla="*/ f54 1 86"/>
                              <a:gd name="f82" fmla="*/ f55 1 63"/>
                              <a:gd name="f83" fmla="*/ f56 1 63"/>
                              <a:gd name="f84" fmla="*/ f57 1 86"/>
                              <a:gd name="f85" fmla="*/ f58 1 86"/>
                              <a:gd name="f86" fmla="*/ f59 1 86"/>
                              <a:gd name="f87" fmla="*/ f60 1 63"/>
                              <a:gd name="f88" fmla="*/ f61 1 86"/>
                              <a:gd name="f89" fmla="*/ f62 1 86"/>
                              <a:gd name="f90" fmla="*/ 0 1 f35"/>
                              <a:gd name="f91" fmla="*/ f6 1 f35"/>
                              <a:gd name="f92" fmla="*/ 0 1 f36"/>
                              <a:gd name="f93" fmla="*/ f7 1 f36"/>
                              <a:gd name="f94" fmla="+- f63 0 f1"/>
                              <a:gd name="f95" fmla="*/ f64 1 f35"/>
                              <a:gd name="f96" fmla="*/ f65 1 f36"/>
                              <a:gd name="f97" fmla="*/ f66 1 f35"/>
                              <a:gd name="f98" fmla="*/ f67 1 f36"/>
                              <a:gd name="f99" fmla="*/ f68 1 f35"/>
                              <a:gd name="f100" fmla="*/ f69 1 f36"/>
                              <a:gd name="f101" fmla="*/ f70 1 f36"/>
                              <a:gd name="f102" fmla="*/ f71 1 f36"/>
                              <a:gd name="f103" fmla="*/ f72 1 f35"/>
                              <a:gd name="f104" fmla="*/ f73 1 f35"/>
                              <a:gd name="f105" fmla="*/ f74 1 f36"/>
                              <a:gd name="f106" fmla="*/ f75 1 f35"/>
                              <a:gd name="f107" fmla="*/ f76 1 f35"/>
                              <a:gd name="f108" fmla="*/ f77 1 f35"/>
                              <a:gd name="f109" fmla="*/ f78 1 f35"/>
                              <a:gd name="f110" fmla="*/ f79 1 f36"/>
                              <a:gd name="f111" fmla="*/ f80 1 f35"/>
                              <a:gd name="f112" fmla="*/ f81 1 f36"/>
                              <a:gd name="f113" fmla="*/ f82 1 f35"/>
                              <a:gd name="f114" fmla="*/ f83 1 f35"/>
                              <a:gd name="f115" fmla="*/ f84 1 f36"/>
                              <a:gd name="f116" fmla="*/ f85 1 f36"/>
                              <a:gd name="f117" fmla="*/ f86 1 f36"/>
                              <a:gd name="f118" fmla="*/ f87 1 f35"/>
                              <a:gd name="f119" fmla="*/ f88 1 f36"/>
                              <a:gd name="f120" fmla="*/ f89 1 f36"/>
                              <a:gd name="f121" fmla="*/ f90 f30 1"/>
                              <a:gd name="f122" fmla="*/ f91 f30 1"/>
                              <a:gd name="f123" fmla="*/ f93 f31 1"/>
                              <a:gd name="f124" fmla="*/ f92 f31 1"/>
                              <a:gd name="f125" fmla="*/ f95 f30 1"/>
                              <a:gd name="f126" fmla="*/ f96 f31 1"/>
                              <a:gd name="f127" fmla="*/ f97 f30 1"/>
                              <a:gd name="f128" fmla="*/ f98 f31 1"/>
                              <a:gd name="f129" fmla="*/ f99 f30 1"/>
                              <a:gd name="f130" fmla="*/ f100 f31 1"/>
                              <a:gd name="f131" fmla="*/ f101 f31 1"/>
                              <a:gd name="f132" fmla="*/ f102 f31 1"/>
                              <a:gd name="f133" fmla="*/ f103 f30 1"/>
                              <a:gd name="f134" fmla="*/ f104 f30 1"/>
                              <a:gd name="f135" fmla="*/ f105 f31 1"/>
                              <a:gd name="f136" fmla="*/ f106 f30 1"/>
                              <a:gd name="f137" fmla="*/ f107 f30 1"/>
                              <a:gd name="f138" fmla="*/ f108 f30 1"/>
                              <a:gd name="f139" fmla="*/ f109 f30 1"/>
                              <a:gd name="f140" fmla="*/ f110 f31 1"/>
                              <a:gd name="f141" fmla="*/ f111 f30 1"/>
                              <a:gd name="f142" fmla="*/ f112 f31 1"/>
                              <a:gd name="f143" fmla="*/ f113 f30 1"/>
                              <a:gd name="f144" fmla="*/ f114 f30 1"/>
                              <a:gd name="f145" fmla="*/ f115 f31 1"/>
                              <a:gd name="f146" fmla="*/ f116 f31 1"/>
                              <a:gd name="f147" fmla="*/ f117 f31 1"/>
                              <a:gd name="f148" fmla="*/ f118 f30 1"/>
                              <a:gd name="f149" fmla="*/ f119 f31 1"/>
                              <a:gd name="f150" fmla="*/ f120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5" y="f126"/>
                              </a:cxn>
                              <a:cxn ang="f94">
                                <a:pos x="f127" y="f128"/>
                              </a:cxn>
                              <a:cxn ang="f94">
                                <a:pos x="f129" y="f130"/>
                              </a:cxn>
                              <a:cxn ang="f94">
                                <a:pos x="f127" y="f131"/>
                              </a:cxn>
                              <a:cxn ang="f94">
                                <a:pos x="f125" y="f132"/>
                              </a:cxn>
                              <a:cxn ang="f94">
                                <a:pos x="f133" y="f132"/>
                              </a:cxn>
                              <a:cxn ang="f94">
                                <a:pos x="f134" y="f135"/>
                              </a:cxn>
                              <a:cxn ang="f94">
                                <a:pos x="f136" y="f135"/>
                              </a:cxn>
                              <a:cxn ang="f94">
                                <a:pos x="f137" y="f132"/>
                              </a:cxn>
                              <a:cxn ang="f94">
                                <a:pos x="f138" y="f132"/>
                              </a:cxn>
                              <a:cxn ang="f94">
                                <a:pos x="f139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43" y="f131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44" y="f146"/>
                              </a:cxn>
                              <a:cxn ang="f94">
                                <a:pos x="f143" y="f147"/>
                              </a:cxn>
                              <a:cxn ang="f94">
                                <a:pos x="f148" y="f126"/>
                              </a:cxn>
                              <a:cxn ang="f94">
                                <a:pos x="f139" y="f149"/>
                              </a:cxn>
                              <a:cxn ang="f94">
                                <a:pos x="f137" y="f150"/>
                              </a:cxn>
                              <a:cxn ang="f94">
                                <a:pos x="f133" y="f150"/>
                              </a:cxn>
                              <a:cxn ang="f94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63" h="86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6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8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7"/>
                                </a:lnTo>
                                <a:lnTo>
                                  <a:pt x="f17" y="f7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4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13"/>
                                </a:lnTo>
                                <a:lnTo>
                                  <a:pt x="f5" y="f25"/>
                                </a:lnTo>
                                <a:lnTo>
                                  <a:pt x="f5" y="f26"/>
                                </a:lnTo>
                                <a:lnTo>
                                  <a:pt x="f24" y="f19"/>
                                </a:lnTo>
                                <a:lnTo>
                                  <a:pt x="f27" y="f9"/>
                                </a:lnTo>
                                <a:lnTo>
                                  <a:pt x="f20" y="f28"/>
                                </a:lnTo>
                                <a:lnTo>
                                  <a:pt x="f18" y="f5"/>
                                </a:lnTo>
                                <a:lnTo>
                                  <a:pt x="f15" y="f5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50107794" name="Freeform 158"/>
                        <wps:cNvSpPr/>
                        <wps:spPr>
                          <a:xfrm>
                            <a:off x="4689372" y="8793052"/>
                            <a:ext cx="812608" cy="38557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1"/>
                              <a:gd name="f8" fmla="val 615"/>
                              <a:gd name="f9" fmla="val 1128"/>
                              <a:gd name="f10" fmla="val 509"/>
                              <a:gd name="f11" fmla="val 1100"/>
                              <a:gd name="f12" fmla="val 514"/>
                              <a:gd name="f13" fmla="val 1071"/>
                              <a:gd name="f14" fmla="val 519"/>
                              <a:gd name="f15" fmla="val 1037"/>
                              <a:gd name="f16" fmla="val 523"/>
                              <a:gd name="f17" fmla="val 1004"/>
                              <a:gd name="f18" fmla="val 970"/>
                              <a:gd name="f19" fmla="val 932"/>
                              <a:gd name="f20" fmla="val 898"/>
                              <a:gd name="f21" fmla="val 499"/>
                              <a:gd name="f22" fmla="val 860"/>
                              <a:gd name="f23" fmla="val 490"/>
                              <a:gd name="f24" fmla="val 826"/>
                              <a:gd name="f25" fmla="val 471"/>
                              <a:gd name="f26" fmla="val 792"/>
                              <a:gd name="f27" fmla="val 451"/>
                              <a:gd name="f28" fmla="val 759"/>
                              <a:gd name="f29" fmla="val 423"/>
                              <a:gd name="f30" fmla="val 730"/>
                              <a:gd name="f31" fmla="val 394"/>
                              <a:gd name="f32" fmla="val 706"/>
                              <a:gd name="f33" fmla="val 687"/>
                              <a:gd name="f34" fmla="val 317"/>
                              <a:gd name="f35" fmla="val 668"/>
                              <a:gd name="f36" fmla="val 274"/>
                              <a:gd name="f37" fmla="val 658"/>
                              <a:gd name="f38" fmla="val 226"/>
                              <a:gd name="f39" fmla="val 653"/>
                              <a:gd name="f40" fmla="val 250"/>
                              <a:gd name="f41" fmla="val 279"/>
                              <a:gd name="f42" fmla="val 663"/>
                              <a:gd name="f43" fmla="val 355"/>
                              <a:gd name="f44" fmla="val 379"/>
                              <a:gd name="f45" fmla="val 399"/>
                              <a:gd name="f46" fmla="val 644"/>
                              <a:gd name="f47" fmla="val 634"/>
                              <a:gd name="f48" fmla="val 437"/>
                              <a:gd name="f49" fmla="val 620"/>
                              <a:gd name="f50" fmla="val 447"/>
                              <a:gd name="f51" fmla="val 605"/>
                              <a:gd name="f52" fmla="val 591"/>
                              <a:gd name="f53" fmla="val 432"/>
                              <a:gd name="f54" fmla="val 576"/>
                              <a:gd name="f55" fmla="val 403"/>
                              <a:gd name="f56" fmla="val 572"/>
                              <a:gd name="f57" fmla="val 384"/>
                              <a:gd name="f58" fmla="val 562"/>
                              <a:gd name="f59" fmla="val 567"/>
                              <a:gd name="f60" fmla="val 456"/>
                              <a:gd name="f61" fmla="val 548"/>
                              <a:gd name="f62" fmla="val 528"/>
                              <a:gd name="f63" fmla="val 547"/>
                              <a:gd name="f64" fmla="val 495"/>
                              <a:gd name="f65" fmla="val 480"/>
                              <a:gd name="f66" fmla="val 476"/>
                              <a:gd name="f67" fmla="val 466"/>
                              <a:gd name="f68" fmla="val 452"/>
                              <a:gd name="f69" fmla="val 586"/>
                              <a:gd name="f70" fmla="val 442"/>
                              <a:gd name="f71" fmla="val 533"/>
                              <a:gd name="f72" fmla="val 427"/>
                              <a:gd name="f73" fmla="val 485"/>
                              <a:gd name="f74" fmla="val 370"/>
                              <a:gd name="f75" fmla="val 408"/>
                              <a:gd name="f76" fmla="val 375"/>
                              <a:gd name="f77" fmla="val 341"/>
                              <a:gd name="f78" fmla="val 312"/>
                              <a:gd name="f79" fmla="val 288"/>
                              <a:gd name="f80" fmla="val 264"/>
                              <a:gd name="f81" fmla="val 538"/>
                              <a:gd name="f82" fmla="val 260"/>
                              <a:gd name="f83" fmla="val 303"/>
                              <a:gd name="f84" fmla="val 322"/>
                              <a:gd name="f85" fmla="val 346"/>
                              <a:gd name="f86" fmla="val 331"/>
                              <a:gd name="f87" fmla="val 413"/>
                              <a:gd name="f88" fmla="val 327"/>
                              <a:gd name="f89" fmla="val 356"/>
                              <a:gd name="f90" fmla="val 308"/>
                              <a:gd name="f91" fmla="val 336"/>
                              <a:gd name="f92" fmla="val 255"/>
                              <a:gd name="f93" fmla="val 240"/>
                              <a:gd name="f94" fmla="val 221"/>
                              <a:gd name="f95" fmla="val 351"/>
                              <a:gd name="f96" fmla="val 207"/>
                              <a:gd name="f97" fmla="val 188"/>
                              <a:gd name="f98" fmla="val 173"/>
                              <a:gd name="f99" fmla="val 389"/>
                              <a:gd name="f100" fmla="val 154"/>
                              <a:gd name="f101" fmla="val 140"/>
                              <a:gd name="f102" fmla="val 130"/>
                              <a:gd name="f103" fmla="val 116"/>
                              <a:gd name="f104" fmla="val 106"/>
                              <a:gd name="f105" fmla="val 101"/>
                              <a:gd name="f106" fmla="val 92"/>
                              <a:gd name="f107" fmla="val 82"/>
                              <a:gd name="f108" fmla="val 77"/>
                              <a:gd name="f109" fmla="val 68"/>
                              <a:gd name="f110" fmla="val 125"/>
                              <a:gd name="f111" fmla="val 135"/>
                              <a:gd name="f112" fmla="val 144"/>
                              <a:gd name="f113" fmla="val 475"/>
                              <a:gd name="f114" fmla="val 149"/>
                              <a:gd name="f115" fmla="val 111"/>
                              <a:gd name="f116" fmla="val 96"/>
                              <a:gd name="f117" fmla="val 595"/>
                              <a:gd name="f118" fmla="val 63"/>
                              <a:gd name="f119" fmla="val 48"/>
                              <a:gd name="f120" fmla="val 29"/>
                              <a:gd name="f121" fmla="val 20"/>
                              <a:gd name="f122" fmla="val 10"/>
                              <a:gd name="f123" fmla="val 418"/>
                              <a:gd name="f124" fmla="val 307"/>
                              <a:gd name="f125" fmla="val 298"/>
                              <a:gd name="f126" fmla="val 183"/>
                              <a:gd name="f127" fmla="val 212"/>
                              <a:gd name="f128" fmla="val 283"/>
                              <a:gd name="f129" fmla="val 269"/>
                              <a:gd name="f130" fmla="val 332"/>
                              <a:gd name="f131" fmla="val 259"/>
                              <a:gd name="f132" fmla="val 231"/>
                              <a:gd name="f133" fmla="val 552"/>
                              <a:gd name="f134" fmla="val 192"/>
                              <a:gd name="f135" fmla="val 557"/>
                              <a:gd name="f136" fmla="val 58"/>
                              <a:gd name="f137" fmla="val 43"/>
                              <a:gd name="f138" fmla="val 524"/>
                              <a:gd name="f139" fmla="val 504"/>
                              <a:gd name="f140" fmla="val 53"/>
                              <a:gd name="f141" fmla="val 67"/>
                              <a:gd name="f142" fmla="val 139"/>
                              <a:gd name="f143" fmla="val 461"/>
                              <a:gd name="f144" fmla="val 428"/>
                              <a:gd name="f145" fmla="val 163"/>
                              <a:gd name="f146" fmla="val 168"/>
                              <a:gd name="f147" fmla="val 120"/>
                              <a:gd name="f148" fmla="val 39"/>
                              <a:gd name="f149" fmla="val 24"/>
                              <a:gd name="f150" fmla="val 15"/>
                              <a:gd name="f151" fmla="val 500"/>
                              <a:gd name="f152" fmla="val 5"/>
                              <a:gd name="f153" fmla="val 543"/>
                              <a:gd name="f154" fmla="val 639"/>
                              <a:gd name="f155" fmla="val 34"/>
                              <a:gd name="f156" fmla="val 87"/>
                              <a:gd name="f157" fmla="val 701"/>
                              <a:gd name="f158" fmla="val 115"/>
                              <a:gd name="f159" fmla="val 716"/>
                              <a:gd name="f160" fmla="val 178"/>
                              <a:gd name="f161" fmla="val 744"/>
                              <a:gd name="f162" fmla="val 764"/>
                              <a:gd name="f163" fmla="val 783"/>
                              <a:gd name="f164" fmla="val 802"/>
                              <a:gd name="f165" fmla="val 821"/>
                              <a:gd name="f166" fmla="val 840"/>
                              <a:gd name="f167" fmla="val 879"/>
                              <a:gd name="f168" fmla="val 922"/>
                              <a:gd name="f169" fmla="val 946"/>
                              <a:gd name="f170" fmla="val 975"/>
                              <a:gd name="f171" fmla="val 1032"/>
                              <a:gd name="f172" fmla="val 1066"/>
                              <a:gd name="f173" fmla="val 1104"/>
                              <a:gd name="f174" fmla="val 1143"/>
                              <a:gd name="f175" fmla="val 1181"/>
                              <a:gd name="f176" fmla="val 1167"/>
                              <a:gd name="f177" fmla="val 1157"/>
                              <a:gd name="f178" fmla="val 1148"/>
                              <a:gd name="f179" fmla="val 1133"/>
                              <a:gd name="f180" fmla="+- 0 0 -90"/>
                              <a:gd name="f181" fmla="*/ f4 1 1191"/>
                              <a:gd name="f182" fmla="*/ f5 1 615"/>
                              <a:gd name="f183" fmla="+- f8 0 f6"/>
                              <a:gd name="f184" fmla="+- f7 0 f6"/>
                              <a:gd name="f185" fmla="*/ f180 f0 1"/>
                              <a:gd name="f186" fmla="*/ f184 1 1191"/>
                              <a:gd name="f187" fmla="*/ f183 1 615"/>
                              <a:gd name="f188" fmla="*/ 1037 f184 1"/>
                              <a:gd name="f189" fmla="*/ 523 f183 1"/>
                              <a:gd name="f190" fmla="*/ 898 f184 1"/>
                              <a:gd name="f191" fmla="*/ 499 f183 1"/>
                              <a:gd name="f192" fmla="*/ 759 f184 1"/>
                              <a:gd name="f193" fmla="*/ 423 f183 1"/>
                              <a:gd name="f194" fmla="*/ 668 f184 1"/>
                              <a:gd name="f195" fmla="*/ 274 f183 1"/>
                              <a:gd name="f196" fmla="*/ 658 f184 1"/>
                              <a:gd name="f197" fmla="*/ 317 f183 1"/>
                              <a:gd name="f198" fmla="*/ 644 f184 1"/>
                              <a:gd name="f199" fmla="*/ 591 f184 1"/>
                              <a:gd name="f200" fmla="*/ 432 f183 1"/>
                              <a:gd name="f201" fmla="*/ 567 f184 1"/>
                              <a:gd name="f202" fmla="*/ 456 f183 1"/>
                              <a:gd name="f203" fmla="*/ 509 f184 1"/>
                              <a:gd name="f204" fmla="*/ 562 f183 1"/>
                              <a:gd name="f205" fmla="*/ 466 f184 1"/>
                              <a:gd name="f206" fmla="*/ 605 f183 1"/>
                              <a:gd name="f207" fmla="*/ 432 f184 1"/>
                              <a:gd name="f208" fmla="*/ 485 f184 1"/>
                              <a:gd name="f209" fmla="*/ 370 f183 1"/>
                              <a:gd name="f210" fmla="*/ 375 f184 1"/>
                              <a:gd name="f211" fmla="*/ 490 f183 1"/>
                              <a:gd name="f212" fmla="*/ 274 f184 1"/>
                              <a:gd name="f213" fmla="*/ 451 f183 1"/>
                              <a:gd name="f214" fmla="*/ 346 f184 1"/>
                              <a:gd name="f215" fmla="*/ 355 f183 1"/>
                              <a:gd name="f216" fmla="*/ 394 f184 1"/>
                              <a:gd name="f217" fmla="*/ 322 f184 1"/>
                              <a:gd name="f218" fmla="*/ 331 f183 1"/>
                              <a:gd name="f219" fmla="*/ 255 f184 1"/>
                              <a:gd name="f220" fmla="*/ 341 f183 1"/>
                              <a:gd name="f221" fmla="*/ 188 f184 1"/>
                              <a:gd name="f222" fmla="*/ 375 f183 1"/>
                              <a:gd name="f223" fmla="*/ 130 f184 1"/>
                              <a:gd name="f224" fmla="*/ 92 f184 1"/>
                              <a:gd name="f225" fmla="*/ 77 f184 1"/>
                              <a:gd name="f226" fmla="*/ 106 f184 1"/>
                              <a:gd name="f227" fmla="*/ 447 f183 1"/>
                              <a:gd name="f228" fmla="*/ 144 f184 1"/>
                              <a:gd name="f229" fmla="*/ 475 f183 1"/>
                              <a:gd name="f230" fmla="*/ 547 f183 1"/>
                              <a:gd name="f231" fmla="*/ 96 f184 1"/>
                              <a:gd name="f232" fmla="*/ 595 f183 1"/>
                              <a:gd name="f233" fmla="*/ 29 f184 1"/>
                              <a:gd name="f234" fmla="*/ 576 f183 1"/>
                              <a:gd name="f235" fmla="*/ 0 f184 1"/>
                              <a:gd name="f236" fmla="*/ 485 f183 1"/>
                              <a:gd name="f237" fmla="*/ 183 f184 1"/>
                              <a:gd name="f238" fmla="*/ 288 f183 1"/>
                              <a:gd name="f239" fmla="*/ 303 f184 1"/>
                              <a:gd name="f240" fmla="*/ 269 f183 1"/>
                              <a:gd name="f241" fmla="*/ 418 f184 1"/>
                              <a:gd name="f242" fmla="*/ 259 f183 1"/>
                              <a:gd name="f243" fmla="*/ 231 f183 1"/>
                              <a:gd name="f244" fmla="*/ 562 f184 1"/>
                              <a:gd name="f245" fmla="*/ 154 f183 1"/>
                              <a:gd name="f246" fmla="*/ 557 f184 1"/>
                              <a:gd name="f247" fmla="*/ 58 f183 1"/>
                              <a:gd name="f248" fmla="*/ 53 f183 1"/>
                              <a:gd name="f249" fmla="*/ 476 f184 1"/>
                              <a:gd name="f250" fmla="*/ 111 f183 1"/>
                              <a:gd name="f251" fmla="*/ 495 f184 1"/>
                              <a:gd name="f252" fmla="*/ 456 f184 1"/>
                              <a:gd name="f253" fmla="*/ 149 f183 1"/>
                              <a:gd name="f254" fmla="*/ 437 f184 1"/>
                              <a:gd name="f255" fmla="*/ 144 f183 1"/>
                              <a:gd name="f256" fmla="*/ 413 f184 1"/>
                              <a:gd name="f257" fmla="*/ 168 f183 1"/>
                              <a:gd name="f258" fmla="*/ 384 f184 1"/>
                              <a:gd name="f259" fmla="*/ 408 f184 1"/>
                              <a:gd name="f260" fmla="*/ 82 f183 1"/>
                              <a:gd name="f261" fmla="*/ 461 f184 1"/>
                              <a:gd name="f262" fmla="*/ 24 f183 1"/>
                              <a:gd name="f263" fmla="*/ 543 f184 1"/>
                              <a:gd name="f264" fmla="*/ 0 f183 1"/>
                              <a:gd name="f265" fmla="*/ 639 f184 1"/>
                              <a:gd name="f266" fmla="*/ 34 f183 1"/>
                              <a:gd name="f267" fmla="*/ 716 f184 1"/>
                              <a:gd name="f268" fmla="*/ 783 f184 1"/>
                              <a:gd name="f269" fmla="*/ 250 f183 1"/>
                              <a:gd name="f270" fmla="*/ 860 f184 1"/>
                              <a:gd name="f271" fmla="*/ 322 f183 1"/>
                              <a:gd name="f272" fmla="*/ 946 f184 1"/>
                              <a:gd name="f273" fmla="*/ 379 f183 1"/>
                              <a:gd name="f274" fmla="*/ 1066 f184 1"/>
                              <a:gd name="f275" fmla="*/ 403 f183 1"/>
                              <a:gd name="f276" fmla="*/ 1181 f184 1"/>
                              <a:gd name="f277" fmla="*/ 413 f183 1"/>
                              <a:gd name="f278" fmla="*/ 1143 f184 1"/>
                              <a:gd name="f279" fmla="*/ 461 f183 1"/>
                              <a:gd name="f280" fmla="*/ f185 1 f3"/>
                              <a:gd name="f281" fmla="*/ f188 1 1191"/>
                              <a:gd name="f282" fmla="*/ f189 1 615"/>
                              <a:gd name="f283" fmla="*/ f190 1 1191"/>
                              <a:gd name="f284" fmla="*/ f191 1 615"/>
                              <a:gd name="f285" fmla="*/ f192 1 1191"/>
                              <a:gd name="f286" fmla="*/ f193 1 615"/>
                              <a:gd name="f287" fmla="*/ f194 1 1191"/>
                              <a:gd name="f288" fmla="*/ f195 1 615"/>
                              <a:gd name="f289" fmla="*/ f196 1 1191"/>
                              <a:gd name="f290" fmla="*/ f197 1 615"/>
                              <a:gd name="f291" fmla="*/ f198 1 1191"/>
                              <a:gd name="f292" fmla="*/ f199 1 1191"/>
                              <a:gd name="f293" fmla="*/ f200 1 615"/>
                              <a:gd name="f294" fmla="*/ f201 1 1191"/>
                              <a:gd name="f295" fmla="*/ f202 1 615"/>
                              <a:gd name="f296" fmla="*/ f203 1 1191"/>
                              <a:gd name="f297" fmla="*/ f204 1 615"/>
                              <a:gd name="f298" fmla="*/ f205 1 1191"/>
                              <a:gd name="f299" fmla="*/ f206 1 615"/>
                              <a:gd name="f300" fmla="*/ f207 1 1191"/>
                              <a:gd name="f301" fmla="*/ f208 1 1191"/>
                              <a:gd name="f302" fmla="*/ f209 1 615"/>
                              <a:gd name="f303" fmla="*/ f210 1 1191"/>
                              <a:gd name="f304" fmla="*/ f211 1 615"/>
                              <a:gd name="f305" fmla="*/ f212 1 1191"/>
                              <a:gd name="f306" fmla="*/ f213 1 615"/>
                              <a:gd name="f307" fmla="*/ f214 1 1191"/>
                              <a:gd name="f308" fmla="*/ f215 1 615"/>
                              <a:gd name="f309" fmla="*/ f216 1 1191"/>
                              <a:gd name="f310" fmla="*/ f217 1 1191"/>
                              <a:gd name="f311" fmla="*/ f218 1 615"/>
                              <a:gd name="f312" fmla="*/ f219 1 1191"/>
                              <a:gd name="f313" fmla="*/ f220 1 615"/>
                              <a:gd name="f314" fmla="*/ f221 1 1191"/>
                              <a:gd name="f315" fmla="*/ f222 1 615"/>
                              <a:gd name="f316" fmla="*/ f223 1 1191"/>
                              <a:gd name="f317" fmla="*/ f224 1 1191"/>
                              <a:gd name="f318" fmla="*/ f225 1 1191"/>
                              <a:gd name="f319" fmla="*/ f226 1 1191"/>
                              <a:gd name="f320" fmla="*/ f227 1 615"/>
                              <a:gd name="f321" fmla="*/ f228 1 1191"/>
                              <a:gd name="f322" fmla="*/ f229 1 615"/>
                              <a:gd name="f323" fmla="*/ f230 1 615"/>
                              <a:gd name="f324" fmla="*/ f231 1 1191"/>
                              <a:gd name="f325" fmla="*/ f232 1 615"/>
                              <a:gd name="f326" fmla="*/ f233 1 1191"/>
                              <a:gd name="f327" fmla="*/ f234 1 615"/>
                              <a:gd name="f328" fmla="*/ f235 1 1191"/>
                              <a:gd name="f329" fmla="*/ f236 1 615"/>
                              <a:gd name="f330" fmla="*/ f237 1 1191"/>
                              <a:gd name="f331" fmla="*/ f238 1 615"/>
                              <a:gd name="f332" fmla="*/ f239 1 1191"/>
                              <a:gd name="f333" fmla="*/ f240 1 615"/>
                              <a:gd name="f334" fmla="*/ f241 1 1191"/>
                              <a:gd name="f335" fmla="*/ f242 1 615"/>
                              <a:gd name="f336" fmla="*/ f243 1 615"/>
                              <a:gd name="f337" fmla="*/ f244 1 1191"/>
                              <a:gd name="f338" fmla="*/ f245 1 615"/>
                              <a:gd name="f339" fmla="*/ f246 1 1191"/>
                              <a:gd name="f340" fmla="*/ f247 1 615"/>
                              <a:gd name="f341" fmla="*/ f248 1 615"/>
                              <a:gd name="f342" fmla="*/ f249 1 1191"/>
                              <a:gd name="f343" fmla="*/ f250 1 615"/>
                              <a:gd name="f344" fmla="*/ f251 1 1191"/>
                              <a:gd name="f345" fmla="*/ f252 1 1191"/>
                              <a:gd name="f346" fmla="*/ f253 1 615"/>
                              <a:gd name="f347" fmla="*/ f254 1 1191"/>
                              <a:gd name="f348" fmla="*/ f255 1 615"/>
                              <a:gd name="f349" fmla="*/ f256 1 1191"/>
                              <a:gd name="f350" fmla="*/ f257 1 615"/>
                              <a:gd name="f351" fmla="*/ f258 1 1191"/>
                              <a:gd name="f352" fmla="*/ f259 1 1191"/>
                              <a:gd name="f353" fmla="*/ f260 1 615"/>
                              <a:gd name="f354" fmla="*/ f261 1 1191"/>
                              <a:gd name="f355" fmla="*/ f262 1 615"/>
                              <a:gd name="f356" fmla="*/ f263 1 1191"/>
                              <a:gd name="f357" fmla="*/ f264 1 615"/>
                              <a:gd name="f358" fmla="*/ f265 1 1191"/>
                              <a:gd name="f359" fmla="*/ f266 1 615"/>
                              <a:gd name="f360" fmla="*/ f267 1 1191"/>
                              <a:gd name="f361" fmla="*/ f268 1 1191"/>
                              <a:gd name="f362" fmla="*/ f269 1 615"/>
                              <a:gd name="f363" fmla="*/ f270 1 1191"/>
                              <a:gd name="f364" fmla="*/ f271 1 615"/>
                              <a:gd name="f365" fmla="*/ f272 1 1191"/>
                              <a:gd name="f366" fmla="*/ f273 1 615"/>
                              <a:gd name="f367" fmla="*/ f274 1 1191"/>
                              <a:gd name="f368" fmla="*/ f275 1 615"/>
                              <a:gd name="f369" fmla="*/ f276 1 1191"/>
                              <a:gd name="f370" fmla="*/ f277 1 615"/>
                              <a:gd name="f371" fmla="*/ f278 1 1191"/>
                              <a:gd name="f372" fmla="*/ f279 1 615"/>
                              <a:gd name="f373" fmla="*/ 0 1 f186"/>
                              <a:gd name="f374" fmla="*/ f7 1 f186"/>
                              <a:gd name="f375" fmla="*/ 0 1 f187"/>
                              <a:gd name="f376" fmla="*/ f8 1 f187"/>
                              <a:gd name="f377" fmla="+- f280 0 f1"/>
                              <a:gd name="f378" fmla="*/ f281 1 f186"/>
                              <a:gd name="f379" fmla="*/ f282 1 f187"/>
                              <a:gd name="f380" fmla="*/ f283 1 f186"/>
                              <a:gd name="f381" fmla="*/ f284 1 f187"/>
                              <a:gd name="f382" fmla="*/ f285 1 f186"/>
                              <a:gd name="f383" fmla="*/ f286 1 f187"/>
                              <a:gd name="f384" fmla="*/ f287 1 f186"/>
                              <a:gd name="f385" fmla="*/ f288 1 f187"/>
                              <a:gd name="f386" fmla="*/ f289 1 f186"/>
                              <a:gd name="f387" fmla="*/ f290 1 f187"/>
                              <a:gd name="f388" fmla="*/ f291 1 f186"/>
                              <a:gd name="f389" fmla="*/ f292 1 f186"/>
                              <a:gd name="f390" fmla="*/ f293 1 f187"/>
                              <a:gd name="f391" fmla="*/ f294 1 f186"/>
                              <a:gd name="f392" fmla="*/ f295 1 f187"/>
                              <a:gd name="f393" fmla="*/ f296 1 f186"/>
                              <a:gd name="f394" fmla="*/ f297 1 f187"/>
                              <a:gd name="f395" fmla="*/ f298 1 f186"/>
                              <a:gd name="f396" fmla="*/ f299 1 f187"/>
                              <a:gd name="f397" fmla="*/ f300 1 f186"/>
                              <a:gd name="f398" fmla="*/ f301 1 f186"/>
                              <a:gd name="f399" fmla="*/ f302 1 f187"/>
                              <a:gd name="f400" fmla="*/ f303 1 f186"/>
                              <a:gd name="f401" fmla="*/ f304 1 f187"/>
                              <a:gd name="f402" fmla="*/ f305 1 f186"/>
                              <a:gd name="f403" fmla="*/ f306 1 f187"/>
                              <a:gd name="f404" fmla="*/ f307 1 f186"/>
                              <a:gd name="f405" fmla="*/ f308 1 f187"/>
                              <a:gd name="f406" fmla="*/ f309 1 f186"/>
                              <a:gd name="f407" fmla="*/ f310 1 f186"/>
                              <a:gd name="f408" fmla="*/ f311 1 f187"/>
                              <a:gd name="f409" fmla="*/ f312 1 f186"/>
                              <a:gd name="f410" fmla="*/ f313 1 f187"/>
                              <a:gd name="f411" fmla="*/ f314 1 f186"/>
                              <a:gd name="f412" fmla="*/ f315 1 f187"/>
                              <a:gd name="f413" fmla="*/ f316 1 f186"/>
                              <a:gd name="f414" fmla="*/ f317 1 f186"/>
                              <a:gd name="f415" fmla="*/ f318 1 f186"/>
                              <a:gd name="f416" fmla="*/ f319 1 f186"/>
                              <a:gd name="f417" fmla="*/ f320 1 f187"/>
                              <a:gd name="f418" fmla="*/ f321 1 f186"/>
                              <a:gd name="f419" fmla="*/ f322 1 f187"/>
                              <a:gd name="f420" fmla="*/ f323 1 f187"/>
                              <a:gd name="f421" fmla="*/ f324 1 f186"/>
                              <a:gd name="f422" fmla="*/ f325 1 f187"/>
                              <a:gd name="f423" fmla="*/ f326 1 f186"/>
                              <a:gd name="f424" fmla="*/ f327 1 f187"/>
                              <a:gd name="f425" fmla="*/ f328 1 f186"/>
                              <a:gd name="f426" fmla="*/ f329 1 f187"/>
                              <a:gd name="f427" fmla="*/ f330 1 f186"/>
                              <a:gd name="f428" fmla="*/ f331 1 f187"/>
                              <a:gd name="f429" fmla="*/ f332 1 f186"/>
                              <a:gd name="f430" fmla="*/ f333 1 f187"/>
                              <a:gd name="f431" fmla="*/ f334 1 f186"/>
                              <a:gd name="f432" fmla="*/ f335 1 f187"/>
                              <a:gd name="f433" fmla="*/ f336 1 f187"/>
                              <a:gd name="f434" fmla="*/ f337 1 f186"/>
                              <a:gd name="f435" fmla="*/ f338 1 f187"/>
                              <a:gd name="f436" fmla="*/ f339 1 f186"/>
                              <a:gd name="f437" fmla="*/ f340 1 f187"/>
                              <a:gd name="f438" fmla="*/ f341 1 f187"/>
                              <a:gd name="f439" fmla="*/ f342 1 f186"/>
                              <a:gd name="f440" fmla="*/ f343 1 f187"/>
                              <a:gd name="f441" fmla="*/ f344 1 f186"/>
                              <a:gd name="f442" fmla="*/ f345 1 f186"/>
                              <a:gd name="f443" fmla="*/ f346 1 f187"/>
                              <a:gd name="f444" fmla="*/ f347 1 f186"/>
                              <a:gd name="f445" fmla="*/ f348 1 f187"/>
                              <a:gd name="f446" fmla="*/ f349 1 f186"/>
                              <a:gd name="f447" fmla="*/ f350 1 f187"/>
                              <a:gd name="f448" fmla="*/ f351 1 f186"/>
                              <a:gd name="f449" fmla="*/ f352 1 f186"/>
                              <a:gd name="f450" fmla="*/ f353 1 f187"/>
                              <a:gd name="f451" fmla="*/ f354 1 f186"/>
                              <a:gd name="f452" fmla="*/ f355 1 f187"/>
                              <a:gd name="f453" fmla="*/ f356 1 f186"/>
                              <a:gd name="f454" fmla="*/ f357 1 f187"/>
                              <a:gd name="f455" fmla="*/ f358 1 f186"/>
                              <a:gd name="f456" fmla="*/ f359 1 f187"/>
                              <a:gd name="f457" fmla="*/ f360 1 f186"/>
                              <a:gd name="f458" fmla="*/ f361 1 f186"/>
                              <a:gd name="f459" fmla="*/ f362 1 f187"/>
                              <a:gd name="f460" fmla="*/ f363 1 f186"/>
                              <a:gd name="f461" fmla="*/ f364 1 f187"/>
                              <a:gd name="f462" fmla="*/ f365 1 f186"/>
                              <a:gd name="f463" fmla="*/ f366 1 f187"/>
                              <a:gd name="f464" fmla="*/ f367 1 f186"/>
                              <a:gd name="f465" fmla="*/ f368 1 f187"/>
                              <a:gd name="f466" fmla="*/ f369 1 f186"/>
                              <a:gd name="f467" fmla="*/ f370 1 f187"/>
                              <a:gd name="f468" fmla="*/ f371 1 f186"/>
                              <a:gd name="f469" fmla="*/ f372 1 f187"/>
                              <a:gd name="f470" fmla="*/ f373 f181 1"/>
                              <a:gd name="f471" fmla="*/ f374 f181 1"/>
                              <a:gd name="f472" fmla="*/ f376 f182 1"/>
                              <a:gd name="f473" fmla="*/ f375 f182 1"/>
                              <a:gd name="f474" fmla="*/ f378 f181 1"/>
                              <a:gd name="f475" fmla="*/ f379 f182 1"/>
                              <a:gd name="f476" fmla="*/ f380 f181 1"/>
                              <a:gd name="f477" fmla="*/ f381 f182 1"/>
                              <a:gd name="f478" fmla="*/ f382 f181 1"/>
                              <a:gd name="f479" fmla="*/ f383 f182 1"/>
                              <a:gd name="f480" fmla="*/ f384 f181 1"/>
                              <a:gd name="f481" fmla="*/ f385 f182 1"/>
                              <a:gd name="f482" fmla="*/ f386 f181 1"/>
                              <a:gd name="f483" fmla="*/ f387 f182 1"/>
                              <a:gd name="f484" fmla="*/ f388 f181 1"/>
                              <a:gd name="f485" fmla="*/ f389 f181 1"/>
                              <a:gd name="f486" fmla="*/ f390 f182 1"/>
                              <a:gd name="f487" fmla="*/ f391 f181 1"/>
                              <a:gd name="f488" fmla="*/ f392 f182 1"/>
                              <a:gd name="f489" fmla="*/ f393 f181 1"/>
                              <a:gd name="f490" fmla="*/ f394 f182 1"/>
                              <a:gd name="f491" fmla="*/ f395 f181 1"/>
                              <a:gd name="f492" fmla="*/ f396 f182 1"/>
                              <a:gd name="f493" fmla="*/ f397 f181 1"/>
                              <a:gd name="f494" fmla="*/ f398 f181 1"/>
                              <a:gd name="f495" fmla="*/ f399 f182 1"/>
                              <a:gd name="f496" fmla="*/ f400 f181 1"/>
                              <a:gd name="f497" fmla="*/ f401 f182 1"/>
                              <a:gd name="f498" fmla="*/ f402 f181 1"/>
                              <a:gd name="f499" fmla="*/ f403 f182 1"/>
                              <a:gd name="f500" fmla="*/ f404 f181 1"/>
                              <a:gd name="f501" fmla="*/ f405 f182 1"/>
                              <a:gd name="f502" fmla="*/ f406 f181 1"/>
                              <a:gd name="f503" fmla="*/ f407 f181 1"/>
                              <a:gd name="f504" fmla="*/ f408 f182 1"/>
                              <a:gd name="f505" fmla="*/ f409 f181 1"/>
                              <a:gd name="f506" fmla="*/ f410 f182 1"/>
                              <a:gd name="f507" fmla="*/ f411 f181 1"/>
                              <a:gd name="f508" fmla="*/ f412 f182 1"/>
                              <a:gd name="f509" fmla="*/ f413 f181 1"/>
                              <a:gd name="f510" fmla="*/ f414 f181 1"/>
                              <a:gd name="f511" fmla="*/ f415 f181 1"/>
                              <a:gd name="f512" fmla="*/ f416 f181 1"/>
                              <a:gd name="f513" fmla="*/ f417 f182 1"/>
                              <a:gd name="f514" fmla="*/ f418 f181 1"/>
                              <a:gd name="f515" fmla="*/ f419 f182 1"/>
                              <a:gd name="f516" fmla="*/ f420 f182 1"/>
                              <a:gd name="f517" fmla="*/ f421 f181 1"/>
                              <a:gd name="f518" fmla="*/ f422 f182 1"/>
                              <a:gd name="f519" fmla="*/ f423 f181 1"/>
                              <a:gd name="f520" fmla="*/ f424 f182 1"/>
                              <a:gd name="f521" fmla="*/ f425 f181 1"/>
                              <a:gd name="f522" fmla="*/ f426 f182 1"/>
                              <a:gd name="f523" fmla="*/ f427 f181 1"/>
                              <a:gd name="f524" fmla="*/ f428 f182 1"/>
                              <a:gd name="f525" fmla="*/ f429 f181 1"/>
                              <a:gd name="f526" fmla="*/ f430 f182 1"/>
                              <a:gd name="f527" fmla="*/ f431 f181 1"/>
                              <a:gd name="f528" fmla="*/ f432 f182 1"/>
                              <a:gd name="f529" fmla="*/ f433 f182 1"/>
                              <a:gd name="f530" fmla="*/ f434 f181 1"/>
                              <a:gd name="f531" fmla="*/ f435 f182 1"/>
                              <a:gd name="f532" fmla="*/ f436 f181 1"/>
                              <a:gd name="f533" fmla="*/ f437 f182 1"/>
                              <a:gd name="f534" fmla="*/ f438 f182 1"/>
                              <a:gd name="f535" fmla="*/ f439 f181 1"/>
                              <a:gd name="f536" fmla="*/ f440 f182 1"/>
                              <a:gd name="f537" fmla="*/ f441 f181 1"/>
                              <a:gd name="f538" fmla="*/ f442 f181 1"/>
                              <a:gd name="f539" fmla="*/ f443 f182 1"/>
                              <a:gd name="f540" fmla="*/ f444 f181 1"/>
                              <a:gd name="f541" fmla="*/ f445 f182 1"/>
                              <a:gd name="f542" fmla="*/ f446 f181 1"/>
                              <a:gd name="f543" fmla="*/ f447 f182 1"/>
                              <a:gd name="f544" fmla="*/ f448 f181 1"/>
                              <a:gd name="f545" fmla="*/ f449 f181 1"/>
                              <a:gd name="f546" fmla="*/ f450 f182 1"/>
                              <a:gd name="f547" fmla="*/ f451 f181 1"/>
                              <a:gd name="f548" fmla="*/ f452 f182 1"/>
                              <a:gd name="f549" fmla="*/ f453 f181 1"/>
                              <a:gd name="f550" fmla="*/ f454 f182 1"/>
                              <a:gd name="f551" fmla="*/ f455 f181 1"/>
                              <a:gd name="f552" fmla="*/ f456 f182 1"/>
                              <a:gd name="f553" fmla="*/ f457 f181 1"/>
                              <a:gd name="f554" fmla="*/ f458 f181 1"/>
                              <a:gd name="f555" fmla="*/ f459 f182 1"/>
                              <a:gd name="f556" fmla="*/ f460 f181 1"/>
                              <a:gd name="f557" fmla="*/ f461 f182 1"/>
                              <a:gd name="f558" fmla="*/ f462 f181 1"/>
                              <a:gd name="f559" fmla="*/ f463 f182 1"/>
                              <a:gd name="f560" fmla="*/ f464 f181 1"/>
                              <a:gd name="f561" fmla="*/ f465 f182 1"/>
                              <a:gd name="f562" fmla="*/ f466 f181 1"/>
                              <a:gd name="f563" fmla="*/ f467 f182 1"/>
                              <a:gd name="f564" fmla="*/ f468 f181 1"/>
                              <a:gd name="f565" fmla="*/ f469 f18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7">
                                <a:pos x="f474" y="f475"/>
                              </a:cxn>
                              <a:cxn ang="f377">
                                <a:pos x="f476" y="f477"/>
                              </a:cxn>
                              <a:cxn ang="f377">
                                <a:pos x="f478" y="f479"/>
                              </a:cxn>
                              <a:cxn ang="f377">
                                <a:pos x="f480" y="f481"/>
                              </a:cxn>
                              <a:cxn ang="f377">
                                <a:pos x="f482" y="f483"/>
                              </a:cxn>
                              <a:cxn ang="f377">
                                <a:pos x="f484" y="f479"/>
                              </a:cxn>
                              <a:cxn ang="f377">
                                <a:pos x="f485" y="f486"/>
                              </a:cxn>
                              <a:cxn ang="f377">
                                <a:pos x="f487" y="f488"/>
                              </a:cxn>
                              <a:cxn ang="f377">
                                <a:pos x="f489" y="f490"/>
                              </a:cxn>
                              <a:cxn ang="f377">
                                <a:pos x="f491" y="f492"/>
                              </a:cxn>
                              <a:cxn ang="f377">
                                <a:pos x="f493" y="f477"/>
                              </a:cxn>
                              <a:cxn ang="f377">
                                <a:pos x="f494" y="f495"/>
                              </a:cxn>
                              <a:cxn ang="f377">
                                <a:pos x="f496" y="f497"/>
                              </a:cxn>
                              <a:cxn ang="f377">
                                <a:pos x="f498" y="f475"/>
                              </a:cxn>
                              <a:cxn ang="f377">
                                <a:pos x="f498" y="f499"/>
                              </a:cxn>
                              <a:cxn ang="f377">
                                <a:pos x="f500" y="f501"/>
                              </a:cxn>
                              <a:cxn ang="f377">
                                <a:pos x="f502" y="f483"/>
                              </a:cxn>
                              <a:cxn ang="f377">
                                <a:pos x="f503" y="f504"/>
                              </a:cxn>
                              <a:cxn ang="f377">
                                <a:pos x="f505" y="f506"/>
                              </a:cxn>
                              <a:cxn ang="f377">
                                <a:pos x="f507" y="f508"/>
                              </a:cxn>
                              <a:cxn ang="f377">
                                <a:pos x="f509" y="f486"/>
                              </a:cxn>
                              <a:cxn ang="f377">
                                <a:pos x="f510" y="f486"/>
                              </a:cxn>
                              <a:cxn ang="f377">
                                <a:pos x="f511" y="f499"/>
                              </a:cxn>
                              <a:cxn ang="f377">
                                <a:pos x="f512" y="f513"/>
                              </a:cxn>
                              <a:cxn ang="f377">
                                <a:pos x="f514" y="f515"/>
                              </a:cxn>
                              <a:cxn ang="f377">
                                <a:pos x="f514" y="f516"/>
                              </a:cxn>
                              <a:cxn ang="f377">
                                <a:pos x="f517" y="f518"/>
                              </a:cxn>
                              <a:cxn ang="f377">
                                <a:pos x="f519" y="f520"/>
                              </a:cxn>
                              <a:cxn ang="f377">
                                <a:pos x="f521" y="f522"/>
                              </a:cxn>
                              <a:cxn ang="f377">
                                <a:pos x="f511" y="f501"/>
                              </a:cxn>
                              <a:cxn ang="f377">
                                <a:pos x="f523" y="f524"/>
                              </a:cxn>
                              <a:cxn ang="f377">
                                <a:pos x="f525" y="f526"/>
                              </a:cxn>
                              <a:cxn ang="f377">
                                <a:pos x="f527" y="f528"/>
                              </a:cxn>
                              <a:cxn ang="f377">
                                <a:pos x="f489" y="f529"/>
                              </a:cxn>
                              <a:cxn ang="f377">
                                <a:pos x="f530" y="f531"/>
                              </a:cxn>
                              <a:cxn ang="f377">
                                <a:pos x="f532" y="f533"/>
                              </a:cxn>
                              <a:cxn ang="f377">
                                <a:pos x="f494" y="f534"/>
                              </a:cxn>
                              <a:cxn ang="f377">
                                <a:pos x="f535" y="f536"/>
                              </a:cxn>
                              <a:cxn ang="f377">
                                <a:pos x="f537" y="f531"/>
                              </a:cxn>
                              <a:cxn ang="f377">
                                <a:pos x="f538" y="f539"/>
                              </a:cxn>
                              <a:cxn ang="f377">
                                <a:pos x="f540" y="f541"/>
                              </a:cxn>
                              <a:cxn ang="f377">
                                <a:pos x="f542" y="f543"/>
                              </a:cxn>
                              <a:cxn ang="f377">
                                <a:pos x="f544" y="f531"/>
                              </a:cxn>
                              <a:cxn ang="f377">
                                <a:pos x="f545" y="f546"/>
                              </a:cxn>
                              <a:cxn ang="f377">
                                <a:pos x="f547" y="f548"/>
                              </a:cxn>
                              <a:cxn ang="f377">
                                <a:pos x="f549" y="f550"/>
                              </a:cxn>
                              <a:cxn ang="f377">
                                <a:pos x="f551" y="f552"/>
                              </a:cxn>
                              <a:cxn ang="f377">
                                <a:pos x="f553" y="f539"/>
                              </a:cxn>
                              <a:cxn ang="f377">
                                <a:pos x="f554" y="f555"/>
                              </a:cxn>
                              <a:cxn ang="f377">
                                <a:pos x="f556" y="f557"/>
                              </a:cxn>
                              <a:cxn ang="f377">
                                <a:pos x="f558" y="f559"/>
                              </a:cxn>
                              <a:cxn ang="f377">
                                <a:pos x="f560" y="f561"/>
                              </a:cxn>
                              <a:cxn ang="f377">
                                <a:pos x="f562" y="f563"/>
                              </a:cxn>
                              <a:cxn ang="f377">
                                <a:pos x="f564" y="f565"/>
                              </a:cxn>
                            </a:cxnLst>
                            <a:rect l="f470" t="f473" r="f471" b="f472"/>
                            <a:pathLst>
                              <a:path w="1191" h="61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6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39" y="f41"/>
                                </a:lnTo>
                                <a:lnTo>
                                  <a:pt x="f37" y="f34"/>
                                </a:lnTo>
                                <a:lnTo>
                                  <a:pt x="f42" y="f43"/>
                                </a:lnTo>
                                <a:lnTo>
                                  <a:pt x="f37" y="f44"/>
                                </a:lnTo>
                                <a:lnTo>
                                  <a:pt x="f39" y="f45"/>
                                </a:lnTo>
                                <a:lnTo>
                                  <a:pt x="f46" y="f29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0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45"/>
                                </a:lnTo>
                                <a:lnTo>
                                  <a:pt x="f59" y="f60"/>
                                </a:lnTo>
                                <a:lnTo>
                                  <a:pt x="f58" y="f21"/>
                                </a:lnTo>
                                <a:lnTo>
                                  <a:pt x="f61" y="f62"/>
                                </a:lnTo>
                                <a:lnTo>
                                  <a:pt x="f62" y="f63"/>
                                </a:lnTo>
                                <a:lnTo>
                                  <a:pt x="f10" y="f58"/>
                                </a:lnTo>
                                <a:lnTo>
                                  <a:pt x="f64" y="f54"/>
                                </a:lnTo>
                                <a:lnTo>
                                  <a:pt x="f65" y="f52"/>
                                </a:lnTo>
                                <a:lnTo>
                                  <a:pt x="f66" y="f8"/>
                                </a:lnTo>
                                <a:lnTo>
                                  <a:pt x="f67" y="f51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58"/>
                                </a:lnTo>
                                <a:lnTo>
                                  <a:pt x="f48" y="f71"/>
                                </a:lnTo>
                                <a:lnTo>
                                  <a:pt x="f53" y="f21"/>
                                </a:lnTo>
                                <a:lnTo>
                                  <a:pt x="f48" y="f67"/>
                                </a:lnTo>
                                <a:lnTo>
                                  <a:pt x="f50" y="f72"/>
                                </a:lnTo>
                                <a:lnTo>
                                  <a:pt x="f67" y="f31"/>
                                </a:lnTo>
                                <a:lnTo>
                                  <a:pt x="f73" y="f74"/>
                                </a:lnTo>
                                <a:lnTo>
                                  <a:pt x="f67" y="f2"/>
                                </a:lnTo>
                                <a:lnTo>
                                  <a:pt x="f70" y="f29"/>
                                </a:lnTo>
                                <a:lnTo>
                                  <a:pt x="f75" y="f67"/>
                                </a:lnTo>
                                <a:lnTo>
                                  <a:pt x="f76" y="f23"/>
                                </a:lnTo>
                                <a:lnTo>
                                  <a:pt x="f77" y="f21"/>
                                </a:lnTo>
                                <a:lnTo>
                                  <a:pt x="f78" y="f10"/>
                                </a:lnTo>
                                <a:lnTo>
                                  <a:pt x="f79" y="f12"/>
                                </a:lnTo>
                                <a:lnTo>
                                  <a:pt x="f36" y="f16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12"/>
                                </a:lnTo>
                                <a:lnTo>
                                  <a:pt x="f80" y="f73"/>
                                </a:lnTo>
                                <a:lnTo>
                                  <a:pt x="f36" y="f27"/>
                                </a:lnTo>
                                <a:lnTo>
                                  <a:pt x="f79" y="f29"/>
                                </a:lnTo>
                                <a:lnTo>
                                  <a:pt x="f83" y="f45"/>
                                </a:lnTo>
                                <a:lnTo>
                                  <a:pt x="f84" y="f76"/>
                                </a:lnTo>
                                <a:lnTo>
                                  <a:pt x="f85" y="f43"/>
                                </a:lnTo>
                                <a:lnTo>
                                  <a:pt x="f74" y="f85"/>
                                </a:lnTo>
                                <a:lnTo>
                                  <a:pt x="f29" y="f86"/>
                                </a:lnTo>
                                <a:lnTo>
                                  <a:pt x="f87" y="f78"/>
                                </a:lnTo>
                                <a:lnTo>
                                  <a:pt x="f31" y="f34"/>
                                </a:lnTo>
                                <a:lnTo>
                                  <a:pt x="f76" y="f88"/>
                                </a:lnTo>
                                <a:lnTo>
                                  <a:pt x="f89" y="f88"/>
                                </a:lnTo>
                                <a:lnTo>
                                  <a:pt x="f77" y="f86"/>
                                </a:lnTo>
                                <a:lnTo>
                                  <a:pt x="f84" y="f86"/>
                                </a:lnTo>
                                <a:lnTo>
                                  <a:pt x="f90" y="f86"/>
                                </a:lnTo>
                                <a:lnTo>
                                  <a:pt x="f79" y="f91"/>
                                </a:lnTo>
                                <a:lnTo>
                                  <a:pt x="f36" y="f91"/>
                                </a:lnTo>
                                <a:lnTo>
                                  <a:pt x="f92" y="f77"/>
                                </a:lnTo>
                                <a:lnTo>
                                  <a:pt x="f93" y="f85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2"/>
                                </a:lnTo>
                                <a:lnTo>
                                  <a:pt x="f97" y="f76"/>
                                </a:lnTo>
                                <a:lnTo>
                                  <a:pt x="f98" y="f99"/>
                                </a:lnTo>
                                <a:lnTo>
                                  <a:pt x="f100" y="f55"/>
                                </a:lnTo>
                                <a:lnTo>
                                  <a:pt x="f101" y="f72"/>
                                </a:lnTo>
                                <a:lnTo>
                                  <a:pt x="f102" y="f53"/>
                                </a:lnTo>
                                <a:lnTo>
                                  <a:pt x="f103" y="f53"/>
                                </a:lnTo>
                                <a:lnTo>
                                  <a:pt x="f104" y="f53"/>
                                </a:lnTo>
                                <a:lnTo>
                                  <a:pt x="f105" y="f53"/>
                                </a:lnTo>
                                <a:lnTo>
                                  <a:pt x="f106" y="f53"/>
                                </a:lnTo>
                                <a:lnTo>
                                  <a:pt x="f107" y="f48"/>
                                </a:lnTo>
                                <a:lnTo>
                                  <a:pt x="f108" y="f70"/>
                                </a:lnTo>
                                <a:lnTo>
                                  <a:pt x="f109" y="f27"/>
                                </a:lnTo>
                                <a:lnTo>
                                  <a:pt x="f108" y="f27"/>
                                </a:lnTo>
                                <a:lnTo>
                                  <a:pt x="f107" y="f27"/>
                                </a:lnTo>
                                <a:lnTo>
                                  <a:pt x="f106" y="f50"/>
                                </a:lnTo>
                                <a:lnTo>
                                  <a:pt x="f105" y="f50"/>
                                </a:lnTo>
                                <a:lnTo>
                                  <a:pt x="f104" y="f50"/>
                                </a:lnTo>
                                <a:lnTo>
                                  <a:pt x="f103" y="f50"/>
                                </a:lnTo>
                                <a:lnTo>
                                  <a:pt x="f110" y="f27"/>
                                </a:lnTo>
                                <a:lnTo>
                                  <a:pt x="f111" y="f60"/>
                                </a:lnTo>
                                <a:lnTo>
                                  <a:pt x="f112" y="f113"/>
                                </a:lnTo>
                                <a:lnTo>
                                  <a:pt x="f114" y="f64"/>
                                </a:lnTo>
                                <a:lnTo>
                                  <a:pt x="f114" y="f12"/>
                                </a:lnTo>
                                <a:lnTo>
                                  <a:pt x="f114" y="f71"/>
                                </a:lnTo>
                                <a:lnTo>
                                  <a:pt x="f112" y="f63"/>
                                </a:lnTo>
                                <a:lnTo>
                                  <a:pt x="f111" y="f58"/>
                                </a:lnTo>
                                <a:lnTo>
                                  <a:pt x="f110" y="f54"/>
                                </a:lnTo>
                                <a:lnTo>
                                  <a:pt x="f115" y="f69"/>
                                </a:lnTo>
                                <a:lnTo>
                                  <a:pt x="f116" y="f117"/>
                                </a:lnTo>
                                <a:lnTo>
                                  <a:pt x="f107" y="f117"/>
                                </a:lnTo>
                                <a:lnTo>
                                  <a:pt x="f118" y="f117"/>
                                </a:lnTo>
                                <a:lnTo>
                                  <a:pt x="f119" y="f52"/>
                                </a:lnTo>
                                <a:lnTo>
                                  <a:pt x="f120" y="f54"/>
                                </a:lnTo>
                                <a:lnTo>
                                  <a:pt x="f121" y="f58"/>
                                </a:lnTo>
                                <a:lnTo>
                                  <a:pt x="f122" y="f81"/>
                                </a:lnTo>
                                <a:lnTo>
                                  <a:pt x="f6" y="f12"/>
                                </a:lnTo>
                                <a:lnTo>
                                  <a:pt x="f6" y="f73"/>
                                </a:lnTo>
                                <a:lnTo>
                                  <a:pt x="f122" y="f27"/>
                                </a:lnTo>
                                <a:lnTo>
                                  <a:pt x="f120" y="f123"/>
                                </a:lnTo>
                                <a:lnTo>
                                  <a:pt x="f119" y="f57"/>
                                </a:lnTo>
                                <a:lnTo>
                                  <a:pt x="f108" y="f43"/>
                                </a:lnTo>
                                <a:lnTo>
                                  <a:pt x="f105" y="f88"/>
                                </a:lnTo>
                                <a:lnTo>
                                  <a:pt x="f102" y="f124"/>
                                </a:lnTo>
                                <a:lnTo>
                                  <a:pt x="f100" y="f125"/>
                                </a:lnTo>
                                <a:lnTo>
                                  <a:pt x="f126" y="f79"/>
                                </a:lnTo>
                                <a:lnTo>
                                  <a:pt x="f127" y="f128"/>
                                </a:lnTo>
                                <a:lnTo>
                                  <a:pt x="f93" y="f41"/>
                                </a:lnTo>
                                <a:lnTo>
                                  <a:pt x="f36" y="f36"/>
                                </a:lnTo>
                                <a:lnTo>
                                  <a:pt x="f83" y="f129"/>
                                </a:lnTo>
                                <a:lnTo>
                                  <a:pt x="f130" y="f129"/>
                                </a:lnTo>
                                <a:lnTo>
                                  <a:pt x="f2" y="f80"/>
                                </a:lnTo>
                                <a:lnTo>
                                  <a:pt x="f99" y="f80"/>
                                </a:lnTo>
                                <a:lnTo>
                                  <a:pt x="f123" y="f131"/>
                                </a:lnTo>
                                <a:lnTo>
                                  <a:pt x="f50" y="f92"/>
                                </a:lnTo>
                                <a:lnTo>
                                  <a:pt x="f25" y="f40"/>
                                </a:lnTo>
                                <a:lnTo>
                                  <a:pt x="f23" y="f93"/>
                                </a:lnTo>
                                <a:lnTo>
                                  <a:pt x="f10" y="f132"/>
                                </a:lnTo>
                                <a:lnTo>
                                  <a:pt x="f62" y="f94"/>
                                </a:lnTo>
                                <a:lnTo>
                                  <a:pt x="f81" y="f96"/>
                                </a:lnTo>
                                <a:lnTo>
                                  <a:pt x="f133" y="f134"/>
                                </a:lnTo>
                                <a:lnTo>
                                  <a:pt x="f58" y="f100"/>
                                </a:lnTo>
                                <a:lnTo>
                                  <a:pt x="f56" y="f110"/>
                                </a:lnTo>
                                <a:lnTo>
                                  <a:pt x="f56" y="f116"/>
                                </a:lnTo>
                                <a:lnTo>
                                  <a:pt x="f59" y="f108"/>
                                </a:lnTo>
                                <a:lnTo>
                                  <a:pt x="f135" y="f136"/>
                                </a:lnTo>
                                <a:lnTo>
                                  <a:pt x="f81" y="f137"/>
                                </a:lnTo>
                                <a:lnTo>
                                  <a:pt x="f138" y="f137"/>
                                </a:lnTo>
                                <a:lnTo>
                                  <a:pt x="f139" y="f137"/>
                                </a:lnTo>
                                <a:lnTo>
                                  <a:pt x="f73" y="f140"/>
                                </a:lnTo>
                                <a:lnTo>
                                  <a:pt x="f66" y="f141"/>
                                </a:lnTo>
                                <a:lnTo>
                                  <a:pt x="f25" y="f107"/>
                                </a:lnTo>
                                <a:lnTo>
                                  <a:pt x="f25" y="f116"/>
                                </a:lnTo>
                                <a:lnTo>
                                  <a:pt x="f66" y="f115"/>
                                </a:lnTo>
                                <a:lnTo>
                                  <a:pt x="f65" y="f102"/>
                                </a:lnTo>
                                <a:lnTo>
                                  <a:pt x="f64" y="f142"/>
                                </a:lnTo>
                                <a:lnTo>
                                  <a:pt x="f139" y="f114"/>
                                </a:lnTo>
                                <a:lnTo>
                                  <a:pt x="f64" y="f100"/>
                                </a:lnTo>
                                <a:lnTo>
                                  <a:pt x="f65" y="f100"/>
                                </a:lnTo>
                                <a:lnTo>
                                  <a:pt x="f25" y="f100"/>
                                </a:lnTo>
                                <a:lnTo>
                                  <a:pt x="f143" y="f100"/>
                                </a:lnTo>
                                <a:lnTo>
                                  <a:pt x="f60" y="f114"/>
                                </a:lnTo>
                                <a:lnTo>
                                  <a:pt x="f68" y="f112"/>
                                </a:lnTo>
                                <a:lnTo>
                                  <a:pt x="f50" y="f142"/>
                                </a:lnTo>
                                <a:lnTo>
                                  <a:pt x="f50" y="f111"/>
                                </a:lnTo>
                                <a:lnTo>
                                  <a:pt x="f48" y="f112"/>
                                </a:lnTo>
                                <a:lnTo>
                                  <a:pt x="f53" y="f100"/>
                                </a:lnTo>
                                <a:lnTo>
                                  <a:pt x="f144" y="f145"/>
                                </a:lnTo>
                                <a:lnTo>
                                  <a:pt x="f29" y="f146"/>
                                </a:lnTo>
                                <a:lnTo>
                                  <a:pt x="f87" y="f146"/>
                                </a:lnTo>
                                <a:lnTo>
                                  <a:pt x="f75" y="f146"/>
                                </a:lnTo>
                                <a:lnTo>
                                  <a:pt x="f45" y="f146"/>
                                </a:lnTo>
                                <a:lnTo>
                                  <a:pt x="f99" y="f145"/>
                                </a:lnTo>
                                <a:lnTo>
                                  <a:pt x="f57" y="f100"/>
                                </a:lnTo>
                                <a:lnTo>
                                  <a:pt x="f57" y="f142"/>
                                </a:lnTo>
                                <a:lnTo>
                                  <a:pt x="f99" y="f147"/>
                                </a:lnTo>
                                <a:lnTo>
                                  <a:pt x="f45" y="f105"/>
                                </a:lnTo>
                                <a:lnTo>
                                  <a:pt x="f75" y="f107"/>
                                </a:lnTo>
                                <a:lnTo>
                                  <a:pt x="f29" y="f141"/>
                                </a:lnTo>
                                <a:lnTo>
                                  <a:pt x="f48" y="f119"/>
                                </a:lnTo>
                                <a:lnTo>
                                  <a:pt x="f50" y="f148"/>
                                </a:lnTo>
                                <a:lnTo>
                                  <a:pt x="f143" y="f149"/>
                                </a:lnTo>
                                <a:lnTo>
                                  <a:pt x="f66" y="f150"/>
                                </a:lnTo>
                                <a:lnTo>
                                  <a:pt x="f151" y="f122"/>
                                </a:lnTo>
                                <a:lnTo>
                                  <a:pt x="f14" y="f152"/>
                                </a:lnTo>
                                <a:lnTo>
                                  <a:pt x="f153" y="f6"/>
                                </a:lnTo>
                                <a:lnTo>
                                  <a:pt x="f58" y="f6"/>
                                </a:lnTo>
                                <a:lnTo>
                                  <a:pt x="f69" y="f152"/>
                                </a:lnTo>
                                <a:lnTo>
                                  <a:pt x="f51" y="f122"/>
                                </a:lnTo>
                                <a:lnTo>
                                  <a:pt x="f154" y="f155"/>
                                </a:lnTo>
                                <a:lnTo>
                                  <a:pt x="f35" y="f136"/>
                                </a:lnTo>
                                <a:lnTo>
                                  <a:pt x="f33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14"/>
                                </a:lnTo>
                                <a:lnTo>
                                  <a:pt x="f30" y="f160"/>
                                </a:lnTo>
                                <a:lnTo>
                                  <a:pt x="f161" y="f96"/>
                                </a:lnTo>
                                <a:lnTo>
                                  <a:pt x="f162" y="f132"/>
                                </a:lnTo>
                                <a:lnTo>
                                  <a:pt x="f163" y="f40"/>
                                </a:lnTo>
                                <a:lnTo>
                                  <a:pt x="f164" y="f129"/>
                                </a:lnTo>
                                <a:lnTo>
                                  <a:pt x="f165" y="f79"/>
                                </a:lnTo>
                                <a:lnTo>
                                  <a:pt x="f166" y="f83"/>
                                </a:lnTo>
                                <a:lnTo>
                                  <a:pt x="f22" y="f84"/>
                                </a:lnTo>
                                <a:lnTo>
                                  <a:pt x="f167" y="f77"/>
                                </a:lnTo>
                                <a:lnTo>
                                  <a:pt x="f20" y="f43"/>
                                </a:lnTo>
                                <a:lnTo>
                                  <a:pt x="f168" y="f74"/>
                                </a:lnTo>
                                <a:lnTo>
                                  <a:pt x="f169" y="f44"/>
                                </a:lnTo>
                                <a:lnTo>
                                  <a:pt x="f170" y="f99"/>
                                </a:lnTo>
                                <a:lnTo>
                                  <a:pt x="f17" y="f45"/>
                                </a:lnTo>
                                <a:lnTo>
                                  <a:pt x="f171" y="f55"/>
                                </a:lnTo>
                                <a:lnTo>
                                  <a:pt x="f172" y="f55"/>
                                </a:lnTo>
                                <a:lnTo>
                                  <a:pt x="f173" y="f55"/>
                                </a:lnTo>
                                <a:lnTo>
                                  <a:pt x="f174" y="f55"/>
                                </a:lnTo>
                                <a:lnTo>
                                  <a:pt x="f7" y="f45"/>
                                </a:lnTo>
                                <a:lnTo>
                                  <a:pt x="f175" y="f87"/>
                                </a:lnTo>
                                <a:lnTo>
                                  <a:pt x="f176" y="f29"/>
                                </a:lnTo>
                                <a:lnTo>
                                  <a:pt x="f177" y="f48"/>
                                </a:lnTo>
                                <a:lnTo>
                                  <a:pt x="f178" y="f27"/>
                                </a:lnTo>
                                <a:lnTo>
                                  <a:pt x="f174" y="f143"/>
                                </a:lnTo>
                                <a:lnTo>
                                  <a:pt x="f179" y="f113"/>
                                </a:lnTo>
                                <a:lnTo>
                                  <a:pt x="f179" y="f2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63793390" name="Freeform 159"/>
                        <wps:cNvSpPr/>
                        <wps:spPr>
                          <a:xfrm>
                            <a:off x="5776941" y="9000575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38"/>
                              <a:gd name="f9" fmla="val 67"/>
                              <a:gd name="f10" fmla="val 29"/>
                              <a:gd name="f11" fmla="val 91"/>
                              <a:gd name="f12" fmla="val 53"/>
                              <a:gd name="f13" fmla="val 120"/>
                              <a:gd name="f14" fmla="val 82"/>
                              <a:gd name="f15" fmla="val 149"/>
                              <a:gd name="f16" fmla="val 101"/>
                              <a:gd name="f17" fmla="val 178"/>
                              <a:gd name="f18" fmla="val 125"/>
                              <a:gd name="f19" fmla="val 211"/>
                              <a:gd name="f20" fmla="val 144"/>
                              <a:gd name="f21" fmla="val 245"/>
                              <a:gd name="f22" fmla="val 159"/>
                              <a:gd name="f23" fmla="val 278"/>
                              <a:gd name="f24" fmla="val 173"/>
                              <a:gd name="f25" fmla="val 312"/>
                              <a:gd name="f26" fmla="val 183"/>
                              <a:gd name="f27" fmla="val 346"/>
                              <a:gd name="f28" fmla="val 192"/>
                              <a:gd name="f29" fmla="val 384"/>
                              <a:gd name="f30" fmla="val 202"/>
                              <a:gd name="f31" fmla="val 418"/>
                              <a:gd name="f32" fmla="val 456"/>
                              <a:gd name="f33" fmla="val 207"/>
                              <a:gd name="f34" fmla="val 494"/>
                              <a:gd name="f35" fmla="val 533"/>
                              <a:gd name="f36" fmla="val 197"/>
                              <a:gd name="f37" fmla="val 566"/>
                              <a:gd name="f38" fmla="val 288"/>
                              <a:gd name="f39" fmla="val 614"/>
                              <a:gd name="f40" fmla="val 298"/>
                              <a:gd name="f41" fmla="val 581"/>
                              <a:gd name="f42" fmla="val 308"/>
                              <a:gd name="f43" fmla="val 547"/>
                              <a:gd name="f44" fmla="val 509"/>
                              <a:gd name="f45" fmla="val 470"/>
                              <a:gd name="f46" fmla="val 432"/>
                              <a:gd name="f47" fmla="val 394"/>
                              <a:gd name="f48" fmla="val 350"/>
                              <a:gd name="f49" fmla="val 269"/>
                              <a:gd name="f50" fmla="val 230"/>
                              <a:gd name="f51" fmla="val 279"/>
                              <a:gd name="f52" fmla="val 264"/>
                              <a:gd name="f53" fmla="val 154"/>
                              <a:gd name="f54" fmla="val 226"/>
                              <a:gd name="f55" fmla="val 48"/>
                              <a:gd name="f56" fmla="val 168"/>
                              <a:gd name="f57" fmla="val 43"/>
                              <a:gd name="f58" fmla="val 130"/>
                              <a:gd name="f59" fmla="val 106"/>
                              <a:gd name="f60" fmla="val 19"/>
                              <a:gd name="f61" fmla="val 92"/>
                              <a:gd name="f62" fmla="val 5"/>
                              <a:gd name="f63" fmla="val 77"/>
                              <a:gd name="f64" fmla="val 68"/>
                              <a:gd name="f65" fmla="val 58"/>
                              <a:gd name="f66" fmla="val 14"/>
                              <a:gd name="f67" fmla="val 39"/>
                              <a:gd name="f68" fmla="val 24"/>
                              <a:gd name="f69" fmla="val 10"/>
                              <a:gd name="f70" fmla="+- 0 0 -90"/>
                              <a:gd name="f71" fmla="*/ f3 1 648"/>
                              <a:gd name="f72" fmla="*/ f4 1 317"/>
                              <a:gd name="f73" fmla="+- f7 0 f5"/>
                              <a:gd name="f74" fmla="+- f6 0 f5"/>
                              <a:gd name="f75" fmla="*/ f70 f0 1"/>
                              <a:gd name="f76" fmla="*/ f74 1 648"/>
                              <a:gd name="f77" fmla="*/ f73 1 317"/>
                              <a:gd name="f78" fmla="*/ 38 f74 1"/>
                              <a:gd name="f79" fmla="*/ 0 f73 1"/>
                              <a:gd name="f80" fmla="*/ 67 f74 1"/>
                              <a:gd name="f81" fmla="*/ 29 f73 1"/>
                              <a:gd name="f82" fmla="*/ 91 f74 1"/>
                              <a:gd name="f83" fmla="*/ 53 f73 1"/>
                              <a:gd name="f84" fmla="*/ 120 f74 1"/>
                              <a:gd name="f85" fmla="*/ 82 f73 1"/>
                              <a:gd name="f86" fmla="*/ 149 f74 1"/>
                              <a:gd name="f87" fmla="*/ 101 f73 1"/>
                              <a:gd name="f88" fmla="*/ 178 f74 1"/>
                              <a:gd name="f89" fmla="*/ 125 f73 1"/>
                              <a:gd name="f90" fmla="*/ 211 f74 1"/>
                              <a:gd name="f91" fmla="*/ 144 f73 1"/>
                              <a:gd name="f92" fmla="*/ 245 f74 1"/>
                              <a:gd name="f93" fmla="*/ 159 f73 1"/>
                              <a:gd name="f94" fmla="*/ 278 f74 1"/>
                              <a:gd name="f95" fmla="*/ 173 f73 1"/>
                              <a:gd name="f96" fmla="*/ 312 f74 1"/>
                              <a:gd name="f97" fmla="*/ 183 f73 1"/>
                              <a:gd name="f98" fmla="*/ 346 f74 1"/>
                              <a:gd name="f99" fmla="*/ 192 f73 1"/>
                              <a:gd name="f100" fmla="*/ 384 f74 1"/>
                              <a:gd name="f101" fmla="*/ 202 f73 1"/>
                              <a:gd name="f102" fmla="*/ 418 f74 1"/>
                              <a:gd name="f103" fmla="*/ 456 f74 1"/>
                              <a:gd name="f104" fmla="*/ 207 f73 1"/>
                              <a:gd name="f105" fmla="*/ 494 f74 1"/>
                              <a:gd name="f106" fmla="*/ 533 f74 1"/>
                              <a:gd name="f107" fmla="*/ 197 f73 1"/>
                              <a:gd name="f108" fmla="*/ 566 f74 1"/>
                              <a:gd name="f109" fmla="*/ 648 f74 1"/>
                              <a:gd name="f110" fmla="*/ 288 f73 1"/>
                              <a:gd name="f111" fmla="*/ 614 f74 1"/>
                              <a:gd name="f112" fmla="*/ 298 f73 1"/>
                              <a:gd name="f113" fmla="*/ 581 f74 1"/>
                              <a:gd name="f114" fmla="*/ 308 f73 1"/>
                              <a:gd name="f115" fmla="*/ 547 f74 1"/>
                              <a:gd name="f116" fmla="*/ 312 f73 1"/>
                              <a:gd name="f117" fmla="*/ 509 f74 1"/>
                              <a:gd name="f118" fmla="*/ 317 f73 1"/>
                              <a:gd name="f119" fmla="*/ 470 f74 1"/>
                              <a:gd name="f120" fmla="*/ 432 f74 1"/>
                              <a:gd name="f121" fmla="*/ 394 f74 1"/>
                              <a:gd name="f122" fmla="*/ 350 f74 1"/>
                              <a:gd name="f123" fmla="*/ 269 f74 1"/>
                              <a:gd name="f124" fmla="*/ 230 f74 1"/>
                              <a:gd name="f125" fmla="*/ 279 f73 1"/>
                              <a:gd name="f126" fmla="*/ 192 f74 1"/>
                              <a:gd name="f127" fmla="*/ 264 f73 1"/>
                              <a:gd name="f128" fmla="*/ 154 f74 1"/>
                              <a:gd name="f129" fmla="*/ 245 f73 1"/>
                              <a:gd name="f130" fmla="*/ 226 f73 1"/>
                              <a:gd name="f131" fmla="*/ 82 f74 1"/>
                              <a:gd name="f132" fmla="*/ 48 f74 1"/>
                              <a:gd name="f133" fmla="*/ 178 f73 1"/>
                              <a:gd name="f134" fmla="*/ 168 f73 1"/>
                              <a:gd name="f135" fmla="*/ 43 f74 1"/>
                              <a:gd name="f136" fmla="*/ 130 f73 1"/>
                              <a:gd name="f137" fmla="*/ 120 f73 1"/>
                              <a:gd name="f138" fmla="*/ 29 f74 1"/>
                              <a:gd name="f139" fmla="*/ 106 f73 1"/>
                              <a:gd name="f140" fmla="*/ 19 f74 1"/>
                              <a:gd name="f141" fmla="*/ 92 f73 1"/>
                              <a:gd name="f142" fmla="*/ 5 f74 1"/>
                              <a:gd name="f143" fmla="*/ 77 f73 1"/>
                              <a:gd name="f144" fmla="*/ 0 f74 1"/>
                              <a:gd name="f145" fmla="*/ 68 f73 1"/>
                              <a:gd name="f146" fmla="*/ 58 f73 1"/>
                              <a:gd name="f147" fmla="*/ 48 f73 1"/>
                              <a:gd name="f148" fmla="*/ 14 f74 1"/>
                              <a:gd name="f149" fmla="*/ 39 f73 1"/>
                              <a:gd name="f150" fmla="*/ 24 f73 1"/>
                              <a:gd name="f151" fmla="*/ 10 f73 1"/>
                              <a:gd name="f152" fmla="*/ f75 1 f2"/>
                              <a:gd name="f153" fmla="*/ f78 1 648"/>
                              <a:gd name="f154" fmla="*/ f79 1 317"/>
                              <a:gd name="f155" fmla="*/ f80 1 648"/>
                              <a:gd name="f156" fmla="*/ f81 1 317"/>
                              <a:gd name="f157" fmla="*/ f82 1 648"/>
                              <a:gd name="f158" fmla="*/ f83 1 317"/>
                              <a:gd name="f159" fmla="*/ f84 1 648"/>
                              <a:gd name="f160" fmla="*/ f85 1 317"/>
                              <a:gd name="f161" fmla="*/ f86 1 648"/>
                              <a:gd name="f162" fmla="*/ f87 1 317"/>
                              <a:gd name="f163" fmla="*/ f88 1 648"/>
                              <a:gd name="f164" fmla="*/ f89 1 317"/>
                              <a:gd name="f165" fmla="*/ f90 1 648"/>
                              <a:gd name="f166" fmla="*/ f91 1 317"/>
                              <a:gd name="f167" fmla="*/ f92 1 648"/>
                              <a:gd name="f168" fmla="*/ f93 1 317"/>
                              <a:gd name="f169" fmla="*/ f94 1 648"/>
                              <a:gd name="f170" fmla="*/ f95 1 317"/>
                              <a:gd name="f171" fmla="*/ f96 1 648"/>
                              <a:gd name="f172" fmla="*/ f97 1 317"/>
                              <a:gd name="f173" fmla="*/ f98 1 648"/>
                              <a:gd name="f174" fmla="*/ f99 1 317"/>
                              <a:gd name="f175" fmla="*/ f100 1 648"/>
                              <a:gd name="f176" fmla="*/ f101 1 317"/>
                              <a:gd name="f177" fmla="*/ f102 1 648"/>
                              <a:gd name="f178" fmla="*/ f103 1 648"/>
                              <a:gd name="f179" fmla="*/ f104 1 317"/>
                              <a:gd name="f180" fmla="*/ f105 1 648"/>
                              <a:gd name="f181" fmla="*/ f106 1 648"/>
                              <a:gd name="f182" fmla="*/ f107 1 317"/>
                              <a:gd name="f183" fmla="*/ f108 1 648"/>
                              <a:gd name="f184" fmla="*/ f109 1 648"/>
                              <a:gd name="f185" fmla="*/ f110 1 317"/>
                              <a:gd name="f186" fmla="*/ f111 1 648"/>
                              <a:gd name="f187" fmla="*/ f112 1 317"/>
                              <a:gd name="f188" fmla="*/ f113 1 648"/>
                              <a:gd name="f189" fmla="*/ f114 1 317"/>
                              <a:gd name="f190" fmla="*/ f115 1 648"/>
                              <a:gd name="f191" fmla="*/ f116 1 317"/>
                              <a:gd name="f192" fmla="*/ f117 1 648"/>
                              <a:gd name="f193" fmla="*/ f118 1 317"/>
                              <a:gd name="f194" fmla="*/ f119 1 648"/>
                              <a:gd name="f195" fmla="*/ f120 1 648"/>
                              <a:gd name="f196" fmla="*/ f121 1 648"/>
                              <a:gd name="f197" fmla="*/ f122 1 648"/>
                              <a:gd name="f198" fmla="*/ f123 1 648"/>
                              <a:gd name="f199" fmla="*/ f124 1 648"/>
                              <a:gd name="f200" fmla="*/ f125 1 317"/>
                              <a:gd name="f201" fmla="*/ f126 1 648"/>
                              <a:gd name="f202" fmla="*/ f127 1 317"/>
                              <a:gd name="f203" fmla="*/ f128 1 648"/>
                              <a:gd name="f204" fmla="*/ f129 1 317"/>
                              <a:gd name="f205" fmla="*/ f130 1 317"/>
                              <a:gd name="f206" fmla="*/ f131 1 648"/>
                              <a:gd name="f207" fmla="*/ f132 1 648"/>
                              <a:gd name="f208" fmla="*/ f133 1 317"/>
                              <a:gd name="f209" fmla="*/ f134 1 317"/>
                              <a:gd name="f210" fmla="*/ f135 1 648"/>
                              <a:gd name="f211" fmla="*/ f136 1 317"/>
                              <a:gd name="f212" fmla="*/ f137 1 317"/>
                              <a:gd name="f213" fmla="*/ f138 1 648"/>
                              <a:gd name="f214" fmla="*/ f139 1 317"/>
                              <a:gd name="f215" fmla="*/ f140 1 648"/>
                              <a:gd name="f216" fmla="*/ f141 1 317"/>
                              <a:gd name="f217" fmla="*/ f142 1 648"/>
                              <a:gd name="f218" fmla="*/ f143 1 317"/>
                              <a:gd name="f219" fmla="*/ f144 1 648"/>
                              <a:gd name="f220" fmla="*/ f145 1 317"/>
                              <a:gd name="f221" fmla="*/ f146 1 317"/>
                              <a:gd name="f222" fmla="*/ f147 1 317"/>
                              <a:gd name="f223" fmla="*/ f148 1 648"/>
                              <a:gd name="f224" fmla="*/ f149 1 317"/>
                              <a:gd name="f225" fmla="*/ f150 1 317"/>
                              <a:gd name="f226" fmla="*/ f151 1 317"/>
                              <a:gd name="f227" fmla="*/ 0 1 f76"/>
                              <a:gd name="f228" fmla="*/ f6 1 f76"/>
                              <a:gd name="f229" fmla="*/ 0 1 f77"/>
                              <a:gd name="f230" fmla="*/ f7 1 f77"/>
                              <a:gd name="f231" fmla="+- f152 0 f1"/>
                              <a:gd name="f232" fmla="*/ f153 1 f76"/>
                              <a:gd name="f233" fmla="*/ f154 1 f77"/>
                              <a:gd name="f234" fmla="*/ f155 1 f76"/>
                              <a:gd name="f235" fmla="*/ f156 1 f77"/>
                              <a:gd name="f236" fmla="*/ f157 1 f76"/>
                              <a:gd name="f237" fmla="*/ f158 1 f77"/>
                              <a:gd name="f238" fmla="*/ f159 1 f76"/>
                              <a:gd name="f239" fmla="*/ f160 1 f77"/>
                              <a:gd name="f240" fmla="*/ f161 1 f76"/>
                              <a:gd name="f241" fmla="*/ f162 1 f77"/>
                              <a:gd name="f242" fmla="*/ f163 1 f76"/>
                              <a:gd name="f243" fmla="*/ f164 1 f77"/>
                              <a:gd name="f244" fmla="*/ f165 1 f76"/>
                              <a:gd name="f245" fmla="*/ f166 1 f77"/>
                              <a:gd name="f246" fmla="*/ f167 1 f76"/>
                              <a:gd name="f247" fmla="*/ f168 1 f77"/>
                              <a:gd name="f248" fmla="*/ f169 1 f76"/>
                              <a:gd name="f249" fmla="*/ f170 1 f77"/>
                              <a:gd name="f250" fmla="*/ f171 1 f76"/>
                              <a:gd name="f251" fmla="*/ f172 1 f77"/>
                              <a:gd name="f252" fmla="*/ f173 1 f76"/>
                              <a:gd name="f253" fmla="*/ f174 1 f77"/>
                              <a:gd name="f254" fmla="*/ f175 1 f76"/>
                              <a:gd name="f255" fmla="*/ f176 1 f77"/>
                              <a:gd name="f256" fmla="*/ f177 1 f76"/>
                              <a:gd name="f257" fmla="*/ f178 1 f76"/>
                              <a:gd name="f258" fmla="*/ f179 1 f77"/>
                              <a:gd name="f259" fmla="*/ f180 1 f76"/>
                              <a:gd name="f260" fmla="*/ f181 1 f76"/>
                              <a:gd name="f261" fmla="*/ f182 1 f77"/>
                              <a:gd name="f262" fmla="*/ f183 1 f76"/>
                              <a:gd name="f263" fmla="*/ f184 1 f76"/>
                              <a:gd name="f264" fmla="*/ f185 1 f77"/>
                              <a:gd name="f265" fmla="*/ f186 1 f76"/>
                              <a:gd name="f266" fmla="*/ f187 1 f77"/>
                              <a:gd name="f267" fmla="*/ f188 1 f76"/>
                              <a:gd name="f268" fmla="*/ f189 1 f77"/>
                              <a:gd name="f269" fmla="*/ f190 1 f76"/>
                              <a:gd name="f270" fmla="*/ f191 1 f77"/>
                              <a:gd name="f271" fmla="*/ f192 1 f76"/>
                              <a:gd name="f272" fmla="*/ f193 1 f77"/>
                              <a:gd name="f273" fmla="*/ f194 1 f76"/>
                              <a:gd name="f274" fmla="*/ f195 1 f76"/>
                              <a:gd name="f275" fmla="*/ f196 1 f76"/>
                              <a:gd name="f276" fmla="*/ f197 1 f76"/>
                              <a:gd name="f277" fmla="*/ f198 1 f76"/>
                              <a:gd name="f278" fmla="*/ f199 1 f76"/>
                              <a:gd name="f279" fmla="*/ f200 1 f77"/>
                              <a:gd name="f280" fmla="*/ f201 1 f76"/>
                              <a:gd name="f281" fmla="*/ f202 1 f77"/>
                              <a:gd name="f282" fmla="*/ f203 1 f76"/>
                              <a:gd name="f283" fmla="*/ f204 1 f77"/>
                              <a:gd name="f284" fmla="*/ f205 1 f77"/>
                              <a:gd name="f285" fmla="*/ f206 1 f76"/>
                              <a:gd name="f286" fmla="*/ f207 1 f76"/>
                              <a:gd name="f287" fmla="*/ f208 1 f77"/>
                              <a:gd name="f288" fmla="*/ f209 1 f77"/>
                              <a:gd name="f289" fmla="*/ f210 1 f76"/>
                              <a:gd name="f290" fmla="*/ f211 1 f77"/>
                              <a:gd name="f291" fmla="*/ f212 1 f77"/>
                              <a:gd name="f292" fmla="*/ f213 1 f76"/>
                              <a:gd name="f293" fmla="*/ f214 1 f77"/>
                              <a:gd name="f294" fmla="*/ f215 1 f76"/>
                              <a:gd name="f295" fmla="*/ f216 1 f77"/>
                              <a:gd name="f296" fmla="*/ f217 1 f76"/>
                              <a:gd name="f297" fmla="*/ f218 1 f77"/>
                              <a:gd name="f298" fmla="*/ f219 1 f76"/>
                              <a:gd name="f299" fmla="*/ f220 1 f77"/>
                              <a:gd name="f300" fmla="*/ f221 1 f77"/>
                              <a:gd name="f301" fmla="*/ f222 1 f77"/>
                              <a:gd name="f302" fmla="*/ f223 1 f76"/>
                              <a:gd name="f303" fmla="*/ f224 1 f77"/>
                              <a:gd name="f304" fmla="*/ f225 1 f77"/>
                              <a:gd name="f305" fmla="*/ f226 1 f77"/>
                              <a:gd name="f306" fmla="*/ f227 f71 1"/>
                              <a:gd name="f307" fmla="*/ f228 f71 1"/>
                              <a:gd name="f308" fmla="*/ f230 f72 1"/>
                              <a:gd name="f309" fmla="*/ f229 f72 1"/>
                              <a:gd name="f310" fmla="*/ f232 f71 1"/>
                              <a:gd name="f311" fmla="*/ f233 f72 1"/>
                              <a:gd name="f312" fmla="*/ f234 f71 1"/>
                              <a:gd name="f313" fmla="*/ f235 f72 1"/>
                              <a:gd name="f314" fmla="*/ f236 f71 1"/>
                              <a:gd name="f315" fmla="*/ f237 f72 1"/>
                              <a:gd name="f316" fmla="*/ f238 f71 1"/>
                              <a:gd name="f317" fmla="*/ f239 f72 1"/>
                              <a:gd name="f318" fmla="*/ f240 f71 1"/>
                              <a:gd name="f319" fmla="*/ f241 f72 1"/>
                              <a:gd name="f320" fmla="*/ f242 f71 1"/>
                              <a:gd name="f321" fmla="*/ f243 f72 1"/>
                              <a:gd name="f322" fmla="*/ f244 f71 1"/>
                              <a:gd name="f323" fmla="*/ f245 f72 1"/>
                              <a:gd name="f324" fmla="*/ f246 f71 1"/>
                              <a:gd name="f325" fmla="*/ f247 f72 1"/>
                              <a:gd name="f326" fmla="*/ f248 f71 1"/>
                              <a:gd name="f327" fmla="*/ f249 f72 1"/>
                              <a:gd name="f328" fmla="*/ f250 f71 1"/>
                              <a:gd name="f329" fmla="*/ f251 f72 1"/>
                              <a:gd name="f330" fmla="*/ f252 f71 1"/>
                              <a:gd name="f331" fmla="*/ f253 f72 1"/>
                              <a:gd name="f332" fmla="*/ f254 f71 1"/>
                              <a:gd name="f333" fmla="*/ f255 f72 1"/>
                              <a:gd name="f334" fmla="*/ f256 f71 1"/>
                              <a:gd name="f335" fmla="*/ f257 f71 1"/>
                              <a:gd name="f336" fmla="*/ f258 f72 1"/>
                              <a:gd name="f337" fmla="*/ f259 f71 1"/>
                              <a:gd name="f338" fmla="*/ f260 f71 1"/>
                              <a:gd name="f339" fmla="*/ f261 f72 1"/>
                              <a:gd name="f340" fmla="*/ f262 f71 1"/>
                              <a:gd name="f341" fmla="*/ f263 f71 1"/>
                              <a:gd name="f342" fmla="*/ f264 f72 1"/>
                              <a:gd name="f343" fmla="*/ f265 f71 1"/>
                              <a:gd name="f344" fmla="*/ f266 f72 1"/>
                              <a:gd name="f345" fmla="*/ f267 f71 1"/>
                              <a:gd name="f346" fmla="*/ f268 f72 1"/>
                              <a:gd name="f347" fmla="*/ f269 f71 1"/>
                              <a:gd name="f348" fmla="*/ f270 f72 1"/>
                              <a:gd name="f349" fmla="*/ f271 f71 1"/>
                              <a:gd name="f350" fmla="*/ f272 f72 1"/>
                              <a:gd name="f351" fmla="*/ f273 f71 1"/>
                              <a:gd name="f352" fmla="*/ f274 f71 1"/>
                              <a:gd name="f353" fmla="*/ f275 f71 1"/>
                              <a:gd name="f354" fmla="*/ f276 f71 1"/>
                              <a:gd name="f355" fmla="*/ f277 f71 1"/>
                              <a:gd name="f356" fmla="*/ f278 f71 1"/>
                              <a:gd name="f357" fmla="*/ f279 f72 1"/>
                              <a:gd name="f358" fmla="*/ f280 f71 1"/>
                              <a:gd name="f359" fmla="*/ f281 f72 1"/>
                              <a:gd name="f360" fmla="*/ f282 f71 1"/>
                              <a:gd name="f361" fmla="*/ f283 f72 1"/>
                              <a:gd name="f362" fmla="*/ f284 f72 1"/>
                              <a:gd name="f363" fmla="*/ f285 f71 1"/>
                              <a:gd name="f364" fmla="*/ f286 f71 1"/>
                              <a:gd name="f365" fmla="*/ f287 f72 1"/>
                              <a:gd name="f366" fmla="*/ f288 f72 1"/>
                              <a:gd name="f367" fmla="*/ f289 f71 1"/>
                              <a:gd name="f368" fmla="*/ f290 f72 1"/>
                              <a:gd name="f369" fmla="*/ f291 f72 1"/>
                              <a:gd name="f370" fmla="*/ f292 f71 1"/>
                              <a:gd name="f371" fmla="*/ f293 f72 1"/>
                              <a:gd name="f372" fmla="*/ f294 f71 1"/>
                              <a:gd name="f373" fmla="*/ f295 f72 1"/>
                              <a:gd name="f374" fmla="*/ f296 f71 1"/>
                              <a:gd name="f375" fmla="*/ f297 f72 1"/>
                              <a:gd name="f376" fmla="*/ f298 f71 1"/>
                              <a:gd name="f377" fmla="*/ f299 f72 1"/>
                              <a:gd name="f378" fmla="*/ f300 f72 1"/>
                              <a:gd name="f379" fmla="*/ f301 f72 1"/>
                              <a:gd name="f380" fmla="*/ f302 f71 1"/>
                              <a:gd name="f381" fmla="*/ f303 f72 1"/>
                              <a:gd name="f382" fmla="*/ f304 f72 1"/>
                              <a:gd name="f383" fmla="*/ f305 f7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31">
                                <a:pos x="f310" y="f311"/>
                              </a:cxn>
                              <a:cxn ang="f231">
                                <a:pos x="f312" y="f313"/>
                              </a:cxn>
                              <a:cxn ang="f231">
                                <a:pos x="f314" y="f315"/>
                              </a:cxn>
                              <a:cxn ang="f231">
                                <a:pos x="f316" y="f317"/>
                              </a:cxn>
                              <a:cxn ang="f231">
                                <a:pos x="f318" y="f319"/>
                              </a:cxn>
                              <a:cxn ang="f231">
                                <a:pos x="f320" y="f321"/>
                              </a:cxn>
                              <a:cxn ang="f231">
                                <a:pos x="f322" y="f323"/>
                              </a:cxn>
                              <a:cxn ang="f231">
                                <a:pos x="f324" y="f325"/>
                              </a:cxn>
                              <a:cxn ang="f231">
                                <a:pos x="f326" y="f327"/>
                              </a:cxn>
                              <a:cxn ang="f231">
                                <a:pos x="f328" y="f329"/>
                              </a:cxn>
                              <a:cxn ang="f231">
                                <a:pos x="f330" y="f331"/>
                              </a:cxn>
                              <a:cxn ang="f231">
                                <a:pos x="f332" y="f333"/>
                              </a:cxn>
                              <a:cxn ang="f231">
                                <a:pos x="f334" y="f333"/>
                              </a:cxn>
                              <a:cxn ang="f231">
                                <a:pos x="f335" y="f336"/>
                              </a:cxn>
                              <a:cxn ang="f231">
                                <a:pos x="f337" y="f333"/>
                              </a:cxn>
                              <a:cxn ang="f231">
                                <a:pos x="f338" y="f339"/>
                              </a:cxn>
                              <a:cxn ang="f231">
                                <a:pos x="f340" y="f331"/>
                              </a:cxn>
                              <a:cxn ang="f231">
                                <a:pos x="f341" y="f342"/>
                              </a:cxn>
                              <a:cxn ang="f231">
                                <a:pos x="f343" y="f344"/>
                              </a:cxn>
                              <a:cxn ang="f231">
                                <a:pos x="f345" y="f346"/>
                              </a:cxn>
                              <a:cxn ang="f231">
                                <a:pos x="f347" y="f348"/>
                              </a:cxn>
                              <a:cxn ang="f231">
                                <a:pos x="f349" y="f350"/>
                              </a:cxn>
                              <a:cxn ang="f231">
                                <a:pos x="f351" y="f350"/>
                              </a:cxn>
                              <a:cxn ang="f231">
                                <a:pos x="f352" y="f350"/>
                              </a:cxn>
                              <a:cxn ang="f231">
                                <a:pos x="f353" y="f348"/>
                              </a:cxn>
                              <a:cxn ang="f231">
                                <a:pos x="f354" y="f346"/>
                              </a:cxn>
                              <a:cxn ang="f231">
                                <a:pos x="f328" y="f344"/>
                              </a:cxn>
                              <a:cxn ang="f231">
                                <a:pos x="f355" y="f342"/>
                              </a:cxn>
                              <a:cxn ang="f231">
                                <a:pos x="f356" y="f357"/>
                              </a:cxn>
                              <a:cxn ang="f231">
                                <a:pos x="f358" y="f359"/>
                              </a:cxn>
                              <a:cxn ang="f231">
                                <a:pos x="f360" y="f361"/>
                              </a:cxn>
                              <a:cxn ang="f231">
                                <a:pos x="f316" y="f362"/>
                              </a:cxn>
                              <a:cxn ang="f231">
                                <a:pos x="f363" y="f333"/>
                              </a:cxn>
                              <a:cxn ang="f231">
                                <a:pos x="f364" y="f365"/>
                              </a:cxn>
                              <a:cxn ang="f231">
                                <a:pos x="f364" y="f366"/>
                              </a:cxn>
                              <a:cxn ang="f231">
                                <a:pos x="f364" y="f325"/>
                              </a:cxn>
                              <a:cxn ang="f231">
                                <a:pos x="f364" y="f323"/>
                              </a:cxn>
                              <a:cxn ang="f231">
                                <a:pos x="f367" y="f368"/>
                              </a:cxn>
                              <a:cxn ang="f231">
                                <a:pos x="f310" y="f369"/>
                              </a:cxn>
                              <a:cxn ang="f231">
                                <a:pos x="f370" y="f371"/>
                              </a:cxn>
                              <a:cxn ang="f231">
                                <a:pos x="f372" y="f373"/>
                              </a:cxn>
                              <a:cxn ang="f231">
                                <a:pos x="f374" y="f375"/>
                              </a:cxn>
                              <a:cxn ang="f231">
                                <a:pos x="f376" y="f377"/>
                              </a:cxn>
                              <a:cxn ang="f231">
                                <a:pos x="f376" y="f378"/>
                              </a:cxn>
                              <a:cxn ang="f231">
                                <a:pos x="f374" y="f379"/>
                              </a:cxn>
                              <a:cxn ang="f231">
                                <a:pos x="f380" y="f381"/>
                              </a:cxn>
                              <a:cxn ang="f231">
                                <a:pos x="f372" y="f313"/>
                              </a:cxn>
                              <a:cxn ang="f231">
                                <a:pos x="f370" y="f382"/>
                              </a:cxn>
                              <a:cxn ang="f231">
                                <a:pos x="f310" y="f383"/>
                              </a:cxn>
                              <a:cxn ang="f231">
                                <a:pos x="f310" y="f311"/>
                              </a:cxn>
                            </a:cxnLst>
                            <a:rect l="f306" t="f309" r="f307" b="f308"/>
                            <a:pathLst>
                              <a:path w="648" h="317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0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28"/>
                                </a:lnTo>
                                <a:lnTo>
                                  <a:pt x="f6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25"/>
                                </a:lnTo>
                                <a:lnTo>
                                  <a:pt x="f44" y="f7"/>
                                </a:lnTo>
                                <a:lnTo>
                                  <a:pt x="f45" y="f7"/>
                                </a:lnTo>
                                <a:lnTo>
                                  <a:pt x="f46" y="f7"/>
                                </a:lnTo>
                                <a:lnTo>
                                  <a:pt x="f47" y="f25"/>
                                </a:lnTo>
                                <a:lnTo>
                                  <a:pt x="f48" y="f42"/>
                                </a:lnTo>
                                <a:lnTo>
                                  <a:pt x="f25" y="f40"/>
                                </a:lnTo>
                                <a:lnTo>
                                  <a:pt x="f49" y="f38"/>
                                </a:lnTo>
                                <a:lnTo>
                                  <a:pt x="f50" y="f51"/>
                                </a:lnTo>
                                <a:lnTo>
                                  <a:pt x="f28" y="f52"/>
                                </a:lnTo>
                                <a:lnTo>
                                  <a:pt x="f53" y="f21"/>
                                </a:lnTo>
                                <a:lnTo>
                                  <a:pt x="f13" y="f54"/>
                                </a:lnTo>
                                <a:lnTo>
                                  <a:pt x="f14" y="f30"/>
                                </a:lnTo>
                                <a:lnTo>
                                  <a:pt x="f55" y="f17"/>
                                </a:lnTo>
                                <a:lnTo>
                                  <a:pt x="f55" y="f56"/>
                                </a:lnTo>
                                <a:lnTo>
                                  <a:pt x="f55" y="f22"/>
                                </a:lnTo>
                                <a:lnTo>
                                  <a:pt x="f55" y="f20"/>
                                </a:lnTo>
                                <a:lnTo>
                                  <a:pt x="f57" y="f58"/>
                                </a:lnTo>
                                <a:lnTo>
                                  <a:pt x="f8" y="f13"/>
                                </a:lnTo>
                                <a:lnTo>
                                  <a:pt x="f10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5" y="f64"/>
                                </a:lnTo>
                                <a:lnTo>
                                  <a:pt x="f5" y="f65"/>
                                </a:lnTo>
                                <a:lnTo>
                                  <a:pt x="f62" y="f55"/>
                                </a:lnTo>
                                <a:lnTo>
                                  <a:pt x="f66" y="f67"/>
                                </a:lnTo>
                                <a:lnTo>
                                  <a:pt x="f60" y="f10"/>
                                </a:lnTo>
                                <a:lnTo>
                                  <a:pt x="f10" y="f68"/>
                                </a:lnTo>
                                <a:lnTo>
                                  <a:pt x="f8" y="f69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59123741" name="Freeform 160"/>
                        <wps:cNvSpPr/>
                        <wps:spPr>
                          <a:xfrm>
                            <a:off x="5753743" y="8690858"/>
                            <a:ext cx="386855" cy="40940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7"/>
                              <a:gd name="f7" fmla="val 653"/>
                              <a:gd name="f8" fmla="val 638"/>
                              <a:gd name="f9" fmla="val 538"/>
                              <a:gd name="f10" fmla="val 648"/>
                              <a:gd name="f11" fmla="val 509"/>
                              <a:gd name="f12" fmla="val 485"/>
                              <a:gd name="f13" fmla="val 466"/>
                              <a:gd name="f14" fmla="val 643"/>
                              <a:gd name="f15" fmla="val 452"/>
                              <a:gd name="f16" fmla="val 629"/>
                              <a:gd name="f17" fmla="val 437"/>
                              <a:gd name="f18" fmla="val 619"/>
                              <a:gd name="f19" fmla="val 432"/>
                              <a:gd name="f20" fmla="val 605"/>
                              <a:gd name="f21" fmla="val 423"/>
                              <a:gd name="f22" fmla="val 595"/>
                              <a:gd name="f23" fmla="val 418"/>
                              <a:gd name="f24" fmla="val 576"/>
                              <a:gd name="f25" fmla="val 413"/>
                              <a:gd name="f26" fmla="val 571"/>
                              <a:gd name="f27" fmla="val 586"/>
                              <a:gd name="f28" fmla="val 610"/>
                              <a:gd name="f29" fmla="val 404"/>
                              <a:gd name="f30" fmla="val 389"/>
                              <a:gd name="f31" fmla="val 370"/>
                              <a:gd name="f32" fmla="val 341"/>
                              <a:gd name="f33" fmla="val 317"/>
                              <a:gd name="f34" fmla="val 293"/>
                              <a:gd name="f35" fmla="val 552"/>
                              <a:gd name="f36" fmla="val 279"/>
                              <a:gd name="f37" fmla="val 518"/>
                              <a:gd name="f38" fmla="val 269"/>
                              <a:gd name="f39" fmla="val 264"/>
                              <a:gd name="f40" fmla="val 461"/>
                              <a:gd name="f41" fmla="val 260"/>
                              <a:gd name="f42" fmla="val 446"/>
                              <a:gd name="f43" fmla="val 250"/>
                              <a:gd name="f44" fmla="val 245"/>
                              <a:gd name="f45" fmla="val 240"/>
                              <a:gd name="f46" fmla="val 475"/>
                              <a:gd name="f47" fmla="val 236"/>
                              <a:gd name="f48" fmla="val 231"/>
                              <a:gd name="f49" fmla="val 499"/>
                              <a:gd name="f50" fmla="val 221"/>
                              <a:gd name="f51" fmla="val 504"/>
                              <a:gd name="f52" fmla="val 207"/>
                              <a:gd name="f53" fmla="val 192"/>
                              <a:gd name="f54" fmla="val 494"/>
                              <a:gd name="f55" fmla="val 173"/>
                              <a:gd name="f56" fmla="val 149"/>
                              <a:gd name="f57" fmla="val 442"/>
                              <a:gd name="f58" fmla="val 140"/>
                              <a:gd name="f59" fmla="val 422"/>
                              <a:gd name="f60" fmla="val 135"/>
                              <a:gd name="f61" fmla="val 125"/>
                              <a:gd name="f62" fmla="val 350"/>
                              <a:gd name="f63" fmla="val 120"/>
                              <a:gd name="f64" fmla="val 312"/>
                              <a:gd name="f65" fmla="val 116"/>
                              <a:gd name="f66" fmla="val 226"/>
                              <a:gd name="f67" fmla="val 130"/>
                              <a:gd name="f68" fmla="val 163"/>
                              <a:gd name="f69" fmla="val 139"/>
                              <a:gd name="f70" fmla="val 111"/>
                              <a:gd name="f71" fmla="val 106"/>
                              <a:gd name="f72" fmla="val 144"/>
                              <a:gd name="f73" fmla="val 101"/>
                              <a:gd name="f74" fmla="val 154"/>
                              <a:gd name="f75" fmla="val 96"/>
                              <a:gd name="f76" fmla="val 158"/>
                              <a:gd name="f77" fmla="val 92"/>
                              <a:gd name="f78" fmla="val 87"/>
                              <a:gd name="f79" fmla="val 77"/>
                              <a:gd name="f80" fmla="val 72"/>
                              <a:gd name="f81" fmla="val 68"/>
                              <a:gd name="f82" fmla="val 58"/>
                              <a:gd name="f83" fmla="val 48"/>
                              <a:gd name="f84" fmla="val 34"/>
                              <a:gd name="f85" fmla="val 86"/>
                              <a:gd name="f86" fmla="val 24"/>
                              <a:gd name="f87" fmla="val 20"/>
                              <a:gd name="f88" fmla="val 67"/>
                              <a:gd name="f89" fmla="val 10"/>
                              <a:gd name="f90" fmla="val 53"/>
                              <a:gd name="f91" fmla="val 5"/>
                              <a:gd name="f92" fmla="+- 0 0 -90"/>
                              <a:gd name="f93" fmla="*/ f3 1 567"/>
                              <a:gd name="f94" fmla="*/ f4 1 653"/>
                              <a:gd name="f95" fmla="+- f7 0 f5"/>
                              <a:gd name="f96" fmla="+- f6 0 f5"/>
                              <a:gd name="f97" fmla="*/ f92 f0 1"/>
                              <a:gd name="f98" fmla="*/ f96 1 567"/>
                              <a:gd name="f99" fmla="*/ f95 1 653"/>
                              <a:gd name="f100" fmla="*/ 538 f96 1"/>
                              <a:gd name="f101" fmla="*/ 648 f95 1"/>
                              <a:gd name="f102" fmla="*/ 485 f96 1"/>
                              <a:gd name="f103" fmla="*/ 653 f95 1"/>
                              <a:gd name="f104" fmla="*/ 452 f96 1"/>
                              <a:gd name="f105" fmla="*/ 629 f95 1"/>
                              <a:gd name="f106" fmla="*/ 432 f96 1"/>
                              <a:gd name="f107" fmla="*/ 605 f95 1"/>
                              <a:gd name="f108" fmla="*/ 418 f96 1"/>
                              <a:gd name="f109" fmla="*/ 576 f95 1"/>
                              <a:gd name="f110" fmla="*/ 413 f96 1"/>
                              <a:gd name="f111" fmla="*/ 586 f95 1"/>
                              <a:gd name="f112" fmla="*/ 404 f96 1"/>
                              <a:gd name="f113" fmla="*/ 619 f95 1"/>
                              <a:gd name="f114" fmla="*/ 370 f96 1"/>
                              <a:gd name="f115" fmla="*/ 610 f95 1"/>
                              <a:gd name="f116" fmla="*/ 317 f96 1"/>
                              <a:gd name="f117" fmla="*/ 279 f96 1"/>
                              <a:gd name="f118" fmla="*/ 518 f95 1"/>
                              <a:gd name="f119" fmla="*/ 264 f96 1"/>
                              <a:gd name="f120" fmla="*/ 461 f95 1"/>
                              <a:gd name="f121" fmla="*/ 250 f96 1"/>
                              <a:gd name="f122" fmla="*/ 446 f95 1"/>
                              <a:gd name="f123" fmla="*/ 240 f96 1"/>
                              <a:gd name="f124" fmla="*/ 475 f95 1"/>
                              <a:gd name="f125" fmla="*/ 231 f96 1"/>
                              <a:gd name="f126" fmla="*/ 499 f95 1"/>
                              <a:gd name="f127" fmla="*/ 207 f96 1"/>
                              <a:gd name="f128" fmla="*/ 504 f95 1"/>
                              <a:gd name="f129" fmla="*/ 173 f96 1"/>
                              <a:gd name="f130" fmla="*/ 140 f96 1"/>
                              <a:gd name="f131" fmla="*/ 422 f95 1"/>
                              <a:gd name="f132" fmla="*/ 125 f96 1"/>
                              <a:gd name="f133" fmla="*/ 350 f95 1"/>
                              <a:gd name="f134" fmla="*/ 116 f96 1"/>
                              <a:gd name="f135" fmla="*/ 269 f95 1"/>
                              <a:gd name="f136" fmla="*/ 120 f96 1"/>
                              <a:gd name="f137" fmla="*/ 192 f95 1"/>
                              <a:gd name="f138" fmla="*/ 135 f96 1"/>
                              <a:gd name="f139" fmla="*/ 139 f95 1"/>
                              <a:gd name="f140" fmla="*/ 130 f95 1"/>
                              <a:gd name="f141" fmla="*/ 106 f96 1"/>
                              <a:gd name="f142" fmla="*/ 144 f95 1"/>
                              <a:gd name="f143" fmla="*/ 96 f96 1"/>
                              <a:gd name="f144" fmla="*/ 158 f95 1"/>
                              <a:gd name="f145" fmla="*/ 87 f96 1"/>
                              <a:gd name="f146" fmla="*/ 173 f95 1"/>
                              <a:gd name="f147" fmla="*/ 72 f96 1"/>
                              <a:gd name="f148" fmla="*/ 58 f96 1"/>
                              <a:gd name="f149" fmla="*/ 120 f95 1"/>
                              <a:gd name="f150" fmla="*/ 34 f96 1"/>
                              <a:gd name="f151" fmla="*/ 86 f95 1"/>
                              <a:gd name="f152" fmla="*/ 20 f96 1"/>
                              <a:gd name="f153" fmla="*/ 67 f95 1"/>
                              <a:gd name="f154" fmla="*/ 0 f96 1"/>
                              <a:gd name="f155" fmla="*/ 58 f95 1"/>
                              <a:gd name="f156" fmla="*/ 5 f96 1"/>
                              <a:gd name="f157" fmla="*/ 53 f95 1"/>
                              <a:gd name="f158" fmla="*/ 53 f96 1"/>
                              <a:gd name="f159" fmla="*/ 0 f95 1"/>
                              <a:gd name="f160" fmla="*/ f97 1 f2"/>
                              <a:gd name="f161" fmla="*/ f100 1 567"/>
                              <a:gd name="f162" fmla="*/ f101 1 653"/>
                              <a:gd name="f163" fmla="*/ f102 1 567"/>
                              <a:gd name="f164" fmla="*/ f103 1 653"/>
                              <a:gd name="f165" fmla="*/ f104 1 567"/>
                              <a:gd name="f166" fmla="*/ f105 1 653"/>
                              <a:gd name="f167" fmla="*/ f106 1 567"/>
                              <a:gd name="f168" fmla="*/ f107 1 653"/>
                              <a:gd name="f169" fmla="*/ f108 1 567"/>
                              <a:gd name="f170" fmla="*/ f109 1 653"/>
                              <a:gd name="f171" fmla="*/ f110 1 567"/>
                              <a:gd name="f172" fmla="*/ f111 1 653"/>
                              <a:gd name="f173" fmla="*/ f112 1 567"/>
                              <a:gd name="f174" fmla="*/ f113 1 653"/>
                              <a:gd name="f175" fmla="*/ f114 1 567"/>
                              <a:gd name="f176" fmla="*/ f115 1 653"/>
                              <a:gd name="f177" fmla="*/ f116 1 567"/>
                              <a:gd name="f178" fmla="*/ f117 1 567"/>
                              <a:gd name="f179" fmla="*/ f118 1 653"/>
                              <a:gd name="f180" fmla="*/ f119 1 567"/>
                              <a:gd name="f181" fmla="*/ f120 1 653"/>
                              <a:gd name="f182" fmla="*/ f121 1 567"/>
                              <a:gd name="f183" fmla="*/ f122 1 653"/>
                              <a:gd name="f184" fmla="*/ f123 1 567"/>
                              <a:gd name="f185" fmla="*/ f124 1 653"/>
                              <a:gd name="f186" fmla="*/ f125 1 567"/>
                              <a:gd name="f187" fmla="*/ f126 1 653"/>
                              <a:gd name="f188" fmla="*/ f127 1 567"/>
                              <a:gd name="f189" fmla="*/ f128 1 653"/>
                              <a:gd name="f190" fmla="*/ f129 1 567"/>
                              <a:gd name="f191" fmla="*/ f130 1 567"/>
                              <a:gd name="f192" fmla="*/ f131 1 653"/>
                              <a:gd name="f193" fmla="*/ f132 1 567"/>
                              <a:gd name="f194" fmla="*/ f133 1 653"/>
                              <a:gd name="f195" fmla="*/ f134 1 567"/>
                              <a:gd name="f196" fmla="*/ f135 1 653"/>
                              <a:gd name="f197" fmla="*/ f136 1 567"/>
                              <a:gd name="f198" fmla="*/ f137 1 653"/>
                              <a:gd name="f199" fmla="*/ f138 1 567"/>
                              <a:gd name="f200" fmla="*/ f139 1 653"/>
                              <a:gd name="f201" fmla="*/ f140 1 653"/>
                              <a:gd name="f202" fmla="*/ f141 1 567"/>
                              <a:gd name="f203" fmla="*/ f142 1 653"/>
                              <a:gd name="f204" fmla="*/ f143 1 567"/>
                              <a:gd name="f205" fmla="*/ f144 1 653"/>
                              <a:gd name="f206" fmla="*/ f145 1 567"/>
                              <a:gd name="f207" fmla="*/ f146 1 653"/>
                              <a:gd name="f208" fmla="*/ f147 1 567"/>
                              <a:gd name="f209" fmla="*/ f148 1 567"/>
                              <a:gd name="f210" fmla="*/ f149 1 653"/>
                              <a:gd name="f211" fmla="*/ f150 1 567"/>
                              <a:gd name="f212" fmla="*/ f151 1 653"/>
                              <a:gd name="f213" fmla="*/ f152 1 567"/>
                              <a:gd name="f214" fmla="*/ f153 1 653"/>
                              <a:gd name="f215" fmla="*/ f154 1 567"/>
                              <a:gd name="f216" fmla="*/ f155 1 653"/>
                              <a:gd name="f217" fmla="*/ f156 1 567"/>
                              <a:gd name="f218" fmla="*/ f157 1 653"/>
                              <a:gd name="f219" fmla="*/ f158 1 567"/>
                              <a:gd name="f220" fmla="*/ f159 1 653"/>
                              <a:gd name="f221" fmla="*/ 0 1 f98"/>
                              <a:gd name="f222" fmla="*/ f6 1 f98"/>
                              <a:gd name="f223" fmla="*/ 0 1 f99"/>
                              <a:gd name="f224" fmla="*/ f7 1 f99"/>
                              <a:gd name="f225" fmla="+- f160 0 f1"/>
                              <a:gd name="f226" fmla="*/ f161 1 f98"/>
                              <a:gd name="f227" fmla="*/ f162 1 f99"/>
                              <a:gd name="f228" fmla="*/ f163 1 f98"/>
                              <a:gd name="f229" fmla="*/ f164 1 f99"/>
                              <a:gd name="f230" fmla="*/ f165 1 f98"/>
                              <a:gd name="f231" fmla="*/ f166 1 f99"/>
                              <a:gd name="f232" fmla="*/ f167 1 f98"/>
                              <a:gd name="f233" fmla="*/ f168 1 f99"/>
                              <a:gd name="f234" fmla="*/ f169 1 f98"/>
                              <a:gd name="f235" fmla="*/ f170 1 f99"/>
                              <a:gd name="f236" fmla="*/ f171 1 f98"/>
                              <a:gd name="f237" fmla="*/ f172 1 f99"/>
                              <a:gd name="f238" fmla="*/ f173 1 f98"/>
                              <a:gd name="f239" fmla="*/ f174 1 f99"/>
                              <a:gd name="f240" fmla="*/ f175 1 f98"/>
                              <a:gd name="f241" fmla="*/ f176 1 f99"/>
                              <a:gd name="f242" fmla="*/ f177 1 f98"/>
                              <a:gd name="f243" fmla="*/ f178 1 f98"/>
                              <a:gd name="f244" fmla="*/ f179 1 f99"/>
                              <a:gd name="f245" fmla="*/ f180 1 f98"/>
                              <a:gd name="f246" fmla="*/ f181 1 f99"/>
                              <a:gd name="f247" fmla="*/ f182 1 f98"/>
                              <a:gd name="f248" fmla="*/ f183 1 f99"/>
                              <a:gd name="f249" fmla="*/ f184 1 f98"/>
                              <a:gd name="f250" fmla="*/ f185 1 f99"/>
                              <a:gd name="f251" fmla="*/ f186 1 f98"/>
                              <a:gd name="f252" fmla="*/ f187 1 f99"/>
                              <a:gd name="f253" fmla="*/ f188 1 f98"/>
                              <a:gd name="f254" fmla="*/ f189 1 f99"/>
                              <a:gd name="f255" fmla="*/ f190 1 f98"/>
                              <a:gd name="f256" fmla="*/ f191 1 f98"/>
                              <a:gd name="f257" fmla="*/ f192 1 f99"/>
                              <a:gd name="f258" fmla="*/ f193 1 f98"/>
                              <a:gd name="f259" fmla="*/ f194 1 f99"/>
                              <a:gd name="f260" fmla="*/ f195 1 f98"/>
                              <a:gd name="f261" fmla="*/ f196 1 f99"/>
                              <a:gd name="f262" fmla="*/ f197 1 f98"/>
                              <a:gd name="f263" fmla="*/ f198 1 f99"/>
                              <a:gd name="f264" fmla="*/ f199 1 f98"/>
                              <a:gd name="f265" fmla="*/ f200 1 f99"/>
                              <a:gd name="f266" fmla="*/ f201 1 f99"/>
                              <a:gd name="f267" fmla="*/ f202 1 f98"/>
                              <a:gd name="f268" fmla="*/ f203 1 f99"/>
                              <a:gd name="f269" fmla="*/ f204 1 f98"/>
                              <a:gd name="f270" fmla="*/ f205 1 f99"/>
                              <a:gd name="f271" fmla="*/ f206 1 f98"/>
                              <a:gd name="f272" fmla="*/ f207 1 f99"/>
                              <a:gd name="f273" fmla="*/ f208 1 f98"/>
                              <a:gd name="f274" fmla="*/ f209 1 f98"/>
                              <a:gd name="f275" fmla="*/ f210 1 f99"/>
                              <a:gd name="f276" fmla="*/ f211 1 f98"/>
                              <a:gd name="f277" fmla="*/ f212 1 f99"/>
                              <a:gd name="f278" fmla="*/ f213 1 f98"/>
                              <a:gd name="f279" fmla="*/ f214 1 f99"/>
                              <a:gd name="f280" fmla="*/ f215 1 f98"/>
                              <a:gd name="f281" fmla="*/ f216 1 f99"/>
                              <a:gd name="f282" fmla="*/ f217 1 f98"/>
                              <a:gd name="f283" fmla="*/ f218 1 f99"/>
                              <a:gd name="f284" fmla="*/ f219 1 f98"/>
                              <a:gd name="f285" fmla="*/ f220 1 f99"/>
                              <a:gd name="f286" fmla="*/ f221 f93 1"/>
                              <a:gd name="f287" fmla="*/ f222 f93 1"/>
                              <a:gd name="f288" fmla="*/ f224 f94 1"/>
                              <a:gd name="f289" fmla="*/ f223 f94 1"/>
                              <a:gd name="f290" fmla="*/ f226 f93 1"/>
                              <a:gd name="f291" fmla="*/ f227 f94 1"/>
                              <a:gd name="f292" fmla="*/ f228 f93 1"/>
                              <a:gd name="f293" fmla="*/ f229 f94 1"/>
                              <a:gd name="f294" fmla="*/ f230 f93 1"/>
                              <a:gd name="f295" fmla="*/ f231 f94 1"/>
                              <a:gd name="f296" fmla="*/ f232 f93 1"/>
                              <a:gd name="f297" fmla="*/ f233 f94 1"/>
                              <a:gd name="f298" fmla="*/ f234 f93 1"/>
                              <a:gd name="f299" fmla="*/ f235 f94 1"/>
                              <a:gd name="f300" fmla="*/ f236 f93 1"/>
                              <a:gd name="f301" fmla="*/ f237 f94 1"/>
                              <a:gd name="f302" fmla="*/ f238 f93 1"/>
                              <a:gd name="f303" fmla="*/ f239 f94 1"/>
                              <a:gd name="f304" fmla="*/ f240 f93 1"/>
                              <a:gd name="f305" fmla="*/ f241 f94 1"/>
                              <a:gd name="f306" fmla="*/ f242 f93 1"/>
                              <a:gd name="f307" fmla="*/ f243 f93 1"/>
                              <a:gd name="f308" fmla="*/ f244 f94 1"/>
                              <a:gd name="f309" fmla="*/ f245 f93 1"/>
                              <a:gd name="f310" fmla="*/ f246 f94 1"/>
                              <a:gd name="f311" fmla="*/ f247 f93 1"/>
                              <a:gd name="f312" fmla="*/ f248 f94 1"/>
                              <a:gd name="f313" fmla="*/ f249 f93 1"/>
                              <a:gd name="f314" fmla="*/ f250 f94 1"/>
                              <a:gd name="f315" fmla="*/ f251 f93 1"/>
                              <a:gd name="f316" fmla="*/ f252 f94 1"/>
                              <a:gd name="f317" fmla="*/ f253 f93 1"/>
                              <a:gd name="f318" fmla="*/ f254 f94 1"/>
                              <a:gd name="f319" fmla="*/ f255 f93 1"/>
                              <a:gd name="f320" fmla="*/ f256 f93 1"/>
                              <a:gd name="f321" fmla="*/ f257 f94 1"/>
                              <a:gd name="f322" fmla="*/ f258 f93 1"/>
                              <a:gd name="f323" fmla="*/ f259 f94 1"/>
                              <a:gd name="f324" fmla="*/ f260 f93 1"/>
                              <a:gd name="f325" fmla="*/ f261 f94 1"/>
                              <a:gd name="f326" fmla="*/ f262 f93 1"/>
                              <a:gd name="f327" fmla="*/ f263 f94 1"/>
                              <a:gd name="f328" fmla="*/ f264 f93 1"/>
                              <a:gd name="f329" fmla="*/ f265 f94 1"/>
                              <a:gd name="f330" fmla="*/ f266 f94 1"/>
                              <a:gd name="f331" fmla="*/ f267 f93 1"/>
                              <a:gd name="f332" fmla="*/ f268 f94 1"/>
                              <a:gd name="f333" fmla="*/ f269 f93 1"/>
                              <a:gd name="f334" fmla="*/ f270 f94 1"/>
                              <a:gd name="f335" fmla="*/ f271 f93 1"/>
                              <a:gd name="f336" fmla="*/ f272 f94 1"/>
                              <a:gd name="f337" fmla="*/ f273 f93 1"/>
                              <a:gd name="f338" fmla="*/ f274 f93 1"/>
                              <a:gd name="f339" fmla="*/ f275 f94 1"/>
                              <a:gd name="f340" fmla="*/ f276 f93 1"/>
                              <a:gd name="f341" fmla="*/ f277 f94 1"/>
                              <a:gd name="f342" fmla="*/ f278 f93 1"/>
                              <a:gd name="f343" fmla="*/ f279 f94 1"/>
                              <a:gd name="f344" fmla="*/ f280 f93 1"/>
                              <a:gd name="f345" fmla="*/ f281 f94 1"/>
                              <a:gd name="f346" fmla="*/ f282 f93 1"/>
                              <a:gd name="f347" fmla="*/ f283 f94 1"/>
                              <a:gd name="f348" fmla="*/ f284 f93 1"/>
                              <a:gd name="f349" fmla="*/ f285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5">
                                <a:pos x="f290" y="f291"/>
                              </a:cxn>
                              <a:cxn ang="f225">
                                <a:pos x="f292" y="f293"/>
                              </a:cxn>
                              <a:cxn ang="f225">
                                <a:pos x="f294" y="f295"/>
                              </a:cxn>
                              <a:cxn ang="f225">
                                <a:pos x="f296" y="f297"/>
                              </a:cxn>
                              <a:cxn ang="f225">
                                <a:pos x="f298" y="f299"/>
                              </a:cxn>
                              <a:cxn ang="f225">
                                <a:pos x="f300" y="f301"/>
                              </a:cxn>
                              <a:cxn ang="f225">
                                <a:pos x="f302" y="f303"/>
                              </a:cxn>
                              <a:cxn ang="f225">
                                <a:pos x="f304" y="f305"/>
                              </a:cxn>
                              <a:cxn ang="f225">
                                <a:pos x="f306" y="f299"/>
                              </a:cxn>
                              <a:cxn ang="f225">
                                <a:pos x="f307" y="f308"/>
                              </a:cxn>
                              <a:cxn ang="f225">
                                <a:pos x="f309" y="f310"/>
                              </a:cxn>
                              <a:cxn ang="f225">
                                <a:pos x="f311" y="f312"/>
                              </a:cxn>
                              <a:cxn ang="f225">
                                <a:pos x="f313" y="f314"/>
                              </a:cxn>
                              <a:cxn ang="f225">
                                <a:pos x="f315" y="f316"/>
                              </a:cxn>
                              <a:cxn ang="f225">
                                <a:pos x="f317" y="f318"/>
                              </a:cxn>
                              <a:cxn ang="f225">
                                <a:pos x="f319" y="f314"/>
                              </a:cxn>
                              <a:cxn ang="f225">
                                <a:pos x="f320" y="f321"/>
                              </a:cxn>
                              <a:cxn ang="f225">
                                <a:pos x="f322" y="f323"/>
                              </a:cxn>
                              <a:cxn ang="f225">
                                <a:pos x="f324" y="f325"/>
                              </a:cxn>
                              <a:cxn ang="f225">
                                <a:pos x="f326" y="f327"/>
                              </a:cxn>
                              <a:cxn ang="f225">
                                <a:pos x="f328" y="f329"/>
                              </a:cxn>
                              <a:cxn ang="f225">
                                <a:pos x="f324" y="f330"/>
                              </a:cxn>
                              <a:cxn ang="f225">
                                <a:pos x="f331" y="f332"/>
                              </a:cxn>
                              <a:cxn ang="f225">
                                <a:pos x="f333" y="f334"/>
                              </a:cxn>
                              <a:cxn ang="f225">
                                <a:pos x="f335" y="f336"/>
                              </a:cxn>
                              <a:cxn ang="f225">
                                <a:pos x="f337" y="f334"/>
                              </a:cxn>
                              <a:cxn ang="f225">
                                <a:pos x="f338" y="f339"/>
                              </a:cxn>
                              <a:cxn ang="f225">
                                <a:pos x="f340" y="f341"/>
                              </a:cxn>
                              <a:cxn ang="f225">
                                <a:pos x="f342" y="f343"/>
                              </a:cxn>
                              <a:cxn ang="f225">
                                <a:pos x="f344" y="f345"/>
                              </a:cxn>
                              <a:cxn ang="f225">
                                <a:pos x="f346" y="f347"/>
                              </a:cxn>
                              <a:cxn ang="f225">
                                <a:pos x="f348" y="f349"/>
                              </a:cxn>
                            </a:cxnLst>
                            <a:rect l="f286" t="f289" r="f287" b="f288"/>
                            <a:pathLst>
                              <a:path w="567" h="653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7"/>
                                </a:lnTo>
                                <a:lnTo>
                                  <a:pt x="f12" y="f7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22"/>
                                </a:lnTo>
                                <a:lnTo>
                                  <a:pt x="f33" y="f24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12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2"/>
                                </a:lnTo>
                                <a:lnTo>
                                  <a:pt x="f44" y="f40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12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1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46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3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8"/>
                                </a:lnTo>
                                <a:lnTo>
                                  <a:pt x="f65" y="f66"/>
                                </a:lnTo>
                                <a:lnTo>
                                  <a:pt x="f63" y="f53"/>
                                </a:lnTo>
                                <a:lnTo>
                                  <a:pt x="f67" y="f68"/>
                                </a:lnTo>
                                <a:lnTo>
                                  <a:pt x="f60" y="f69"/>
                                </a:lnTo>
                                <a:lnTo>
                                  <a:pt x="f63" y="f63"/>
                                </a:lnTo>
                                <a:lnTo>
                                  <a:pt x="f65" y="f67"/>
                                </a:lnTo>
                                <a:lnTo>
                                  <a:pt x="f70" y="f69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68"/>
                                </a:lnTo>
                                <a:lnTo>
                                  <a:pt x="f78" y="f55"/>
                                </a:lnTo>
                                <a:lnTo>
                                  <a:pt x="f79" y="f55"/>
                                </a:lnTo>
                                <a:lnTo>
                                  <a:pt x="f80" y="f76"/>
                                </a:lnTo>
                                <a:lnTo>
                                  <a:pt x="f81" y="f69"/>
                                </a:lnTo>
                                <a:lnTo>
                                  <a:pt x="f82" y="f63"/>
                                </a:lnTo>
                                <a:lnTo>
                                  <a:pt x="f83" y="f71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79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82"/>
                                </a:lnTo>
                                <a:lnTo>
                                  <a:pt x="f5" y="f82"/>
                                </a:lnTo>
                                <a:lnTo>
                                  <a:pt x="f5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89" y="f90"/>
                                </a:lnTo>
                                <a:lnTo>
                                  <a:pt x="f90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9116212" name="Freeform 161"/>
                        <wps:cNvSpPr/>
                        <wps:spPr>
                          <a:xfrm>
                            <a:off x="5789898" y="8648851"/>
                            <a:ext cx="356835" cy="44200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3"/>
                              <a:gd name="f8" fmla="val 705"/>
                              <a:gd name="f9" fmla="val 514"/>
                              <a:gd name="f10" fmla="val 667"/>
                              <a:gd name="f11" fmla="val 638"/>
                              <a:gd name="f12" fmla="val 609"/>
                              <a:gd name="f13" fmla="val 585"/>
                              <a:gd name="f14" fmla="val 504"/>
                              <a:gd name="f15" fmla="val 561"/>
                              <a:gd name="f16" fmla="val 495"/>
                              <a:gd name="f17" fmla="val 547"/>
                              <a:gd name="f18" fmla="val 485"/>
                              <a:gd name="f19" fmla="val 537"/>
                              <a:gd name="f20" fmla="val 475"/>
                              <a:gd name="f21" fmla="val 533"/>
                              <a:gd name="f22" fmla="val 461"/>
                              <a:gd name="f23" fmla="val 518"/>
                              <a:gd name="f24" fmla="val 471"/>
                              <a:gd name="f25" fmla="val 513"/>
                              <a:gd name="f26" fmla="val 490"/>
                              <a:gd name="f27" fmla="val 509"/>
                              <a:gd name="f28" fmla="val 489"/>
                              <a:gd name="f29" fmla="val 480"/>
                              <a:gd name="f30" fmla="val 427"/>
                              <a:gd name="f31" fmla="val 398"/>
                              <a:gd name="f32" fmla="val 442"/>
                              <a:gd name="f33" fmla="val 369"/>
                              <a:gd name="f34" fmla="val 413"/>
                              <a:gd name="f35" fmla="val 345"/>
                              <a:gd name="f36" fmla="val 389"/>
                              <a:gd name="f37" fmla="val 336"/>
                              <a:gd name="f38" fmla="val 370"/>
                              <a:gd name="f39" fmla="val 331"/>
                              <a:gd name="f40" fmla="val 321"/>
                              <a:gd name="f41" fmla="val 312"/>
                              <a:gd name="f42" fmla="val 307"/>
                              <a:gd name="f43" fmla="val 379"/>
                              <a:gd name="f44" fmla="val 302"/>
                              <a:gd name="f45" fmla="val 297"/>
                              <a:gd name="f46" fmla="val 399"/>
                              <a:gd name="f47" fmla="val 288"/>
                              <a:gd name="f48" fmla="val 403"/>
                              <a:gd name="f49" fmla="val 273"/>
                              <a:gd name="f50" fmla="val 259"/>
                              <a:gd name="f51" fmla="val 240"/>
                              <a:gd name="f52" fmla="val 216"/>
                              <a:gd name="f53" fmla="val 355"/>
                              <a:gd name="f54" fmla="val 187"/>
                              <a:gd name="f55" fmla="val 177"/>
                              <a:gd name="f56" fmla="val 168"/>
                              <a:gd name="f57" fmla="val 283"/>
                              <a:gd name="f58" fmla="val 158"/>
                              <a:gd name="f59" fmla="val 250"/>
                              <a:gd name="f60" fmla="val 149"/>
                              <a:gd name="f61" fmla="val 211"/>
                              <a:gd name="f62" fmla="val 144"/>
                              <a:gd name="f63" fmla="val 183"/>
                              <a:gd name="f64" fmla="val 154"/>
                              <a:gd name="f65" fmla="val 130"/>
                              <a:gd name="f66" fmla="val 163"/>
                              <a:gd name="f67" fmla="val 115"/>
                              <a:gd name="f68" fmla="val 96"/>
                              <a:gd name="f69" fmla="val 153"/>
                              <a:gd name="f70" fmla="val 106"/>
                              <a:gd name="f71" fmla="val 111"/>
                              <a:gd name="f72" fmla="val 139"/>
                              <a:gd name="f73" fmla="val 134"/>
                              <a:gd name="f74" fmla="val 125"/>
                              <a:gd name="f75" fmla="val 120"/>
                              <a:gd name="f76" fmla="val 135"/>
                              <a:gd name="f77" fmla="val 105"/>
                              <a:gd name="f78" fmla="val 101"/>
                              <a:gd name="f79" fmla="val 91"/>
                              <a:gd name="f80" fmla="val 81"/>
                              <a:gd name="f81" fmla="val 72"/>
                              <a:gd name="f82" fmla="val 87"/>
                              <a:gd name="f83" fmla="val 57"/>
                              <a:gd name="f84" fmla="val 43"/>
                              <a:gd name="f85" fmla="val 63"/>
                              <a:gd name="f86" fmla="val 33"/>
                              <a:gd name="f87" fmla="val 53"/>
                              <a:gd name="f88" fmla="val 24"/>
                              <a:gd name="f89" fmla="val 48"/>
                              <a:gd name="f90" fmla="val 9"/>
                              <a:gd name="f91" fmla="val 39"/>
                              <a:gd name="f92" fmla="val 67"/>
                              <a:gd name="f93" fmla="+- 0 0 -90"/>
                              <a:gd name="f94" fmla="*/ f4 1 523"/>
                              <a:gd name="f95" fmla="*/ f5 1 705"/>
                              <a:gd name="f96" fmla="+- f8 0 f6"/>
                              <a:gd name="f97" fmla="+- f7 0 f6"/>
                              <a:gd name="f98" fmla="*/ f93 f0 1"/>
                              <a:gd name="f99" fmla="*/ f97 1 523"/>
                              <a:gd name="f100" fmla="*/ f96 1 705"/>
                              <a:gd name="f101" fmla="*/ 523 f97 1"/>
                              <a:gd name="f102" fmla="*/ 667 f96 1"/>
                              <a:gd name="f103" fmla="*/ 609 f96 1"/>
                              <a:gd name="f104" fmla="*/ 504 f97 1"/>
                              <a:gd name="f105" fmla="*/ 561 f96 1"/>
                              <a:gd name="f106" fmla="*/ 485 f97 1"/>
                              <a:gd name="f107" fmla="*/ 537 f96 1"/>
                              <a:gd name="f108" fmla="*/ 461 f97 1"/>
                              <a:gd name="f109" fmla="*/ 523 f96 1"/>
                              <a:gd name="f110" fmla="*/ 471 f97 1"/>
                              <a:gd name="f111" fmla="*/ 513 f96 1"/>
                              <a:gd name="f112" fmla="*/ 495 f97 1"/>
                              <a:gd name="f113" fmla="*/ 509 f96 1"/>
                              <a:gd name="f114" fmla="*/ 490 f97 1"/>
                              <a:gd name="f115" fmla="*/ 461 f96 1"/>
                              <a:gd name="f116" fmla="*/ 398 f96 1"/>
                              <a:gd name="f117" fmla="*/ 413 f97 1"/>
                              <a:gd name="f118" fmla="*/ 345 f96 1"/>
                              <a:gd name="f119" fmla="*/ 370 f97 1"/>
                              <a:gd name="f120" fmla="*/ 331 f96 1"/>
                              <a:gd name="f121" fmla="*/ 360 f97 1"/>
                              <a:gd name="f122" fmla="*/ 312 f96 1"/>
                              <a:gd name="f123" fmla="*/ 379 f97 1"/>
                              <a:gd name="f124" fmla="*/ 302 f96 1"/>
                              <a:gd name="f125" fmla="*/ 399 f97 1"/>
                              <a:gd name="f126" fmla="*/ 288 f96 1"/>
                              <a:gd name="f127" fmla="*/ 403 f97 1"/>
                              <a:gd name="f128" fmla="*/ 259 f96 1"/>
                              <a:gd name="f129" fmla="*/ 216 f96 1"/>
                              <a:gd name="f130" fmla="*/ 336 f97 1"/>
                              <a:gd name="f131" fmla="*/ 177 f96 1"/>
                              <a:gd name="f132" fmla="*/ 283 f97 1"/>
                              <a:gd name="f133" fmla="*/ 158 f96 1"/>
                              <a:gd name="f134" fmla="*/ 211 f97 1"/>
                              <a:gd name="f135" fmla="*/ 144 f96 1"/>
                              <a:gd name="f136" fmla="*/ 154 f97 1"/>
                              <a:gd name="f137" fmla="*/ 149 f96 1"/>
                              <a:gd name="f138" fmla="*/ 115 f97 1"/>
                              <a:gd name="f139" fmla="*/ 168 f96 1"/>
                              <a:gd name="f140" fmla="*/ 106 f97 1"/>
                              <a:gd name="f141" fmla="*/ 134 f96 1"/>
                              <a:gd name="f142" fmla="*/ 130 f97 1"/>
                              <a:gd name="f143" fmla="*/ 120 f96 1"/>
                              <a:gd name="f144" fmla="*/ 135 f97 1"/>
                              <a:gd name="f145" fmla="*/ 105 f96 1"/>
                              <a:gd name="f146" fmla="*/ 125 f97 1"/>
                              <a:gd name="f147" fmla="*/ 91 f96 1"/>
                              <a:gd name="f148" fmla="*/ 96 f97 1"/>
                              <a:gd name="f149" fmla="*/ 72 f96 1"/>
                              <a:gd name="f150" fmla="*/ 72 f97 1"/>
                              <a:gd name="f151" fmla="*/ 43 f96 1"/>
                              <a:gd name="f152" fmla="*/ 53 f97 1"/>
                              <a:gd name="f153" fmla="*/ 24 f96 1"/>
                              <a:gd name="f154" fmla="*/ 43 f97 1"/>
                              <a:gd name="f155" fmla="*/ 0 f96 1"/>
                              <a:gd name="f156" fmla="*/ 39 f97 1"/>
                              <a:gd name="f157" fmla="*/ 9 f96 1"/>
                              <a:gd name="f158" fmla="*/ 0 f97 1"/>
                              <a:gd name="f159" fmla="*/ 67 f96 1"/>
                              <a:gd name="f160" fmla="*/ f98 1 f3"/>
                              <a:gd name="f161" fmla="*/ f101 1 523"/>
                              <a:gd name="f162" fmla="*/ f102 1 705"/>
                              <a:gd name="f163" fmla="*/ f103 1 705"/>
                              <a:gd name="f164" fmla="*/ f104 1 523"/>
                              <a:gd name="f165" fmla="*/ f105 1 705"/>
                              <a:gd name="f166" fmla="*/ f106 1 523"/>
                              <a:gd name="f167" fmla="*/ f107 1 705"/>
                              <a:gd name="f168" fmla="*/ f108 1 523"/>
                              <a:gd name="f169" fmla="*/ f109 1 705"/>
                              <a:gd name="f170" fmla="*/ f110 1 523"/>
                              <a:gd name="f171" fmla="*/ f111 1 705"/>
                              <a:gd name="f172" fmla="*/ f112 1 523"/>
                              <a:gd name="f173" fmla="*/ f113 1 705"/>
                              <a:gd name="f174" fmla="*/ f114 1 523"/>
                              <a:gd name="f175" fmla="*/ f115 1 705"/>
                              <a:gd name="f176" fmla="*/ f116 1 705"/>
                              <a:gd name="f177" fmla="*/ f117 1 523"/>
                              <a:gd name="f178" fmla="*/ f118 1 705"/>
                              <a:gd name="f179" fmla="*/ f119 1 523"/>
                              <a:gd name="f180" fmla="*/ f120 1 705"/>
                              <a:gd name="f181" fmla="*/ f121 1 523"/>
                              <a:gd name="f182" fmla="*/ f122 1 705"/>
                              <a:gd name="f183" fmla="*/ f123 1 523"/>
                              <a:gd name="f184" fmla="*/ f124 1 705"/>
                              <a:gd name="f185" fmla="*/ f125 1 523"/>
                              <a:gd name="f186" fmla="*/ f126 1 705"/>
                              <a:gd name="f187" fmla="*/ f127 1 523"/>
                              <a:gd name="f188" fmla="*/ f128 1 705"/>
                              <a:gd name="f189" fmla="*/ f129 1 705"/>
                              <a:gd name="f190" fmla="*/ f130 1 523"/>
                              <a:gd name="f191" fmla="*/ f131 1 705"/>
                              <a:gd name="f192" fmla="*/ f132 1 523"/>
                              <a:gd name="f193" fmla="*/ f133 1 705"/>
                              <a:gd name="f194" fmla="*/ f134 1 523"/>
                              <a:gd name="f195" fmla="*/ f135 1 705"/>
                              <a:gd name="f196" fmla="*/ f136 1 523"/>
                              <a:gd name="f197" fmla="*/ f137 1 705"/>
                              <a:gd name="f198" fmla="*/ f138 1 523"/>
                              <a:gd name="f199" fmla="*/ f139 1 705"/>
                              <a:gd name="f200" fmla="*/ f140 1 523"/>
                              <a:gd name="f201" fmla="*/ f141 1 705"/>
                              <a:gd name="f202" fmla="*/ f142 1 523"/>
                              <a:gd name="f203" fmla="*/ f143 1 705"/>
                              <a:gd name="f204" fmla="*/ f144 1 523"/>
                              <a:gd name="f205" fmla="*/ f145 1 705"/>
                              <a:gd name="f206" fmla="*/ f146 1 523"/>
                              <a:gd name="f207" fmla="*/ f147 1 705"/>
                              <a:gd name="f208" fmla="*/ f148 1 523"/>
                              <a:gd name="f209" fmla="*/ f149 1 705"/>
                              <a:gd name="f210" fmla="*/ f150 1 523"/>
                              <a:gd name="f211" fmla="*/ f151 1 705"/>
                              <a:gd name="f212" fmla="*/ f152 1 523"/>
                              <a:gd name="f213" fmla="*/ f153 1 705"/>
                              <a:gd name="f214" fmla="*/ f154 1 523"/>
                              <a:gd name="f215" fmla="*/ f155 1 705"/>
                              <a:gd name="f216" fmla="*/ f156 1 523"/>
                              <a:gd name="f217" fmla="*/ f157 1 705"/>
                              <a:gd name="f218" fmla="*/ f158 1 523"/>
                              <a:gd name="f219" fmla="*/ f159 1 705"/>
                              <a:gd name="f220" fmla="*/ 0 1 f99"/>
                              <a:gd name="f221" fmla="*/ f7 1 f99"/>
                              <a:gd name="f222" fmla="*/ 0 1 f100"/>
                              <a:gd name="f223" fmla="*/ f8 1 f100"/>
                              <a:gd name="f224" fmla="+- f160 0 f1"/>
                              <a:gd name="f225" fmla="*/ f161 1 f99"/>
                              <a:gd name="f226" fmla="*/ f162 1 f100"/>
                              <a:gd name="f227" fmla="*/ f163 1 f100"/>
                              <a:gd name="f228" fmla="*/ f164 1 f99"/>
                              <a:gd name="f229" fmla="*/ f165 1 f100"/>
                              <a:gd name="f230" fmla="*/ f166 1 f99"/>
                              <a:gd name="f231" fmla="*/ f167 1 f100"/>
                              <a:gd name="f232" fmla="*/ f168 1 f99"/>
                              <a:gd name="f233" fmla="*/ f169 1 f100"/>
                              <a:gd name="f234" fmla="*/ f170 1 f99"/>
                              <a:gd name="f235" fmla="*/ f171 1 f100"/>
                              <a:gd name="f236" fmla="*/ f172 1 f99"/>
                              <a:gd name="f237" fmla="*/ f173 1 f100"/>
                              <a:gd name="f238" fmla="*/ f174 1 f99"/>
                              <a:gd name="f239" fmla="*/ f175 1 f100"/>
                              <a:gd name="f240" fmla="*/ f176 1 f100"/>
                              <a:gd name="f241" fmla="*/ f177 1 f99"/>
                              <a:gd name="f242" fmla="*/ f178 1 f100"/>
                              <a:gd name="f243" fmla="*/ f179 1 f99"/>
                              <a:gd name="f244" fmla="*/ f180 1 f100"/>
                              <a:gd name="f245" fmla="*/ f181 1 f99"/>
                              <a:gd name="f246" fmla="*/ f182 1 f100"/>
                              <a:gd name="f247" fmla="*/ f183 1 f99"/>
                              <a:gd name="f248" fmla="*/ f184 1 f100"/>
                              <a:gd name="f249" fmla="*/ f185 1 f99"/>
                              <a:gd name="f250" fmla="*/ f186 1 f100"/>
                              <a:gd name="f251" fmla="*/ f187 1 f99"/>
                              <a:gd name="f252" fmla="*/ f188 1 f100"/>
                              <a:gd name="f253" fmla="*/ f189 1 f100"/>
                              <a:gd name="f254" fmla="*/ f190 1 f99"/>
                              <a:gd name="f255" fmla="*/ f191 1 f100"/>
                              <a:gd name="f256" fmla="*/ f192 1 f99"/>
                              <a:gd name="f257" fmla="*/ f193 1 f100"/>
                              <a:gd name="f258" fmla="*/ f194 1 f99"/>
                              <a:gd name="f259" fmla="*/ f195 1 f100"/>
                              <a:gd name="f260" fmla="*/ f196 1 f99"/>
                              <a:gd name="f261" fmla="*/ f197 1 f100"/>
                              <a:gd name="f262" fmla="*/ f198 1 f99"/>
                              <a:gd name="f263" fmla="*/ f199 1 f100"/>
                              <a:gd name="f264" fmla="*/ f200 1 f99"/>
                              <a:gd name="f265" fmla="*/ f201 1 f100"/>
                              <a:gd name="f266" fmla="*/ f202 1 f99"/>
                              <a:gd name="f267" fmla="*/ f203 1 f100"/>
                              <a:gd name="f268" fmla="*/ f204 1 f99"/>
                              <a:gd name="f269" fmla="*/ f205 1 f100"/>
                              <a:gd name="f270" fmla="*/ f206 1 f99"/>
                              <a:gd name="f271" fmla="*/ f207 1 f100"/>
                              <a:gd name="f272" fmla="*/ f208 1 f99"/>
                              <a:gd name="f273" fmla="*/ f209 1 f100"/>
                              <a:gd name="f274" fmla="*/ f210 1 f99"/>
                              <a:gd name="f275" fmla="*/ f211 1 f100"/>
                              <a:gd name="f276" fmla="*/ f212 1 f99"/>
                              <a:gd name="f277" fmla="*/ f213 1 f100"/>
                              <a:gd name="f278" fmla="*/ f214 1 f99"/>
                              <a:gd name="f279" fmla="*/ f215 1 f100"/>
                              <a:gd name="f280" fmla="*/ f216 1 f99"/>
                              <a:gd name="f281" fmla="*/ f217 1 f100"/>
                              <a:gd name="f282" fmla="*/ f218 1 f99"/>
                              <a:gd name="f283" fmla="*/ f219 1 f100"/>
                              <a:gd name="f284" fmla="*/ f220 f94 1"/>
                              <a:gd name="f285" fmla="*/ f221 f94 1"/>
                              <a:gd name="f286" fmla="*/ f223 f95 1"/>
                              <a:gd name="f287" fmla="*/ f222 f95 1"/>
                              <a:gd name="f288" fmla="*/ f225 f94 1"/>
                              <a:gd name="f289" fmla="*/ f226 f95 1"/>
                              <a:gd name="f290" fmla="*/ f227 f95 1"/>
                              <a:gd name="f291" fmla="*/ f228 f94 1"/>
                              <a:gd name="f292" fmla="*/ f229 f95 1"/>
                              <a:gd name="f293" fmla="*/ f230 f94 1"/>
                              <a:gd name="f294" fmla="*/ f231 f95 1"/>
                              <a:gd name="f295" fmla="*/ f232 f94 1"/>
                              <a:gd name="f296" fmla="*/ f233 f95 1"/>
                              <a:gd name="f297" fmla="*/ f234 f94 1"/>
                              <a:gd name="f298" fmla="*/ f235 f95 1"/>
                              <a:gd name="f299" fmla="*/ f236 f94 1"/>
                              <a:gd name="f300" fmla="*/ f237 f95 1"/>
                              <a:gd name="f301" fmla="*/ f238 f94 1"/>
                              <a:gd name="f302" fmla="*/ f239 f95 1"/>
                              <a:gd name="f303" fmla="*/ f240 f95 1"/>
                              <a:gd name="f304" fmla="*/ f241 f94 1"/>
                              <a:gd name="f305" fmla="*/ f242 f95 1"/>
                              <a:gd name="f306" fmla="*/ f243 f94 1"/>
                              <a:gd name="f307" fmla="*/ f244 f95 1"/>
                              <a:gd name="f308" fmla="*/ f245 f94 1"/>
                              <a:gd name="f309" fmla="*/ f246 f95 1"/>
                              <a:gd name="f310" fmla="*/ f247 f94 1"/>
                              <a:gd name="f311" fmla="*/ f248 f95 1"/>
                              <a:gd name="f312" fmla="*/ f249 f94 1"/>
                              <a:gd name="f313" fmla="*/ f250 f95 1"/>
                              <a:gd name="f314" fmla="*/ f251 f94 1"/>
                              <a:gd name="f315" fmla="*/ f252 f95 1"/>
                              <a:gd name="f316" fmla="*/ f253 f95 1"/>
                              <a:gd name="f317" fmla="*/ f254 f94 1"/>
                              <a:gd name="f318" fmla="*/ f255 f95 1"/>
                              <a:gd name="f319" fmla="*/ f256 f94 1"/>
                              <a:gd name="f320" fmla="*/ f257 f95 1"/>
                              <a:gd name="f321" fmla="*/ f258 f94 1"/>
                              <a:gd name="f322" fmla="*/ f259 f95 1"/>
                              <a:gd name="f323" fmla="*/ f260 f94 1"/>
                              <a:gd name="f324" fmla="*/ f261 f95 1"/>
                              <a:gd name="f325" fmla="*/ f262 f94 1"/>
                              <a:gd name="f326" fmla="*/ f263 f95 1"/>
                              <a:gd name="f327" fmla="*/ f264 f94 1"/>
                              <a:gd name="f328" fmla="*/ f265 f95 1"/>
                              <a:gd name="f329" fmla="*/ f266 f94 1"/>
                              <a:gd name="f330" fmla="*/ f267 f95 1"/>
                              <a:gd name="f331" fmla="*/ f268 f94 1"/>
                              <a:gd name="f332" fmla="*/ f269 f95 1"/>
                              <a:gd name="f333" fmla="*/ f270 f94 1"/>
                              <a:gd name="f334" fmla="*/ f271 f95 1"/>
                              <a:gd name="f335" fmla="*/ f272 f94 1"/>
                              <a:gd name="f336" fmla="*/ f273 f95 1"/>
                              <a:gd name="f337" fmla="*/ f274 f94 1"/>
                              <a:gd name="f338" fmla="*/ f275 f95 1"/>
                              <a:gd name="f339" fmla="*/ f276 f94 1"/>
                              <a:gd name="f340" fmla="*/ f277 f95 1"/>
                              <a:gd name="f341" fmla="*/ f278 f94 1"/>
                              <a:gd name="f342" fmla="*/ f279 f95 1"/>
                              <a:gd name="f343" fmla="*/ f280 f94 1"/>
                              <a:gd name="f344" fmla="*/ f281 f95 1"/>
                              <a:gd name="f345" fmla="*/ f282 f94 1"/>
                              <a:gd name="f346" fmla="*/ f283 f9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4">
                                <a:pos x="f288" y="f289"/>
                              </a:cxn>
                              <a:cxn ang="f224">
                                <a:pos x="f288" y="f290"/>
                              </a:cxn>
                              <a:cxn ang="f224">
                                <a:pos x="f291" y="f292"/>
                              </a:cxn>
                              <a:cxn ang="f224">
                                <a:pos x="f293" y="f294"/>
                              </a:cxn>
                              <a:cxn ang="f224">
                                <a:pos x="f295" y="f296"/>
                              </a:cxn>
                              <a:cxn ang="f224">
                                <a:pos x="f297" y="f298"/>
                              </a:cxn>
                              <a:cxn ang="f224">
                                <a:pos x="f299" y="f300"/>
                              </a:cxn>
                              <a:cxn ang="f224">
                                <a:pos x="f301" y="f302"/>
                              </a:cxn>
                              <a:cxn ang="f224">
                                <a:pos x="f295" y="f303"/>
                              </a:cxn>
                              <a:cxn ang="f224">
                                <a:pos x="f304" y="f305"/>
                              </a:cxn>
                              <a:cxn ang="f224">
                                <a:pos x="f306" y="f307"/>
                              </a:cxn>
                              <a:cxn ang="f224">
                                <a:pos x="f308" y="f309"/>
                              </a:cxn>
                              <a:cxn ang="f224">
                                <a:pos x="f310" y="f311"/>
                              </a:cxn>
                              <a:cxn ang="f224">
                                <a:pos x="f312" y="f313"/>
                              </a:cxn>
                              <a:cxn ang="f224">
                                <a:pos x="f314" y="f315"/>
                              </a:cxn>
                              <a:cxn ang="f224">
                                <a:pos x="f310" y="f316"/>
                              </a:cxn>
                              <a:cxn ang="f224">
                                <a:pos x="f317" y="f318"/>
                              </a:cxn>
                              <a:cxn ang="f224">
                                <a:pos x="f319" y="f320"/>
                              </a:cxn>
                              <a:cxn ang="f224">
                                <a:pos x="f321" y="f322"/>
                              </a:cxn>
                              <a:cxn ang="f224">
                                <a:pos x="f323" y="f324"/>
                              </a:cxn>
                              <a:cxn ang="f224">
                                <a:pos x="f325" y="f326"/>
                              </a:cxn>
                              <a:cxn ang="f224">
                                <a:pos x="f327" y="f324"/>
                              </a:cxn>
                              <a:cxn ang="f224">
                                <a:pos x="f325" y="f328"/>
                              </a:cxn>
                              <a:cxn ang="f224">
                                <a:pos x="f329" y="f330"/>
                              </a:cxn>
                              <a:cxn ang="f224">
                                <a:pos x="f331" y="f332"/>
                              </a:cxn>
                              <a:cxn ang="f224">
                                <a:pos x="f333" y="f334"/>
                              </a:cxn>
                              <a:cxn ang="f224">
                                <a:pos x="f335" y="f336"/>
                              </a:cxn>
                              <a:cxn ang="f224">
                                <a:pos x="f337" y="f338"/>
                              </a:cxn>
                              <a:cxn ang="f224">
                                <a:pos x="f339" y="f340"/>
                              </a:cxn>
                              <a:cxn ang="f224">
                                <a:pos x="f341" y="f342"/>
                              </a:cxn>
                              <a:cxn ang="f224">
                                <a:pos x="f343" y="f344"/>
                              </a:cxn>
                              <a:cxn ang="f224">
                                <a:pos x="f345" y="f346"/>
                              </a:cxn>
                            </a:cxnLst>
                            <a:rect l="f284" t="f287" r="f285" b="f286"/>
                            <a:pathLst>
                              <a:path w="523" h="705">
                                <a:moveTo>
                                  <a:pt x="f9" y="f8"/>
                                </a:moveTo>
                                <a:lnTo>
                                  <a:pt x="f7" y="f10"/>
                                </a:lnTo>
                                <a:lnTo>
                                  <a:pt x="f7" y="f11"/>
                                </a:lnTo>
                                <a:lnTo>
                                  <a:pt x="f7" y="f12"/>
                                </a:lnTo>
                                <a:lnTo>
                                  <a:pt x="f9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7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2"/>
                                </a:lnTo>
                                <a:lnTo>
                                  <a:pt x="f29" y="f30"/>
                                </a:lnTo>
                                <a:lnTo>
                                  <a:pt x="f22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2" y="f40"/>
                                </a:lnTo>
                                <a:lnTo>
                                  <a:pt x="f2" y="f41"/>
                                </a:lnTo>
                                <a:lnTo>
                                  <a:pt x="f38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6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48" y="f50"/>
                                </a:lnTo>
                                <a:lnTo>
                                  <a:pt x="f46" y="f51"/>
                                </a:lnTo>
                                <a:lnTo>
                                  <a:pt x="f43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37" y="f55"/>
                                </a:lnTo>
                                <a:lnTo>
                                  <a:pt x="f41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2"/>
                                </a:lnTo>
                                <a:lnTo>
                                  <a:pt x="f64" y="f6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56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60"/>
                                </a:lnTo>
                                <a:lnTo>
                                  <a:pt x="f71" y="f72"/>
                                </a:lnTo>
                                <a:lnTo>
                                  <a:pt x="f67" y="f73"/>
                                </a:lnTo>
                                <a:lnTo>
                                  <a:pt x="f74" y="f74"/>
                                </a:lnTo>
                                <a:lnTo>
                                  <a:pt x="f65" y="f75"/>
                                </a:lnTo>
                                <a:lnTo>
                                  <a:pt x="f76" y="f67"/>
                                </a:lnTo>
                                <a:lnTo>
                                  <a:pt x="f76" y="f77"/>
                                </a:lnTo>
                                <a:lnTo>
                                  <a:pt x="f72" y="f78"/>
                                </a:lnTo>
                                <a:lnTo>
                                  <a:pt x="f74" y="f79"/>
                                </a:lnTo>
                                <a:lnTo>
                                  <a:pt x="f71" y="f80"/>
                                </a:lnTo>
                                <a:lnTo>
                                  <a:pt x="f68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1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4" y="f6"/>
                                </a:lnTo>
                                <a:lnTo>
                                  <a:pt x="f84" y="f6"/>
                                </a:lnTo>
                                <a:lnTo>
                                  <a:pt x="f91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6" y="f92"/>
                                </a:lnTo>
                                <a:lnTo>
                                  <a:pt x="f9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502727040" name="Freeform 162"/>
                        <wps:cNvSpPr/>
                        <wps:spPr>
                          <a:xfrm>
                            <a:off x="5645935" y="8558572"/>
                            <a:ext cx="107798" cy="1172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8"/>
                              <a:gd name="f7" fmla="val 187"/>
                              <a:gd name="f8" fmla="val 115"/>
                              <a:gd name="f9" fmla="val 101"/>
                              <a:gd name="f10" fmla="val 177"/>
                              <a:gd name="f11" fmla="val 86"/>
                              <a:gd name="f12" fmla="val 163"/>
                              <a:gd name="f13" fmla="val 72"/>
                              <a:gd name="f14" fmla="val 58"/>
                              <a:gd name="f15" fmla="val 149"/>
                              <a:gd name="f16" fmla="val 38"/>
                              <a:gd name="f17" fmla="val 144"/>
                              <a:gd name="f18" fmla="val 24"/>
                              <a:gd name="f19" fmla="val 10"/>
                              <a:gd name="f20" fmla="val 139"/>
                              <a:gd name="f21" fmla="val 5"/>
                              <a:gd name="f22" fmla="val 129"/>
                              <a:gd name="f23" fmla="val 14"/>
                              <a:gd name="f24" fmla="val 120"/>
                              <a:gd name="f25" fmla="val 110"/>
                              <a:gd name="f26" fmla="val 34"/>
                              <a:gd name="f27" fmla="val 43"/>
                              <a:gd name="f28" fmla="val 91"/>
                              <a:gd name="f29" fmla="val 53"/>
                              <a:gd name="f30" fmla="val 77"/>
                              <a:gd name="f31" fmla="val 67"/>
                              <a:gd name="f32" fmla="val 48"/>
                              <a:gd name="f33" fmla="val 62"/>
                              <a:gd name="f34" fmla="val 57"/>
                              <a:gd name="f35" fmla="val 33"/>
                              <a:gd name="f36" fmla="val 29"/>
                              <a:gd name="f37" fmla="val 9"/>
                              <a:gd name="f38" fmla="+- 0 0 -90"/>
                              <a:gd name="f39" fmla="*/ f3 1 158"/>
                              <a:gd name="f40" fmla="*/ f4 1 187"/>
                              <a:gd name="f41" fmla="+- f7 0 f5"/>
                              <a:gd name="f42" fmla="+- f6 0 f5"/>
                              <a:gd name="f43" fmla="*/ f38 f0 1"/>
                              <a:gd name="f44" fmla="*/ f42 1 158"/>
                              <a:gd name="f45" fmla="*/ f41 1 187"/>
                              <a:gd name="f46" fmla="*/ 115 f42 1"/>
                              <a:gd name="f47" fmla="*/ 187 f41 1"/>
                              <a:gd name="f48" fmla="*/ 101 f42 1"/>
                              <a:gd name="f49" fmla="*/ 177 f41 1"/>
                              <a:gd name="f50" fmla="*/ 86 f42 1"/>
                              <a:gd name="f51" fmla="*/ 163 f41 1"/>
                              <a:gd name="f52" fmla="*/ 72 f42 1"/>
                              <a:gd name="f53" fmla="*/ 158 f41 1"/>
                              <a:gd name="f54" fmla="*/ 58 f42 1"/>
                              <a:gd name="f55" fmla="*/ 149 f41 1"/>
                              <a:gd name="f56" fmla="*/ 38 f42 1"/>
                              <a:gd name="f57" fmla="*/ 144 f41 1"/>
                              <a:gd name="f58" fmla="*/ 24 f42 1"/>
                              <a:gd name="f59" fmla="*/ 10 f42 1"/>
                              <a:gd name="f60" fmla="*/ 139 f41 1"/>
                              <a:gd name="f61" fmla="*/ 0 f42 1"/>
                              <a:gd name="f62" fmla="*/ 5 f42 1"/>
                              <a:gd name="f63" fmla="*/ 129 f41 1"/>
                              <a:gd name="f64" fmla="*/ 14 f42 1"/>
                              <a:gd name="f65" fmla="*/ 120 f41 1"/>
                              <a:gd name="f66" fmla="*/ 110 f41 1"/>
                              <a:gd name="f67" fmla="*/ 34 f42 1"/>
                              <a:gd name="f68" fmla="*/ 101 f41 1"/>
                              <a:gd name="f69" fmla="*/ 43 f42 1"/>
                              <a:gd name="f70" fmla="*/ 91 f41 1"/>
                              <a:gd name="f71" fmla="*/ 53 f42 1"/>
                              <a:gd name="f72" fmla="*/ 86 f41 1"/>
                              <a:gd name="f73" fmla="*/ 77 f41 1"/>
                              <a:gd name="f74" fmla="*/ 67 f42 1"/>
                              <a:gd name="f75" fmla="*/ 72 f41 1"/>
                              <a:gd name="f76" fmla="*/ 48 f42 1"/>
                              <a:gd name="f77" fmla="*/ 62 f41 1"/>
                              <a:gd name="f78" fmla="*/ 57 f41 1"/>
                              <a:gd name="f79" fmla="*/ 48 f41 1"/>
                              <a:gd name="f80" fmla="*/ 33 f41 1"/>
                              <a:gd name="f81" fmla="*/ 29 f42 1"/>
                              <a:gd name="f82" fmla="*/ 24 f41 1"/>
                              <a:gd name="f83" fmla="*/ 9 f41 1"/>
                              <a:gd name="f84" fmla="*/ 0 f41 1"/>
                              <a:gd name="f85" fmla="*/ 158 f42 1"/>
                              <a:gd name="f86" fmla="*/ f43 1 f2"/>
                              <a:gd name="f87" fmla="*/ f46 1 158"/>
                              <a:gd name="f88" fmla="*/ f47 1 187"/>
                              <a:gd name="f89" fmla="*/ f48 1 158"/>
                              <a:gd name="f90" fmla="*/ f49 1 187"/>
                              <a:gd name="f91" fmla="*/ f50 1 158"/>
                              <a:gd name="f92" fmla="*/ f51 1 187"/>
                              <a:gd name="f93" fmla="*/ f52 1 158"/>
                              <a:gd name="f94" fmla="*/ f53 1 187"/>
                              <a:gd name="f95" fmla="*/ f54 1 158"/>
                              <a:gd name="f96" fmla="*/ f55 1 187"/>
                              <a:gd name="f97" fmla="*/ f56 1 158"/>
                              <a:gd name="f98" fmla="*/ f57 1 187"/>
                              <a:gd name="f99" fmla="*/ f58 1 158"/>
                              <a:gd name="f100" fmla="*/ f59 1 158"/>
                              <a:gd name="f101" fmla="*/ f60 1 187"/>
                              <a:gd name="f102" fmla="*/ f61 1 158"/>
                              <a:gd name="f103" fmla="*/ f62 1 158"/>
                              <a:gd name="f104" fmla="*/ f63 1 187"/>
                              <a:gd name="f105" fmla="*/ f64 1 158"/>
                              <a:gd name="f106" fmla="*/ f65 1 187"/>
                              <a:gd name="f107" fmla="*/ f66 1 187"/>
                              <a:gd name="f108" fmla="*/ f67 1 158"/>
                              <a:gd name="f109" fmla="*/ f68 1 187"/>
                              <a:gd name="f110" fmla="*/ f69 1 158"/>
                              <a:gd name="f111" fmla="*/ f70 1 187"/>
                              <a:gd name="f112" fmla="*/ f71 1 158"/>
                              <a:gd name="f113" fmla="*/ f72 1 187"/>
                              <a:gd name="f114" fmla="*/ f73 1 187"/>
                              <a:gd name="f115" fmla="*/ f74 1 158"/>
                              <a:gd name="f116" fmla="*/ f75 1 187"/>
                              <a:gd name="f117" fmla="*/ f76 1 158"/>
                              <a:gd name="f118" fmla="*/ f77 1 187"/>
                              <a:gd name="f119" fmla="*/ f78 1 187"/>
                              <a:gd name="f120" fmla="*/ f79 1 187"/>
                              <a:gd name="f121" fmla="*/ f80 1 187"/>
                              <a:gd name="f122" fmla="*/ f81 1 158"/>
                              <a:gd name="f123" fmla="*/ f82 1 187"/>
                              <a:gd name="f124" fmla="*/ f83 1 187"/>
                              <a:gd name="f125" fmla="*/ f84 1 187"/>
                              <a:gd name="f126" fmla="*/ f85 1 158"/>
                              <a:gd name="f127" fmla="*/ 0 1 f44"/>
                              <a:gd name="f128" fmla="*/ f6 1 f44"/>
                              <a:gd name="f129" fmla="*/ 0 1 f45"/>
                              <a:gd name="f130" fmla="*/ f7 1 f45"/>
                              <a:gd name="f131" fmla="+- f86 0 f1"/>
                              <a:gd name="f132" fmla="*/ f87 1 f44"/>
                              <a:gd name="f133" fmla="*/ f88 1 f45"/>
                              <a:gd name="f134" fmla="*/ f89 1 f44"/>
                              <a:gd name="f135" fmla="*/ f90 1 f45"/>
                              <a:gd name="f136" fmla="*/ f91 1 f44"/>
                              <a:gd name="f137" fmla="*/ f92 1 f45"/>
                              <a:gd name="f138" fmla="*/ f93 1 f44"/>
                              <a:gd name="f139" fmla="*/ f94 1 f45"/>
                              <a:gd name="f140" fmla="*/ f95 1 f44"/>
                              <a:gd name="f141" fmla="*/ f96 1 f45"/>
                              <a:gd name="f142" fmla="*/ f97 1 f44"/>
                              <a:gd name="f143" fmla="*/ f98 1 f45"/>
                              <a:gd name="f144" fmla="*/ f99 1 f44"/>
                              <a:gd name="f145" fmla="*/ f100 1 f44"/>
                              <a:gd name="f146" fmla="*/ f101 1 f45"/>
                              <a:gd name="f147" fmla="*/ f102 1 f44"/>
                              <a:gd name="f148" fmla="*/ f103 1 f44"/>
                              <a:gd name="f149" fmla="*/ f104 1 f45"/>
                              <a:gd name="f150" fmla="*/ f105 1 f44"/>
                              <a:gd name="f151" fmla="*/ f106 1 f45"/>
                              <a:gd name="f152" fmla="*/ f107 1 f45"/>
                              <a:gd name="f153" fmla="*/ f108 1 f44"/>
                              <a:gd name="f154" fmla="*/ f109 1 f45"/>
                              <a:gd name="f155" fmla="*/ f110 1 f44"/>
                              <a:gd name="f156" fmla="*/ f111 1 f45"/>
                              <a:gd name="f157" fmla="*/ f112 1 f44"/>
                              <a:gd name="f158" fmla="*/ f113 1 f45"/>
                              <a:gd name="f159" fmla="*/ f114 1 f45"/>
                              <a:gd name="f160" fmla="*/ f115 1 f44"/>
                              <a:gd name="f161" fmla="*/ f116 1 f45"/>
                              <a:gd name="f162" fmla="*/ f117 1 f44"/>
                              <a:gd name="f163" fmla="*/ f118 1 f45"/>
                              <a:gd name="f164" fmla="*/ f119 1 f45"/>
                              <a:gd name="f165" fmla="*/ f120 1 f45"/>
                              <a:gd name="f166" fmla="*/ f121 1 f45"/>
                              <a:gd name="f167" fmla="*/ f122 1 f44"/>
                              <a:gd name="f168" fmla="*/ f123 1 f45"/>
                              <a:gd name="f169" fmla="*/ f124 1 f45"/>
                              <a:gd name="f170" fmla="*/ f125 1 f45"/>
                              <a:gd name="f171" fmla="*/ f126 1 f44"/>
                              <a:gd name="f172" fmla="*/ f127 f39 1"/>
                              <a:gd name="f173" fmla="*/ f128 f39 1"/>
                              <a:gd name="f174" fmla="*/ f130 f40 1"/>
                              <a:gd name="f175" fmla="*/ f129 f40 1"/>
                              <a:gd name="f176" fmla="*/ f132 f39 1"/>
                              <a:gd name="f177" fmla="*/ f133 f40 1"/>
                              <a:gd name="f178" fmla="*/ f134 f39 1"/>
                              <a:gd name="f179" fmla="*/ f135 f40 1"/>
                              <a:gd name="f180" fmla="*/ f136 f39 1"/>
                              <a:gd name="f181" fmla="*/ f137 f40 1"/>
                              <a:gd name="f182" fmla="*/ f138 f39 1"/>
                              <a:gd name="f183" fmla="*/ f139 f40 1"/>
                              <a:gd name="f184" fmla="*/ f140 f39 1"/>
                              <a:gd name="f185" fmla="*/ f141 f40 1"/>
                              <a:gd name="f186" fmla="*/ f142 f39 1"/>
                              <a:gd name="f187" fmla="*/ f143 f40 1"/>
                              <a:gd name="f188" fmla="*/ f144 f39 1"/>
                              <a:gd name="f189" fmla="*/ f145 f39 1"/>
                              <a:gd name="f190" fmla="*/ f146 f40 1"/>
                              <a:gd name="f191" fmla="*/ f147 f39 1"/>
                              <a:gd name="f192" fmla="*/ f148 f39 1"/>
                              <a:gd name="f193" fmla="*/ f149 f40 1"/>
                              <a:gd name="f194" fmla="*/ f150 f39 1"/>
                              <a:gd name="f195" fmla="*/ f151 f40 1"/>
                              <a:gd name="f196" fmla="*/ f152 f40 1"/>
                              <a:gd name="f197" fmla="*/ f153 f39 1"/>
                              <a:gd name="f198" fmla="*/ f154 f40 1"/>
                              <a:gd name="f199" fmla="*/ f155 f39 1"/>
                              <a:gd name="f200" fmla="*/ f156 f40 1"/>
                              <a:gd name="f201" fmla="*/ f157 f39 1"/>
                              <a:gd name="f202" fmla="*/ f158 f40 1"/>
                              <a:gd name="f203" fmla="*/ f159 f40 1"/>
                              <a:gd name="f204" fmla="*/ f160 f39 1"/>
                              <a:gd name="f205" fmla="*/ f161 f40 1"/>
                              <a:gd name="f206" fmla="*/ f162 f39 1"/>
                              <a:gd name="f207" fmla="*/ f163 f40 1"/>
                              <a:gd name="f208" fmla="*/ f164 f40 1"/>
                              <a:gd name="f209" fmla="*/ f165 f40 1"/>
                              <a:gd name="f210" fmla="*/ f166 f40 1"/>
                              <a:gd name="f211" fmla="*/ f167 f39 1"/>
                              <a:gd name="f212" fmla="*/ f168 f40 1"/>
                              <a:gd name="f213" fmla="*/ f169 f40 1"/>
                              <a:gd name="f214" fmla="*/ f170 f40 1"/>
                              <a:gd name="f215" fmla="*/ f171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1">
                                <a:pos x="f176" y="f177"/>
                              </a:cxn>
                              <a:cxn ang="f131">
                                <a:pos x="f178" y="f179"/>
                              </a:cxn>
                              <a:cxn ang="f131">
                                <a:pos x="f180" y="f181"/>
                              </a:cxn>
                              <a:cxn ang="f131">
                                <a:pos x="f182" y="f183"/>
                              </a:cxn>
                              <a:cxn ang="f131">
                                <a:pos x="f184" y="f185"/>
                              </a:cxn>
                              <a:cxn ang="f131">
                                <a:pos x="f186" y="f187"/>
                              </a:cxn>
                              <a:cxn ang="f131">
                                <a:pos x="f188" y="f187"/>
                              </a:cxn>
                              <a:cxn ang="f131">
                                <a:pos x="f189" y="f190"/>
                              </a:cxn>
                              <a:cxn ang="f131">
                                <a:pos x="f191" y="f187"/>
                              </a:cxn>
                              <a:cxn ang="f131">
                                <a:pos x="f192" y="f193"/>
                              </a:cxn>
                              <a:cxn ang="f131">
                                <a:pos x="f194" y="f195"/>
                              </a:cxn>
                              <a:cxn ang="f131">
                                <a:pos x="f188" y="f196"/>
                              </a:cxn>
                              <a:cxn ang="f131">
                                <a:pos x="f197" y="f198"/>
                              </a:cxn>
                              <a:cxn ang="f131">
                                <a:pos x="f199" y="f200"/>
                              </a:cxn>
                              <a:cxn ang="f131">
                                <a:pos x="f201" y="f202"/>
                              </a:cxn>
                              <a:cxn ang="f131">
                                <a:pos x="f184" y="f203"/>
                              </a:cxn>
                              <a:cxn ang="f131">
                                <a:pos x="f204" y="f203"/>
                              </a:cxn>
                              <a:cxn ang="f131">
                                <a:pos x="f184" y="f205"/>
                              </a:cxn>
                              <a:cxn ang="f131">
                                <a:pos x="f206" y="f207"/>
                              </a:cxn>
                              <a:cxn ang="f131">
                                <a:pos x="f199" y="f208"/>
                              </a:cxn>
                              <a:cxn ang="f131">
                                <a:pos x="f186" y="f209"/>
                              </a:cxn>
                              <a:cxn ang="f131">
                                <a:pos x="f197" y="f210"/>
                              </a:cxn>
                              <a:cxn ang="f131">
                                <a:pos x="f211" y="f212"/>
                              </a:cxn>
                              <a:cxn ang="f131">
                                <a:pos x="f197" y="f213"/>
                              </a:cxn>
                              <a:cxn ang="f131">
                                <a:pos x="f199" y="f214"/>
                              </a:cxn>
                              <a:cxn ang="f131">
                                <a:pos x="f215" y="f187"/>
                              </a:cxn>
                              <a:cxn ang="f131">
                                <a:pos x="f176" y="f177"/>
                              </a:cxn>
                            </a:cxnLst>
                            <a:rect l="f172" t="f175" r="f173" b="f174"/>
                            <a:pathLst>
                              <a:path w="158" h="18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6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7"/>
                                </a:lnTo>
                                <a:lnTo>
                                  <a:pt x="f19" y="f20"/>
                                </a:lnTo>
                                <a:lnTo>
                                  <a:pt x="f5" y="f17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8" y="f25"/>
                                </a:lnTo>
                                <a:lnTo>
                                  <a:pt x="f26" y="f9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11"/>
                                </a:lnTo>
                                <a:lnTo>
                                  <a:pt x="f14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14" y="f13"/>
                                </a:lnTo>
                                <a:lnTo>
                                  <a:pt x="f32" y="f33"/>
                                </a:lnTo>
                                <a:lnTo>
                                  <a:pt x="f27" y="f34"/>
                                </a:lnTo>
                                <a:lnTo>
                                  <a:pt x="f16" y="f32"/>
                                </a:lnTo>
                                <a:lnTo>
                                  <a:pt x="f26" y="f35"/>
                                </a:lnTo>
                                <a:lnTo>
                                  <a:pt x="f36" y="f18"/>
                                </a:lnTo>
                                <a:lnTo>
                                  <a:pt x="f26" y="f37"/>
                                </a:lnTo>
                                <a:lnTo>
                                  <a:pt x="f27" y="f5"/>
                                </a:lnTo>
                                <a:lnTo>
                                  <a:pt x="f6" y="f1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78623904" name="Freeform 163"/>
                        <wps:cNvSpPr/>
                        <wps:spPr>
                          <a:xfrm>
                            <a:off x="5675278" y="8525343"/>
                            <a:ext cx="105073" cy="12350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4"/>
                              <a:gd name="f7" fmla="val 197"/>
                              <a:gd name="f8" fmla="val 149"/>
                              <a:gd name="f9" fmla="val 144"/>
                              <a:gd name="f10" fmla="val 130"/>
                              <a:gd name="f11" fmla="val 135"/>
                              <a:gd name="f12" fmla="val 110"/>
                              <a:gd name="f13" fmla="val 125"/>
                              <a:gd name="f14" fmla="val 91"/>
                              <a:gd name="f15" fmla="val 120"/>
                              <a:gd name="f16" fmla="val 67"/>
                              <a:gd name="f17" fmla="val 115"/>
                              <a:gd name="f18" fmla="val 53"/>
                              <a:gd name="f19" fmla="val 29"/>
                              <a:gd name="f20" fmla="val 111"/>
                              <a:gd name="f21" fmla="val 14"/>
                              <a:gd name="f22" fmla="val 106"/>
                              <a:gd name="f23" fmla="val 10"/>
                              <a:gd name="f24" fmla="val 96"/>
                              <a:gd name="f25" fmla="val 19"/>
                              <a:gd name="f26" fmla="val 87"/>
                              <a:gd name="f27" fmla="val 82"/>
                              <a:gd name="f28" fmla="val 43"/>
                              <a:gd name="f29" fmla="val 72"/>
                              <a:gd name="f30" fmla="val 62"/>
                              <a:gd name="f31" fmla="val 63"/>
                              <a:gd name="f32" fmla="val 58"/>
                              <a:gd name="f33" fmla="val 39"/>
                              <a:gd name="f34" fmla="val 38"/>
                              <a:gd name="f35" fmla="+- 0 0 -90"/>
                              <a:gd name="f36" fmla="*/ f3 1 154"/>
                              <a:gd name="f37" fmla="*/ f4 1 197"/>
                              <a:gd name="f38" fmla="+- f7 0 f5"/>
                              <a:gd name="f39" fmla="+- f6 0 f5"/>
                              <a:gd name="f40" fmla="*/ f35 f0 1"/>
                              <a:gd name="f41" fmla="*/ f39 1 154"/>
                              <a:gd name="f42" fmla="*/ f38 1 197"/>
                              <a:gd name="f43" fmla="*/ 154 f39 1"/>
                              <a:gd name="f44" fmla="*/ 149 f38 1"/>
                              <a:gd name="f45" fmla="*/ 144 f39 1"/>
                              <a:gd name="f46" fmla="*/ 130 f38 1"/>
                              <a:gd name="f47" fmla="*/ 135 f39 1"/>
                              <a:gd name="f48" fmla="*/ 110 f38 1"/>
                              <a:gd name="f49" fmla="*/ 125 f39 1"/>
                              <a:gd name="f50" fmla="*/ 91 f38 1"/>
                              <a:gd name="f51" fmla="*/ 120 f39 1"/>
                              <a:gd name="f52" fmla="*/ 67 f38 1"/>
                              <a:gd name="f53" fmla="*/ 115 f39 1"/>
                              <a:gd name="f54" fmla="*/ 53 f38 1"/>
                              <a:gd name="f55" fmla="*/ 29 f38 1"/>
                              <a:gd name="f56" fmla="*/ 111 f39 1"/>
                              <a:gd name="f57" fmla="*/ 14 f38 1"/>
                              <a:gd name="f58" fmla="*/ 0 f38 1"/>
                              <a:gd name="f59" fmla="*/ 106 f39 1"/>
                              <a:gd name="f60" fmla="*/ 10 f38 1"/>
                              <a:gd name="f61" fmla="*/ 96 f39 1"/>
                              <a:gd name="f62" fmla="*/ 19 f38 1"/>
                              <a:gd name="f63" fmla="*/ 87 f39 1"/>
                              <a:gd name="f64" fmla="*/ 82 f39 1"/>
                              <a:gd name="f65" fmla="*/ 43 f38 1"/>
                              <a:gd name="f66" fmla="*/ 72 f39 1"/>
                              <a:gd name="f67" fmla="*/ 67 f39 1"/>
                              <a:gd name="f68" fmla="*/ 62 f38 1"/>
                              <a:gd name="f69" fmla="*/ 63 f39 1"/>
                              <a:gd name="f70" fmla="*/ 72 f38 1"/>
                              <a:gd name="f71" fmla="*/ 82 f38 1"/>
                              <a:gd name="f72" fmla="*/ 58 f39 1"/>
                              <a:gd name="f73" fmla="*/ 53 f39 1"/>
                              <a:gd name="f74" fmla="*/ 43 f39 1"/>
                              <a:gd name="f75" fmla="*/ 39 f39 1"/>
                              <a:gd name="f76" fmla="*/ 29 f39 1"/>
                              <a:gd name="f77" fmla="*/ 38 f38 1"/>
                              <a:gd name="f78" fmla="*/ 19 f39 1"/>
                              <a:gd name="f79" fmla="*/ 10 f39 1"/>
                              <a:gd name="f80" fmla="*/ 0 f39 1"/>
                              <a:gd name="f81" fmla="*/ 197 f38 1"/>
                              <a:gd name="f82" fmla="*/ f40 1 f2"/>
                              <a:gd name="f83" fmla="*/ f43 1 154"/>
                              <a:gd name="f84" fmla="*/ f44 1 197"/>
                              <a:gd name="f85" fmla="*/ f45 1 154"/>
                              <a:gd name="f86" fmla="*/ f46 1 197"/>
                              <a:gd name="f87" fmla="*/ f47 1 154"/>
                              <a:gd name="f88" fmla="*/ f48 1 197"/>
                              <a:gd name="f89" fmla="*/ f49 1 154"/>
                              <a:gd name="f90" fmla="*/ f50 1 197"/>
                              <a:gd name="f91" fmla="*/ f51 1 154"/>
                              <a:gd name="f92" fmla="*/ f52 1 197"/>
                              <a:gd name="f93" fmla="*/ f53 1 154"/>
                              <a:gd name="f94" fmla="*/ f54 1 197"/>
                              <a:gd name="f95" fmla="*/ f55 1 197"/>
                              <a:gd name="f96" fmla="*/ f56 1 154"/>
                              <a:gd name="f97" fmla="*/ f57 1 197"/>
                              <a:gd name="f98" fmla="*/ f58 1 197"/>
                              <a:gd name="f99" fmla="*/ f59 1 154"/>
                              <a:gd name="f100" fmla="*/ f60 1 197"/>
                              <a:gd name="f101" fmla="*/ f61 1 154"/>
                              <a:gd name="f102" fmla="*/ f62 1 197"/>
                              <a:gd name="f103" fmla="*/ f63 1 154"/>
                              <a:gd name="f104" fmla="*/ f64 1 154"/>
                              <a:gd name="f105" fmla="*/ f65 1 197"/>
                              <a:gd name="f106" fmla="*/ f66 1 154"/>
                              <a:gd name="f107" fmla="*/ f67 1 154"/>
                              <a:gd name="f108" fmla="*/ f68 1 197"/>
                              <a:gd name="f109" fmla="*/ f69 1 154"/>
                              <a:gd name="f110" fmla="*/ f70 1 197"/>
                              <a:gd name="f111" fmla="*/ f71 1 197"/>
                              <a:gd name="f112" fmla="*/ f72 1 154"/>
                              <a:gd name="f113" fmla="*/ f73 1 154"/>
                              <a:gd name="f114" fmla="*/ f74 1 154"/>
                              <a:gd name="f115" fmla="*/ f75 1 154"/>
                              <a:gd name="f116" fmla="*/ f76 1 154"/>
                              <a:gd name="f117" fmla="*/ f77 1 197"/>
                              <a:gd name="f118" fmla="*/ f78 1 154"/>
                              <a:gd name="f119" fmla="*/ f79 1 154"/>
                              <a:gd name="f120" fmla="*/ f80 1 154"/>
                              <a:gd name="f121" fmla="*/ f81 1 197"/>
                              <a:gd name="f122" fmla="*/ 0 1 f41"/>
                              <a:gd name="f123" fmla="*/ f6 1 f41"/>
                              <a:gd name="f124" fmla="*/ 0 1 f42"/>
                              <a:gd name="f125" fmla="*/ f7 1 f42"/>
                              <a:gd name="f126" fmla="+- f82 0 f1"/>
                              <a:gd name="f127" fmla="*/ f83 1 f41"/>
                              <a:gd name="f128" fmla="*/ f84 1 f42"/>
                              <a:gd name="f129" fmla="*/ f85 1 f41"/>
                              <a:gd name="f130" fmla="*/ f86 1 f42"/>
                              <a:gd name="f131" fmla="*/ f87 1 f41"/>
                              <a:gd name="f132" fmla="*/ f88 1 f42"/>
                              <a:gd name="f133" fmla="*/ f89 1 f41"/>
                              <a:gd name="f134" fmla="*/ f90 1 f42"/>
                              <a:gd name="f135" fmla="*/ f91 1 f41"/>
                              <a:gd name="f136" fmla="*/ f92 1 f42"/>
                              <a:gd name="f137" fmla="*/ f93 1 f41"/>
                              <a:gd name="f138" fmla="*/ f94 1 f42"/>
                              <a:gd name="f139" fmla="*/ f95 1 f42"/>
                              <a:gd name="f140" fmla="*/ f96 1 f41"/>
                              <a:gd name="f141" fmla="*/ f97 1 f42"/>
                              <a:gd name="f142" fmla="*/ f98 1 f42"/>
                              <a:gd name="f143" fmla="*/ f99 1 f41"/>
                              <a:gd name="f144" fmla="*/ f100 1 f42"/>
                              <a:gd name="f145" fmla="*/ f101 1 f41"/>
                              <a:gd name="f146" fmla="*/ f102 1 f42"/>
                              <a:gd name="f147" fmla="*/ f103 1 f41"/>
                              <a:gd name="f148" fmla="*/ f104 1 f41"/>
                              <a:gd name="f149" fmla="*/ f105 1 f42"/>
                              <a:gd name="f150" fmla="*/ f106 1 f41"/>
                              <a:gd name="f151" fmla="*/ f107 1 f41"/>
                              <a:gd name="f152" fmla="*/ f108 1 f42"/>
                              <a:gd name="f153" fmla="*/ f109 1 f41"/>
                              <a:gd name="f154" fmla="*/ f110 1 f42"/>
                              <a:gd name="f155" fmla="*/ f111 1 f42"/>
                              <a:gd name="f156" fmla="*/ f112 1 f41"/>
                              <a:gd name="f157" fmla="*/ f113 1 f41"/>
                              <a:gd name="f158" fmla="*/ f114 1 f41"/>
                              <a:gd name="f159" fmla="*/ f115 1 f41"/>
                              <a:gd name="f160" fmla="*/ f116 1 f41"/>
                              <a:gd name="f161" fmla="*/ f117 1 f42"/>
                              <a:gd name="f162" fmla="*/ f118 1 f41"/>
                              <a:gd name="f163" fmla="*/ f119 1 f41"/>
                              <a:gd name="f164" fmla="*/ f120 1 f41"/>
                              <a:gd name="f165" fmla="*/ f121 1 f42"/>
                              <a:gd name="f166" fmla="*/ f122 f36 1"/>
                              <a:gd name="f167" fmla="*/ f123 f36 1"/>
                              <a:gd name="f168" fmla="*/ f125 f37 1"/>
                              <a:gd name="f169" fmla="*/ f124 f37 1"/>
                              <a:gd name="f170" fmla="*/ f127 f36 1"/>
                              <a:gd name="f171" fmla="*/ f128 f37 1"/>
                              <a:gd name="f172" fmla="*/ f129 f36 1"/>
                              <a:gd name="f173" fmla="*/ f130 f37 1"/>
                              <a:gd name="f174" fmla="*/ f131 f36 1"/>
                              <a:gd name="f175" fmla="*/ f132 f37 1"/>
                              <a:gd name="f176" fmla="*/ f133 f36 1"/>
                              <a:gd name="f177" fmla="*/ f134 f37 1"/>
                              <a:gd name="f178" fmla="*/ f135 f36 1"/>
                              <a:gd name="f179" fmla="*/ f136 f37 1"/>
                              <a:gd name="f180" fmla="*/ f137 f36 1"/>
                              <a:gd name="f181" fmla="*/ f138 f37 1"/>
                              <a:gd name="f182" fmla="*/ f139 f37 1"/>
                              <a:gd name="f183" fmla="*/ f140 f36 1"/>
                              <a:gd name="f184" fmla="*/ f141 f37 1"/>
                              <a:gd name="f185" fmla="*/ f142 f37 1"/>
                              <a:gd name="f186" fmla="*/ f143 f36 1"/>
                              <a:gd name="f187" fmla="*/ f144 f37 1"/>
                              <a:gd name="f188" fmla="*/ f145 f36 1"/>
                              <a:gd name="f189" fmla="*/ f146 f37 1"/>
                              <a:gd name="f190" fmla="*/ f147 f36 1"/>
                              <a:gd name="f191" fmla="*/ f148 f36 1"/>
                              <a:gd name="f192" fmla="*/ f149 f37 1"/>
                              <a:gd name="f193" fmla="*/ f150 f36 1"/>
                              <a:gd name="f194" fmla="*/ f151 f36 1"/>
                              <a:gd name="f195" fmla="*/ f152 f37 1"/>
                              <a:gd name="f196" fmla="*/ f153 f36 1"/>
                              <a:gd name="f197" fmla="*/ f154 f37 1"/>
                              <a:gd name="f198" fmla="*/ f155 f37 1"/>
                              <a:gd name="f199" fmla="*/ f156 f36 1"/>
                              <a:gd name="f200" fmla="*/ f157 f36 1"/>
                              <a:gd name="f201" fmla="*/ f158 f36 1"/>
                              <a:gd name="f202" fmla="*/ f159 f36 1"/>
                              <a:gd name="f203" fmla="*/ f160 f36 1"/>
                              <a:gd name="f204" fmla="*/ f161 f37 1"/>
                              <a:gd name="f205" fmla="*/ f162 f36 1"/>
                              <a:gd name="f206" fmla="*/ f163 f36 1"/>
                              <a:gd name="f207" fmla="*/ f164 f36 1"/>
                              <a:gd name="f208" fmla="*/ f165 f3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0" y="f171"/>
                              </a:cxn>
                              <a:cxn ang="f126">
                                <a:pos x="f172" y="f173"/>
                              </a:cxn>
                              <a:cxn ang="f126">
                                <a:pos x="f174" y="f175"/>
                              </a:cxn>
                              <a:cxn ang="f126">
                                <a:pos x="f176" y="f177"/>
                              </a:cxn>
                              <a:cxn ang="f126">
                                <a:pos x="f178" y="f179"/>
                              </a:cxn>
                              <a:cxn ang="f126">
                                <a:pos x="f180" y="f181"/>
                              </a:cxn>
                              <a:cxn ang="f126">
                                <a:pos x="f180" y="f182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0" y="f185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9"/>
                              </a:cxn>
                              <a:cxn ang="f126">
                                <a:pos x="f190" y="f182"/>
                              </a:cxn>
                              <a:cxn ang="f126">
                                <a:pos x="f191" y="f192"/>
                              </a:cxn>
                              <a:cxn ang="f126">
                                <a:pos x="f193" y="f181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6" y="f197"/>
                              </a:cxn>
                              <a:cxn ang="f126">
                                <a:pos x="f196" y="f198"/>
                              </a:cxn>
                              <a:cxn ang="f126">
                                <a:pos x="f199" y="f197"/>
                              </a:cxn>
                              <a:cxn ang="f126">
                                <a:pos x="f200" y="f195"/>
                              </a:cxn>
                              <a:cxn ang="f126">
                                <a:pos x="f201" y="f181"/>
                              </a:cxn>
                              <a:cxn ang="f126">
                                <a:pos x="f202" y="f192"/>
                              </a:cxn>
                              <a:cxn ang="f126">
                                <a:pos x="f203" y="f204"/>
                              </a:cxn>
                              <a:cxn ang="f126">
                                <a:pos x="f205" y="f204"/>
                              </a:cxn>
                              <a:cxn ang="f126">
                                <a:pos x="f206" y="f192"/>
                              </a:cxn>
                              <a:cxn ang="f126">
                                <a:pos x="f207" y="f181"/>
                              </a:cxn>
                              <a:cxn ang="f126">
                                <a:pos x="f180" y="f208"/>
                              </a:cxn>
                              <a:cxn ang="f126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54" h="197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17" y="f5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19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29"/>
                                </a:lnTo>
                                <a:lnTo>
                                  <a:pt x="f31" y="f27"/>
                                </a:lnTo>
                                <a:lnTo>
                                  <a:pt x="f32" y="f29"/>
                                </a:lnTo>
                                <a:lnTo>
                                  <a:pt x="f18" y="f30"/>
                                </a:lnTo>
                                <a:lnTo>
                                  <a:pt x="f28" y="f18"/>
                                </a:lnTo>
                                <a:lnTo>
                                  <a:pt x="f33" y="f28"/>
                                </a:lnTo>
                                <a:lnTo>
                                  <a:pt x="f19" y="f34"/>
                                </a:lnTo>
                                <a:lnTo>
                                  <a:pt x="f25" y="f34"/>
                                </a:lnTo>
                                <a:lnTo>
                                  <a:pt x="f23" y="f28"/>
                                </a:lnTo>
                                <a:lnTo>
                                  <a:pt x="f5" y="f18"/>
                                </a:lnTo>
                                <a:lnTo>
                                  <a:pt x="f17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31143072" name="Freeform 164"/>
                        <wps:cNvSpPr/>
                        <wps:spPr>
                          <a:xfrm>
                            <a:off x="5760564" y="8564214"/>
                            <a:ext cx="94841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3"/>
                              <a:gd name="f8" fmla="val 29"/>
                              <a:gd name="f9" fmla="val 43"/>
                              <a:gd name="f10" fmla="val 164"/>
                              <a:gd name="f11" fmla="val 62"/>
                              <a:gd name="f12" fmla="val 144"/>
                              <a:gd name="f13" fmla="val 77"/>
                              <a:gd name="f14" fmla="val 120"/>
                              <a:gd name="f15" fmla="val 96"/>
                              <a:gd name="f16" fmla="val 101"/>
                              <a:gd name="f17" fmla="val 110"/>
                              <a:gd name="f18" fmla="val 82"/>
                              <a:gd name="f19" fmla="val 68"/>
                              <a:gd name="f20" fmla="val 130"/>
                              <a:gd name="f21" fmla="val 53"/>
                              <a:gd name="f22" fmla="val 134"/>
                              <a:gd name="f23" fmla="val 48"/>
                              <a:gd name="f24" fmla="val 39"/>
                              <a:gd name="f25" fmla="val 20"/>
                              <a:gd name="f26" fmla="val 10"/>
                              <a:gd name="f27" fmla="val 5"/>
                              <a:gd name="f28" fmla="val 91"/>
                              <a:gd name="f29" fmla="val 24"/>
                              <a:gd name="f30" fmla="val 44"/>
                              <a:gd name="f31" fmla="val 58"/>
                              <a:gd name="f32" fmla="val 92"/>
                              <a:gd name="f33" fmla="val 111"/>
                              <a:gd name="f34" fmla="val 14"/>
                              <a:gd name="f35" fmla="val 149"/>
                              <a:gd name="f36" fmla="+- 0 0 -90"/>
                              <a:gd name="f37" fmla="*/ f3 1 139"/>
                              <a:gd name="f38" fmla="*/ f4 1 183"/>
                              <a:gd name="f39" fmla="+- f7 0 f5"/>
                              <a:gd name="f40" fmla="+- f6 0 f5"/>
                              <a:gd name="f41" fmla="*/ f36 f0 1"/>
                              <a:gd name="f42" fmla="*/ f40 1 139"/>
                              <a:gd name="f43" fmla="*/ f39 1 183"/>
                              <a:gd name="f44" fmla="*/ 29 f40 1"/>
                              <a:gd name="f45" fmla="*/ 183 f39 1"/>
                              <a:gd name="f46" fmla="*/ 43 f40 1"/>
                              <a:gd name="f47" fmla="*/ 164 f39 1"/>
                              <a:gd name="f48" fmla="*/ 62 f40 1"/>
                              <a:gd name="f49" fmla="*/ 144 f39 1"/>
                              <a:gd name="f50" fmla="*/ 77 f40 1"/>
                              <a:gd name="f51" fmla="*/ 120 f39 1"/>
                              <a:gd name="f52" fmla="*/ 96 f40 1"/>
                              <a:gd name="f53" fmla="*/ 101 f39 1"/>
                              <a:gd name="f54" fmla="*/ 110 f40 1"/>
                              <a:gd name="f55" fmla="*/ 82 f39 1"/>
                              <a:gd name="f56" fmla="*/ 120 f40 1"/>
                              <a:gd name="f57" fmla="*/ 68 f39 1"/>
                              <a:gd name="f58" fmla="*/ 130 f40 1"/>
                              <a:gd name="f59" fmla="*/ 53 f39 1"/>
                              <a:gd name="f60" fmla="*/ 134 f40 1"/>
                              <a:gd name="f61" fmla="*/ 48 f39 1"/>
                              <a:gd name="f62" fmla="*/ 139 f40 1"/>
                              <a:gd name="f63" fmla="*/ 39 f39 1"/>
                              <a:gd name="f64" fmla="*/ 29 f39 1"/>
                              <a:gd name="f65" fmla="*/ 20 f39 1"/>
                              <a:gd name="f66" fmla="*/ 10 f39 1"/>
                              <a:gd name="f67" fmla="*/ 5 f39 1"/>
                              <a:gd name="f68" fmla="*/ 0 f39 1"/>
                              <a:gd name="f69" fmla="*/ 101 f40 1"/>
                              <a:gd name="f70" fmla="*/ 91 f40 1"/>
                              <a:gd name="f71" fmla="*/ 24 f39 1"/>
                              <a:gd name="f72" fmla="*/ 44 f39 1"/>
                              <a:gd name="f73" fmla="*/ 58 f40 1"/>
                              <a:gd name="f74" fmla="*/ 92 f39 1"/>
                              <a:gd name="f75" fmla="*/ 24 f40 1"/>
                              <a:gd name="f76" fmla="*/ 111 f39 1"/>
                              <a:gd name="f77" fmla="*/ 14 f40 1"/>
                              <a:gd name="f78" fmla="*/ 130 f39 1"/>
                              <a:gd name="f79" fmla="*/ 5 f40 1"/>
                              <a:gd name="f80" fmla="*/ 0 f40 1"/>
                              <a:gd name="f81" fmla="*/ 149 f39 1"/>
                              <a:gd name="f82" fmla="*/ f41 1 f2"/>
                              <a:gd name="f83" fmla="*/ f44 1 139"/>
                              <a:gd name="f84" fmla="*/ f45 1 183"/>
                              <a:gd name="f85" fmla="*/ f46 1 139"/>
                              <a:gd name="f86" fmla="*/ f47 1 183"/>
                              <a:gd name="f87" fmla="*/ f48 1 139"/>
                              <a:gd name="f88" fmla="*/ f49 1 183"/>
                              <a:gd name="f89" fmla="*/ f50 1 139"/>
                              <a:gd name="f90" fmla="*/ f51 1 183"/>
                              <a:gd name="f91" fmla="*/ f52 1 139"/>
                              <a:gd name="f92" fmla="*/ f53 1 183"/>
                              <a:gd name="f93" fmla="*/ f54 1 139"/>
                              <a:gd name="f94" fmla="*/ f55 1 183"/>
                              <a:gd name="f95" fmla="*/ f56 1 139"/>
                              <a:gd name="f96" fmla="*/ f57 1 183"/>
                              <a:gd name="f97" fmla="*/ f58 1 139"/>
                              <a:gd name="f98" fmla="*/ f59 1 183"/>
                              <a:gd name="f99" fmla="*/ f60 1 139"/>
                              <a:gd name="f100" fmla="*/ f61 1 183"/>
                              <a:gd name="f101" fmla="*/ f62 1 139"/>
                              <a:gd name="f102" fmla="*/ f63 1 183"/>
                              <a:gd name="f103" fmla="*/ f64 1 183"/>
                              <a:gd name="f104" fmla="*/ f65 1 183"/>
                              <a:gd name="f105" fmla="*/ f66 1 183"/>
                              <a:gd name="f106" fmla="*/ f67 1 183"/>
                              <a:gd name="f107" fmla="*/ f68 1 183"/>
                              <a:gd name="f108" fmla="*/ f69 1 139"/>
                              <a:gd name="f109" fmla="*/ f70 1 139"/>
                              <a:gd name="f110" fmla="*/ f71 1 183"/>
                              <a:gd name="f111" fmla="*/ f72 1 183"/>
                              <a:gd name="f112" fmla="*/ f73 1 139"/>
                              <a:gd name="f113" fmla="*/ f74 1 183"/>
                              <a:gd name="f114" fmla="*/ f75 1 139"/>
                              <a:gd name="f115" fmla="*/ f76 1 183"/>
                              <a:gd name="f116" fmla="*/ f77 1 139"/>
                              <a:gd name="f117" fmla="*/ f78 1 183"/>
                              <a:gd name="f118" fmla="*/ f79 1 139"/>
                              <a:gd name="f119" fmla="*/ f80 1 139"/>
                              <a:gd name="f120" fmla="*/ f81 1 183"/>
                              <a:gd name="f121" fmla="*/ 0 1 f42"/>
                              <a:gd name="f122" fmla="*/ f6 1 f42"/>
                              <a:gd name="f123" fmla="*/ 0 1 f43"/>
                              <a:gd name="f124" fmla="*/ f7 1 f43"/>
                              <a:gd name="f125" fmla="+- f82 0 f1"/>
                              <a:gd name="f126" fmla="*/ f83 1 f42"/>
                              <a:gd name="f127" fmla="*/ f84 1 f43"/>
                              <a:gd name="f128" fmla="*/ f85 1 f42"/>
                              <a:gd name="f129" fmla="*/ f86 1 f43"/>
                              <a:gd name="f130" fmla="*/ f87 1 f42"/>
                              <a:gd name="f131" fmla="*/ f88 1 f43"/>
                              <a:gd name="f132" fmla="*/ f89 1 f42"/>
                              <a:gd name="f133" fmla="*/ f90 1 f43"/>
                              <a:gd name="f134" fmla="*/ f91 1 f42"/>
                              <a:gd name="f135" fmla="*/ f92 1 f43"/>
                              <a:gd name="f136" fmla="*/ f93 1 f42"/>
                              <a:gd name="f137" fmla="*/ f94 1 f43"/>
                              <a:gd name="f138" fmla="*/ f95 1 f42"/>
                              <a:gd name="f139" fmla="*/ f96 1 f43"/>
                              <a:gd name="f140" fmla="*/ f97 1 f42"/>
                              <a:gd name="f141" fmla="*/ f98 1 f43"/>
                              <a:gd name="f142" fmla="*/ f99 1 f42"/>
                              <a:gd name="f143" fmla="*/ f100 1 f43"/>
                              <a:gd name="f144" fmla="*/ f101 1 f42"/>
                              <a:gd name="f145" fmla="*/ f102 1 f43"/>
                              <a:gd name="f146" fmla="*/ f103 1 f43"/>
                              <a:gd name="f147" fmla="*/ f104 1 f43"/>
                              <a:gd name="f148" fmla="*/ f105 1 f43"/>
                              <a:gd name="f149" fmla="*/ f106 1 f43"/>
                              <a:gd name="f150" fmla="*/ f107 1 f43"/>
                              <a:gd name="f151" fmla="*/ f108 1 f42"/>
                              <a:gd name="f152" fmla="*/ f109 1 f42"/>
                              <a:gd name="f153" fmla="*/ f110 1 f43"/>
                              <a:gd name="f154" fmla="*/ f111 1 f43"/>
                              <a:gd name="f155" fmla="*/ f112 1 f42"/>
                              <a:gd name="f156" fmla="*/ f113 1 f43"/>
                              <a:gd name="f157" fmla="*/ f114 1 f42"/>
                              <a:gd name="f158" fmla="*/ f115 1 f43"/>
                              <a:gd name="f159" fmla="*/ f116 1 f42"/>
                              <a:gd name="f160" fmla="*/ f117 1 f43"/>
                              <a:gd name="f161" fmla="*/ f118 1 f42"/>
                              <a:gd name="f162" fmla="*/ f119 1 f42"/>
                              <a:gd name="f163" fmla="*/ f120 1 f43"/>
                              <a:gd name="f164" fmla="*/ f121 f37 1"/>
                              <a:gd name="f165" fmla="*/ f122 f37 1"/>
                              <a:gd name="f166" fmla="*/ f124 f38 1"/>
                              <a:gd name="f167" fmla="*/ f123 f38 1"/>
                              <a:gd name="f168" fmla="*/ f126 f37 1"/>
                              <a:gd name="f169" fmla="*/ f127 f38 1"/>
                              <a:gd name="f170" fmla="*/ f128 f37 1"/>
                              <a:gd name="f171" fmla="*/ f129 f38 1"/>
                              <a:gd name="f172" fmla="*/ f130 f37 1"/>
                              <a:gd name="f173" fmla="*/ f131 f38 1"/>
                              <a:gd name="f174" fmla="*/ f132 f37 1"/>
                              <a:gd name="f175" fmla="*/ f133 f38 1"/>
                              <a:gd name="f176" fmla="*/ f134 f37 1"/>
                              <a:gd name="f177" fmla="*/ f135 f38 1"/>
                              <a:gd name="f178" fmla="*/ f136 f37 1"/>
                              <a:gd name="f179" fmla="*/ f137 f38 1"/>
                              <a:gd name="f180" fmla="*/ f138 f37 1"/>
                              <a:gd name="f181" fmla="*/ f139 f38 1"/>
                              <a:gd name="f182" fmla="*/ f140 f37 1"/>
                              <a:gd name="f183" fmla="*/ f141 f38 1"/>
                              <a:gd name="f184" fmla="*/ f142 f37 1"/>
                              <a:gd name="f185" fmla="*/ f143 f38 1"/>
                              <a:gd name="f186" fmla="*/ f144 f37 1"/>
                              <a:gd name="f187" fmla="*/ f145 f38 1"/>
                              <a:gd name="f188" fmla="*/ f146 f38 1"/>
                              <a:gd name="f189" fmla="*/ f147 f38 1"/>
                              <a:gd name="f190" fmla="*/ f148 f38 1"/>
                              <a:gd name="f191" fmla="*/ f149 f38 1"/>
                              <a:gd name="f192" fmla="*/ f150 f38 1"/>
                              <a:gd name="f193" fmla="*/ f151 f37 1"/>
                              <a:gd name="f194" fmla="*/ f152 f37 1"/>
                              <a:gd name="f195" fmla="*/ f153 f38 1"/>
                              <a:gd name="f196" fmla="*/ f154 f38 1"/>
                              <a:gd name="f197" fmla="*/ f155 f37 1"/>
                              <a:gd name="f198" fmla="*/ f156 f38 1"/>
                              <a:gd name="f199" fmla="*/ f157 f37 1"/>
                              <a:gd name="f200" fmla="*/ f158 f38 1"/>
                              <a:gd name="f201" fmla="*/ f159 f37 1"/>
                              <a:gd name="f202" fmla="*/ f160 f38 1"/>
                              <a:gd name="f203" fmla="*/ f161 f37 1"/>
                              <a:gd name="f204" fmla="*/ f162 f37 1"/>
                              <a:gd name="f205" fmla="*/ f163 f3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5">
                                <a:pos x="f168" y="f169"/>
                              </a:cxn>
                              <a:cxn ang="f125">
                                <a:pos x="f170" y="f171"/>
                              </a:cxn>
                              <a:cxn ang="f125">
                                <a:pos x="f172" y="f173"/>
                              </a:cxn>
                              <a:cxn ang="f125">
                                <a:pos x="f174" y="f175"/>
                              </a:cxn>
                              <a:cxn ang="f125">
                                <a:pos x="f176" y="f177"/>
                              </a:cxn>
                              <a:cxn ang="f125">
                                <a:pos x="f178" y="f179"/>
                              </a:cxn>
                              <a:cxn ang="f125">
                                <a:pos x="f180" y="f181"/>
                              </a:cxn>
                              <a:cxn ang="f125">
                                <a:pos x="f182" y="f183"/>
                              </a:cxn>
                              <a:cxn ang="f125">
                                <a:pos x="f184" y="f185"/>
                              </a:cxn>
                              <a:cxn ang="f125">
                                <a:pos x="f186" y="f187"/>
                              </a:cxn>
                              <a:cxn ang="f125">
                                <a:pos x="f186" y="f188"/>
                              </a:cxn>
                              <a:cxn ang="f125">
                                <a:pos x="f186" y="f189"/>
                              </a:cxn>
                              <a:cxn ang="f125">
                                <a:pos x="f184" y="f190"/>
                              </a:cxn>
                              <a:cxn ang="f125">
                                <a:pos x="f182" y="f191"/>
                              </a:cxn>
                              <a:cxn ang="f125">
                                <a:pos x="f180" y="f192"/>
                              </a:cxn>
                              <a:cxn ang="f125">
                                <a:pos x="f178" y="f192"/>
                              </a:cxn>
                              <a:cxn ang="f125">
                                <a:pos x="f193" y="f190"/>
                              </a:cxn>
                              <a:cxn ang="f125">
                                <a:pos x="f194" y="f195"/>
                              </a:cxn>
                              <a:cxn ang="f125">
                                <a:pos x="f174" y="f196"/>
                              </a:cxn>
                              <a:cxn ang="f125">
                                <a:pos x="f197" y="f181"/>
                              </a:cxn>
                              <a:cxn ang="f125">
                                <a:pos x="f170" y="f198"/>
                              </a:cxn>
                              <a:cxn ang="f125">
                                <a:pos x="f199" y="f200"/>
                              </a:cxn>
                              <a:cxn ang="f125">
                                <a:pos x="f201" y="f202"/>
                              </a:cxn>
                              <a:cxn ang="f125">
                                <a:pos x="f203" y="f173"/>
                              </a:cxn>
                              <a:cxn ang="f125">
                                <a:pos x="f204" y="f205"/>
                              </a:cxn>
                              <a:cxn ang="f125">
                                <a:pos x="f168" y="f169"/>
                              </a:cxn>
                            </a:cxnLst>
                            <a:rect l="f164" t="f167" r="f165" b="f166"/>
                            <a:pathLst>
                              <a:path w="139" h="183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4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6" y="f24"/>
                                </a:lnTo>
                                <a:lnTo>
                                  <a:pt x="f6" y="f8"/>
                                </a:lnTo>
                                <a:lnTo>
                                  <a:pt x="f6" y="f25"/>
                                </a:lnTo>
                                <a:lnTo>
                                  <a:pt x="f22" y="f26"/>
                                </a:lnTo>
                                <a:lnTo>
                                  <a:pt x="f20" y="f27"/>
                                </a:lnTo>
                                <a:lnTo>
                                  <a:pt x="f14" y="f5"/>
                                </a:lnTo>
                                <a:lnTo>
                                  <a:pt x="f17" y="f5"/>
                                </a:lnTo>
                                <a:lnTo>
                                  <a:pt x="f16" y="f26"/>
                                </a:lnTo>
                                <a:lnTo>
                                  <a:pt x="f28" y="f29"/>
                                </a:lnTo>
                                <a:lnTo>
                                  <a:pt x="f13" y="f30"/>
                                </a:lnTo>
                                <a:lnTo>
                                  <a:pt x="f31" y="f19"/>
                                </a:lnTo>
                                <a:lnTo>
                                  <a:pt x="f9" y="f32"/>
                                </a:lnTo>
                                <a:lnTo>
                                  <a:pt x="f29" y="f33"/>
                                </a:lnTo>
                                <a:lnTo>
                                  <a:pt x="f34" y="f20"/>
                                </a:lnTo>
                                <a:lnTo>
                                  <a:pt x="f27" y="f12"/>
                                </a:lnTo>
                                <a:lnTo>
                                  <a:pt x="f5" y="f35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76675593" name="Freeform 165"/>
                        <wps:cNvSpPr/>
                        <wps:spPr>
                          <a:xfrm>
                            <a:off x="5770120" y="8067667"/>
                            <a:ext cx="468730" cy="64451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7"/>
                              <a:gd name="f8" fmla="val 1028"/>
                              <a:gd name="f9" fmla="val 596"/>
                              <a:gd name="f10" fmla="val 552"/>
                              <a:gd name="f11" fmla="val 605"/>
                              <a:gd name="f12" fmla="val 528"/>
                              <a:gd name="f13" fmla="val 610"/>
                              <a:gd name="f14" fmla="val 504"/>
                              <a:gd name="f15" fmla="val 490"/>
                              <a:gd name="f16" fmla="val 471"/>
                              <a:gd name="f17" fmla="val 600"/>
                              <a:gd name="f18" fmla="val 452"/>
                              <a:gd name="f19" fmla="val 437"/>
                              <a:gd name="f20" fmla="val 423"/>
                              <a:gd name="f21" fmla="val 399"/>
                              <a:gd name="f22" fmla="val 586"/>
                              <a:gd name="f23" fmla="val 404"/>
                              <a:gd name="f24" fmla="val 567"/>
                              <a:gd name="f25" fmla="val 413"/>
                              <a:gd name="f26" fmla="val 543"/>
                              <a:gd name="f27" fmla="val 524"/>
                              <a:gd name="f28" fmla="val 442"/>
                              <a:gd name="f29" fmla="val 500"/>
                              <a:gd name="f30" fmla="val 466"/>
                              <a:gd name="f31" fmla="val 480"/>
                              <a:gd name="f32" fmla="val 533"/>
                              <a:gd name="f33" fmla="val 456"/>
                              <a:gd name="f34" fmla="val 572"/>
                              <a:gd name="f35" fmla="val 648"/>
                              <a:gd name="f36" fmla="val 428"/>
                              <a:gd name="f37" fmla="val 682"/>
                              <a:gd name="f38" fmla="val 408"/>
                              <a:gd name="f39" fmla="val 711"/>
                              <a:gd name="f40" fmla="val 389"/>
                              <a:gd name="f41" fmla="val 740"/>
                              <a:gd name="f42" fmla="val 365"/>
                              <a:gd name="f43" fmla="val 768"/>
                              <a:gd name="f44" fmla="val 341"/>
                              <a:gd name="f45" fmla="val 792"/>
                              <a:gd name="f46" fmla="val 317"/>
                              <a:gd name="f47" fmla="val 807"/>
                              <a:gd name="f48" fmla="val 288"/>
                              <a:gd name="f49" fmla="val 826"/>
                              <a:gd name="f50" fmla="val 255"/>
                              <a:gd name="f51" fmla="val 840"/>
                              <a:gd name="f52" fmla="val 226"/>
                              <a:gd name="f53" fmla="val 850"/>
                              <a:gd name="f54" fmla="val 197"/>
                              <a:gd name="f55" fmla="val 855"/>
                              <a:gd name="f56" fmla="val 168"/>
                              <a:gd name="f57" fmla="val 860"/>
                              <a:gd name="f58" fmla="val 140"/>
                              <a:gd name="f59" fmla="val 111"/>
                              <a:gd name="f60" fmla="val 87"/>
                              <a:gd name="f61" fmla="val 845"/>
                              <a:gd name="f62" fmla="val 72"/>
                              <a:gd name="f63" fmla="val 836"/>
                              <a:gd name="f64" fmla="val 58"/>
                              <a:gd name="f65" fmla="val 48"/>
                              <a:gd name="f66" fmla="val 816"/>
                              <a:gd name="f67" fmla="val 39"/>
                              <a:gd name="f68" fmla="val 802"/>
                              <a:gd name="f69" fmla="val 34"/>
                              <a:gd name="f70" fmla="val 29"/>
                              <a:gd name="f71" fmla="val 778"/>
                              <a:gd name="f72" fmla="val 24"/>
                              <a:gd name="f73" fmla="val 773"/>
                              <a:gd name="f74" fmla="val 764"/>
                              <a:gd name="f75" fmla="val 749"/>
                              <a:gd name="f76" fmla="val 735"/>
                              <a:gd name="f77" fmla="val 668"/>
                              <a:gd name="f78" fmla="val 63"/>
                              <a:gd name="f79" fmla="val 653"/>
                              <a:gd name="f80" fmla="val 639"/>
                              <a:gd name="f81" fmla="val 116"/>
                              <a:gd name="f82" fmla="val 629"/>
                              <a:gd name="f83" fmla="val 144"/>
                              <a:gd name="f84" fmla="val 624"/>
                              <a:gd name="f85" fmla="val 173"/>
                              <a:gd name="f86" fmla="val 202"/>
                              <a:gd name="f87" fmla="val 231"/>
                              <a:gd name="f88" fmla="val 576"/>
                              <a:gd name="f89" fmla="val 250"/>
                              <a:gd name="f90" fmla="val 269"/>
                              <a:gd name="f91" fmla="val 303"/>
                              <a:gd name="f92" fmla="val 308"/>
                              <a:gd name="f93" fmla="val 380"/>
                              <a:gd name="f94" fmla="val 312"/>
                              <a:gd name="f95" fmla="val 346"/>
                              <a:gd name="f96" fmla="val 298"/>
                              <a:gd name="f97" fmla="val 279"/>
                              <a:gd name="f98" fmla="val 260"/>
                              <a:gd name="f99" fmla="val 236"/>
                              <a:gd name="f100" fmla="val 240"/>
                              <a:gd name="f101" fmla="val 221"/>
                              <a:gd name="f102" fmla="val 216"/>
                              <a:gd name="f103" fmla="val 212"/>
                              <a:gd name="f104" fmla="val 188"/>
                              <a:gd name="f105" fmla="val 183"/>
                              <a:gd name="f106" fmla="val 154"/>
                              <a:gd name="f107" fmla="val 120"/>
                              <a:gd name="f108" fmla="val 264"/>
                              <a:gd name="f109" fmla="val 332"/>
                              <a:gd name="f110" fmla="val 44"/>
                              <a:gd name="f111" fmla="val 351"/>
                              <a:gd name="f112" fmla="val 77"/>
                              <a:gd name="f113" fmla="val 96"/>
                              <a:gd name="f114" fmla="val 135"/>
                              <a:gd name="f115" fmla="val 164"/>
                              <a:gd name="f116" fmla="val 178"/>
                              <a:gd name="f117" fmla="val 327"/>
                              <a:gd name="f118" fmla="val 284"/>
                              <a:gd name="f119" fmla="val 274"/>
                              <a:gd name="f120" fmla="val 149"/>
                              <a:gd name="f121" fmla="val 130"/>
                              <a:gd name="f122" fmla="val 125"/>
                              <a:gd name="f123" fmla="val 293"/>
                              <a:gd name="f124" fmla="val 245"/>
                              <a:gd name="f125" fmla="val 192"/>
                              <a:gd name="f126" fmla="val 207"/>
                              <a:gd name="f127" fmla="val 370"/>
                              <a:gd name="f128" fmla="val 159"/>
                              <a:gd name="f129" fmla="val 101"/>
                              <a:gd name="f130" fmla="val 375"/>
                              <a:gd name="f131" fmla="val 53"/>
                              <a:gd name="f132" fmla="val 20"/>
                              <a:gd name="f133" fmla="val 5"/>
                              <a:gd name="f134" fmla="val 106"/>
                              <a:gd name="f135" fmla="val 394"/>
                              <a:gd name="f136" fmla="val 432"/>
                              <a:gd name="f137" fmla="val 356"/>
                              <a:gd name="f138" fmla="val 384"/>
                              <a:gd name="f139" fmla="val 418"/>
                              <a:gd name="f140" fmla="val 322"/>
                              <a:gd name="f141" fmla="val 336"/>
                              <a:gd name="f142" fmla="val 548"/>
                              <a:gd name="f143" fmla="val 562"/>
                              <a:gd name="f144" fmla="val 591"/>
                              <a:gd name="f145" fmla="val 615"/>
                              <a:gd name="f146" fmla="val 82"/>
                              <a:gd name="f147" fmla="val 620"/>
                              <a:gd name="f148" fmla="val 68"/>
                              <a:gd name="f149" fmla="val 663"/>
                              <a:gd name="f150" fmla="val 15"/>
                              <a:gd name="f151" fmla="val 706"/>
                              <a:gd name="f152" fmla="val 730"/>
                              <a:gd name="f153" fmla="val 788"/>
                              <a:gd name="f154" fmla="val 879"/>
                              <a:gd name="f155" fmla="val 893"/>
                              <a:gd name="f156" fmla="val 903"/>
                              <a:gd name="f157" fmla="val 92"/>
                              <a:gd name="f158" fmla="val 912"/>
                              <a:gd name="f159" fmla="val 922"/>
                              <a:gd name="f160" fmla="val 927"/>
                              <a:gd name="f161" fmla="val 936"/>
                              <a:gd name="f162" fmla="val 941"/>
                              <a:gd name="f163" fmla="val 898"/>
                              <a:gd name="f164" fmla="val 884"/>
                              <a:gd name="f165" fmla="val 864"/>
                              <a:gd name="f166" fmla="val 831"/>
                              <a:gd name="f167" fmla="val 447"/>
                              <a:gd name="f168" fmla="val 461"/>
                              <a:gd name="f169" fmla="val 476"/>
                              <a:gd name="f170" fmla="val 797"/>
                              <a:gd name="f171" fmla="val 495"/>
                              <a:gd name="f172" fmla="val 509"/>
                              <a:gd name="f173" fmla="val 783"/>
                              <a:gd name="f174" fmla="val 538"/>
                              <a:gd name="f175" fmla="val 485"/>
                              <a:gd name="f176" fmla="val 869"/>
                              <a:gd name="f177" fmla="val 908"/>
                              <a:gd name="f178" fmla="val 956"/>
                              <a:gd name="f179" fmla="val 989"/>
                              <a:gd name="f180" fmla="val 1013"/>
                              <a:gd name="f181" fmla="val 1023"/>
                              <a:gd name="f182" fmla="val 1008"/>
                              <a:gd name="f183" fmla="val 965"/>
                              <a:gd name="f184" fmla="val 946"/>
                              <a:gd name="f185" fmla="val 960"/>
                              <a:gd name="f186" fmla="val 975"/>
                              <a:gd name="f187" fmla="val 514"/>
                              <a:gd name="f188" fmla="val 999"/>
                              <a:gd name="f189" fmla="val 1004"/>
                              <a:gd name="f190" fmla="val 970"/>
                              <a:gd name="f191" fmla="val 951"/>
                              <a:gd name="f192" fmla="val 874"/>
                              <a:gd name="f193" fmla="val 581"/>
                              <a:gd name="f194" fmla="val 634"/>
                              <a:gd name="f195" fmla="val 821"/>
                              <a:gd name="f196" fmla="val 644"/>
                              <a:gd name="f197" fmla="val 759"/>
                              <a:gd name="f198" fmla="val 744"/>
                              <a:gd name="f199" fmla="val 725"/>
                              <a:gd name="f200" fmla="val 716"/>
                              <a:gd name="f201" fmla="val 696"/>
                              <a:gd name="f202" fmla="val 692"/>
                              <a:gd name="f203" fmla="val 672"/>
                              <a:gd name="f204" fmla="val 557"/>
                              <a:gd name="f205" fmla="val 677"/>
                              <a:gd name="f206" fmla="val 658"/>
                              <a:gd name="f207" fmla="val 519"/>
                              <a:gd name="f208" fmla="+- 0 0 -90"/>
                              <a:gd name="f209" fmla="*/ f4 1 687"/>
                              <a:gd name="f210" fmla="*/ f5 1 1028"/>
                              <a:gd name="f211" fmla="+- f8 0 f6"/>
                              <a:gd name="f212" fmla="+- f7 0 f6"/>
                              <a:gd name="f213" fmla="*/ f208 f0 1"/>
                              <a:gd name="f214" fmla="*/ f212 1 687"/>
                              <a:gd name="f215" fmla="*/ f211 1 1028"/>
                              <a:gd name="f216" fmla="*/ 600 f212 1"/>
                              <a:gd name="f217" fmla="*/ 452 f211 1"/>
                              <a:gd name="f218" fmla="*/ 543 f212 1"/>
                              <a:gd name="f219" fmla="*/ 423 f211 1"/>
                              <a:gd name="f220" fmla="*/ 452 f212 1"/>
                              <a:gd name="f221" fmla="*/ 610 f211 1"/>
                              <a:gd name="f222" fmla="*/ 341 f212 1"/>
                              <a:gd name="f223" fmla="*/ 792 f211 1"/>
                              <a:gd name="f224" fmla="*/ 168 f212 1"/>
                              <a:gd name="f225" fmla="*/ 860 f211 1"/>
                              <a:gd name="f226" fmla="*/ 48 f212 1"/>
                              <a:gd name="f227" fmla="*/ 816 f211 1"/>
                              <a:gd name="f228" fmla="*/ 24 f212 1"/>
                              <a:gd name="f229" fmla="*/ 749 f211 1"/>
                              <a:gd name="f230" fmla="*/ 87 f212 1"/>
                              <a:gd name="f231" fmla="*/ 639 f211 1"/>
                              <a:gd name="f232" fmla="*/ 250 f212 1"/>
                              <a:gd name="f233" fmla="*/ 552 f211 1"/>
                              <a:gd name="f234" fmla="*/ 317 f212 1"/>
                              <a:gd name="f235" fmla="*/ 380 f211 1"/>
                              <a:gd name="f236" fmla="*/ 226 f211 1"/>
                              <a:gd name="f237" fmla="*/ 197 f212 1"/>
                              <a:gd name="f238" fmla="*/ 216 f211 1"/>
                              <a:gd name="f239" fmla="*/ 212 f212 1"/>
                              <a:gd name="f240" fmla="*/ 58 f211 1"/>
                              <a:gd name="f241" fmla="*/ 346 f212 1"/>
                              <a:gd name="f242" fmla="*/ 164 f211 1"/>
                              <a:gd name="f243" fmla="*/ 288 f212 1"/>
                              <a:gd name="f244" fmla="*/ 183 f211 1"/>
                              <a:gd name="f245" fmla="*/ 312 f212 1"/>
                              <a:gd name="f246" fmla="*/ 149 f211 1"/>
                              <a:gd name="f247" fmla="*/ 284 f212 1"/>
                              <a:gd name="f248" fmla="*/ 111 f211 1"/>
                              <a:gd name="f249" fmla="*/ 255 f212 1"/>
                              <a:gd name="f250" fmla="*/ 192 f211 1"/>
                              <a:gd name="f251" fmla="*/ 202 f211 1"/>
                              <a:gd name="f252" fmla="*/ 375 f212 1"/>
                              <a:gd name="f253" fmla="*/ 53 f211 1"/>
                              <a:gd name="f254" fmla="*/ 245 f212 1"/>
                              <a:gd name="f255" fmla="*/ 5 f211 1"/>
                              <a:gd name="f256" fmla="*/ 101 f212 1"/>
                              <a:gd name="f257" fmla="*/ 394 f211 1"/>
                              <a:gd name="f258" fmla="*/ 442 f211 1"/>
                              <a:gd name="f259" fmla="*/ 370 f211 1"/>
                              <a:gd name="f260" fmla="*/ 173 f212 1"/>
                              <a:gd name="f261" fmla="*/ 365 f211 1"/>
                              <a:gd name="f262" fmla="*/ 159 f212 1"/>
                              <a:gd name="f263" fmla="*/ 418 f211 1"/>
                              <a:gd name="f264" fmla="*/ 120 f212 1"/>
                              <a:gd name="f265" fmla="*/ 346 f211 1"/>
                              <a:gd name="f266" fmla="*/ 202 f212 1"/>
                              <a:gd name="f267" fmla="*/ 245 f211 1"/>
                              <a:gd name="f268" fmla="*/ 336 f211 1"/>
                              <a:gd name="f269" fmla="*/ 274 f212 1"/>
                              <a:gd name="f270" fmla="*/ 456 f211 1"/>
                              <a:gd name="f271" fmla="*/ 576 f211 1"/>
                              <a:gd name="f272" fmla="*/ 82 f212 1"/>
                              <a:gd name="f273" fmla="*/ 620 f211 1"/>
                              <a:gd name="f274" fmla="*/ 5 f212 1"/>
                              <a:gd name="f275" fmla="*/ 706 f211 1"/>
                              <a:gd name="f276" fmla="*/ 20 f212 1"/>
                              <a:gd name="f277" fmla="*/ 845 f211 1"/>
                              <a:gd name="f278" fmla="*/ 111 f212 1"/>
                              <a:gd name="f279" fmla="*/ 922 f211 1"/>
                              <a:gd name="f280" fmla="*/ 260 f212 1"/>
                              <a:gd name="f281" fmla="*/ 941 f211 1"/>
                              <a:gd name="f282" fmla="*/ 404 f212 1"/>
                              <a:gd name="f283" fmla="*/ 864 f211 1"/>
                              <a:gd name="f284" fmla="*/ 495 f212 1"/>
                              <a:gd name="f285" fmla="*/ 432 f212 1"/>
                              <a:gd name="f286" fmla="*/ 855 f211 1"/>
                              <a:gd name="f287" fmla="*/ 927 f211 1"/>
                              <a:gd name="f288" fmla="*/ 351 f212 1"/>
                              <a:gd name="f289" fmla="*/ 1013 f211 1"/>
                              <a:gd name="f290" fmla="*/ 447 f212 1"/>
                              <a:gd name="f291" fmla="*/ 965 f211 1"/>
                              <a:gd name="f292" fmla="*/ 500 f212 1"/>
                              <a:gd name="f293" fmla="*/ 960 f211 1"/>
                              <a:gd name="f294" fmla="*/ 552 f212 1"/>
                              <a:gd name="f295" fmla="*/ 624 f212 1"/>
                              <a:gd name="f296" fmla="*/ 581 f212 1"/>
                              <a:gd name="f297" fmla="*/ 639 f212 1"/>
                              <a:gd name="f298" fmla="*/ 821 f211 1"/>
                              <a:gd name="f299" fmla="*/ 744 f211 1"/>
                              <a:gd name="f300" fmla="*/ 610 f212 1"/>
                              <a:gd name="f301" fmla="*/ 648 f212 1"/>
                              <a:gd name="f302" fmla="*/ 653 f211 1"/>
                              <a:gd name="f303" fmla="*/ 668 f212 1"/>
                              <a:gd name="f304" fmla="*/ 548 f211 1"/>
                              <a:gd name="f305" fmla="*/ 605 f212 1"/>
                              <a:gd name="f306" fmla="*/ 572 f211 1"/>
                              <a:gd name="f307" fmla="*/ 533 f212 1"/>
                              <a:gd name="f308" fmla="*/ 658 f211 1"/>
                              <a:gd name="f309" fmla="*/ 509 f212 1"/>
                              <a:gd name="f310" fmla="*/ 581 f211 1"/>
                              <a:gd name="f311" fmla="*/ f213 1 f3"/>
                              <a:gd name="f312" fmla="*/ f216 1 687"/>
                              <a:gd name="f313" fmla="*/ f217 1 1028"/>
                              <a:gd name="f314" fmla="*/ f218 1 687"/>
                              <a:gd name="f315" fmla="*/ f219 1 1028"/>
                              <a:gd name="f316" fmla="*/ f220 1 687"/>
                              <a:gd name="f317" fmla="*/ f221 1 1028"/>
                              <a:gd name="f318" fmla="*/ f222 1 687"/>
                              <a:gd name="f319" fmla="*/ f223 1 1028"/>
                              <a:gd name="f320" fmla="*/ f224 1 687"/>
                              <a:gd name="f321" fmla="*/ f225 1 1028"/>
                              <a:gd name="f322" fmla="*/ f226 1 687"/>
                              <a:gd name="f323" fmla="*/ f227 1 1028"/>
                              <a:gd name="f324" fmla="*/ f228 1 687"/>
                              <a:gd name="f325" fmla="*/ f229 1 1028"/>
                              <a:gd name="f326" fmla="*/ f230 1 687"/>
                              <a:gd name="f327" fmla="*/ f231 1 1028"/>
                              <a:gd name="f328" fmla="*/ f232 1 687"/>
                              <a:gd name="f329" fmla="*/ f233 1 1028"/>
                              <a:gd name="f330" fmla="*/ f234 1 687"/>
                              <a:gd name="f331" fmla="*/ f235 1 1028"/>
                              <a:gd name="f332" fmla="*/ f236 1 1028"/>
                              <a:gd name="f333" fmla="*/ f237 1 687"/>
                              <a:gd name="f334" fmla="*/ f238 1 1028"/>
                              <a:gd name="f335" fmla="*/ f239 1 687"/>
                              <a:gd name="f336" fmla="*/ f240 1 1028"/>
                              <a:gd name="f337" fmla="*/ f241 1 687"/>
                              <a:gd name="f338" fmla="*/ f242 1 1028"/>
                              <a:gd name="f339" fmla="*/ f243 1 687"/>
                              <a:gd name="f340" fmla="*/ f244 1 1028"/>
                              <a:gd name="f341" fmla="*/ f245 1 687"/>
                              <a:gd name="f342" fmla="*/ f246 1 1028"/>
                              <a:gd name="f343" fmla="*/ f247 1 687"/>
                              <a:gd name="f344" fmla="*/ f248 1 1028"/>
                              <a:gd name="f345" fmla="*/ f249 1 687"/>
                              <a:gd name="f346" fmla="*/ f250 1 1028"/>
                              <a:gd name="f347" fmla="*/ f251 1 1028"/>
                              <a:gd name="f348" fmla="*/ f252 1 687"/>
                              <a:gd name="f349" fmla="*/ f253 1 1028"/>
                              <a:gd name="f350" fmla="*/ f254 1 687"/>
                              <a:gd name="f351" fmla="*/ f255 1 1028"/>
                              <a:gd name="f352" fmla="*/ f256 1 687"/>
                              <a:gd name="f353" fmla="*/ f257 1 1028"/>
                              <a:gd name="f354" fmla="*/ f258 1 1028"/>
                              <a:gd name="f355" fmla="*/ f259 1 1028"/>
                              <a:gd name="f356" fmla="*/ f260 1 687"/>
                              <a:gd name="f357" fmla="*/ f261 1 1028"/>
                              <a:gd name="f358" fmla="*/ f262 1 687"/>
                              <a:gd name="f359" fmla="*/ f263 1 1028"/>
                              <a:gd name="f360" fmla="*/ f264 1 687"/>
                              <a:gd name="f361" fmla="*/ f265 1 1028"/>
                              <a:gd name="f362" fmla="*/ f266 1 687"/>
                              <a:gd name="f363" fmla="*/ f267 1 1028"/>
                              <a:gd name="f364" fmla="*/ f268 1 1028"/>
                              <a:gd name="f365" fmla="*/ f269 1 687"/>
                              <a:gd name="f366" fmla="*/ f270 1 1028"/>
                              <a:gd name="f367" fmla="*/ f271 1 1028"/>
                              <a:gd name="f368" fmla="*/ f272 1 687"/>
                              <a:gd name="f369" fmla="*/ f273 1 1028"/>
                              <a:gd name="f370" fmla="*/ f274 1 687"/>
                              <a:gd name="f371" fmla="*/ f275 1 1028"/>
                              <a:gd name="f372" fmla="*/ f276 1 687"/>
                              <a:gd name="f373" fmla="*/ f277 1 1028"/>
                              <a:gd name="f374" fmla="*/ f278 1 687"/>
                              <a:gd name="f375" fmla="*/ f279 1 1028"/>
                              <a:gd name="f376" fmla="*/ f280 1 687"/>
                              <a:gd name="f377" fmla="*/ f281 1 1028"/>
                              <a:gd name="f378" fmla="*/ f282 1 687"/>
                              <a:gd name="f379" fmla="*/ f283 1 1028"/>
                              <a:gd name="f380" fmla="*/ f284 1 687"/>
                              <a:gd name="f381" fmla="*/ f285 1 687"/>
                              <a:gd name="f382" fmla="*/ f286 1 1028"/>
                              <a:gd name="f383" fmla="*/ f287 1 1028"/>
                              <a:gd name="f384" fmla="*/ f288 1 687"/>
                              <a:gd name="f385" fmla="*/ f289 1 1028"/>
                              <a:gd name="f386" fmla="*/ f290 1 687"/>
                              <a:gd name="f387" fmla="*/ f291 1 1028"/>
                              <a:gd name="f388" fmla="*/ f292 1 687"/>
                              <a:gd name="f389" fmla="*/ f293 1 1028"/>
                              <a:gd name="f390" fmla="*/ f294 1 687"/>
                              <a:gd name="f391" fmla="*/ f295 1 687"/>
                              <a:gd name="f392" fmla="*/ f296 1 687"/>
                              <a:gd name="f393" fmla="*/ f297 1 687"/>
                              <a:gd name="f394" fmla="*/ f298 1 1028"/>
                              <a:gd name="f395" fmla="*/ f299 1 1028"/>
                              <a:gd name="f396" fmla="*/ f300 1 687"/>
                              <a:gd name="f397" fmla="*/ f301 1 687"/>
                              <a:gd name="f398" fmla="*/ f302 1 1028"/>
                              <a:gd name="f399" fmla="*/ f303 1 687"/>
                              <a:gd name="f400" fmla="*/ f304 1 1028"/>
                              <a:gd name="f401" fmla="*/ f305 1 687"/>
                              <a:gd name="f402" fmla="*/ f306 1 1028"/>
                              <a:gd name="f403" fmla="*/ f307 1 687"/>
                              <a:gd name="f404" fmla="*/ f308 1 1028"/>
                              <a:gd name="f405" fmla="*/ f309 1 687"/>
                              <a:gd name="f406" fmla="*/ f310 1 1028"/>
                              <a:gd name="f407" fmla="*/ 0 1 f214"/>
                              <a:gd name="f408" fmla="*/ f7 1 f214"/>
                              <a:gd name="f409" fmla="*/ 0 1 f215"/>
                              <a:gd name="f410" fmla="*/ f8 1 f215"/>
                              <a:gd name="f411" fmla="+- f311 0 f1"/>
                              <a:gd name="f412" fmla="*/ f312 1 f214"/>
                              <a:gd name="f413" fmla="*/ f313 1 f215"/>
                              <a:gd name="f414" fmla="*/ f314 1 f214"/>
                              <a:gd name="f415" fmla="*/ f315 1 f215"/>
                              <a:gd name="f416" fmla="*/ f316 1 f214"/>
                              <a:gd name="f417" fmla="*/ f317 1 f215"/>
                              <a:gd name="f418" fmla="*/ f318 1 f214"/>
                              <a:gd name="f419" fmla="*/ f319 1 f215"/>
                              <a:gd name="f420" fmla="*/ f320 1 f214"/>
                              <a:gd name="f421" fmla="*/ f321 1 f215"/>
                              <a:gd name="f422" fmla="*/ f322 1 f214"/>
                              <a:gd name="f423" fmla="*/ f323 1 f215"/>
                              <a:gd name="f424" fmla="*/ f324 1 f214"/>
                              <a:gd name="f425" fmla="*/ f325 1 f215"/>
                              <a:gd name="f426" fmla="*/ f326 1 f214"/>
                              <a:gd name="f427" fmla="*/ f327 1 f215"/>
                              <a:gd name="f428" fmla="*/ f328 1 f214"/>
                              <a:gd name="f429" fmla="*/ f329 1 f215"/>
                              <a:gd name="f430" fmla="*/ f330 1 f214"/>
                              <a:gd name="f431" fmla="*/ f331 1 f215"/>
                              <a:gd name="f432" fmla="*/ f332 1 f215"/>
                              <a:gd name="f433" fmla="*/ f333 1 f214"/>
                              <a:gd name="f434" fmla="*/ f334 1 f215"/>
                              <a:gd name="f435" fmla="*/ f335 1 f214"/>
                              <a:gd name="f436" fmla="*/ f336 1 f215"/>
                              <a:gd name="f437" fmla="*/ f337 1 f214"/>
                              <a:gd name="f438" fmla="*/ f338 1 f215"/>
                              <a:gd name="f439" fmla="*/ f339 1 f214"/>
                              <a:gd name="f440" fmla="*/ f340 1 f215"/>
                              <a:gd name="f441" fmla="*/ f341 1 f214"/>
                              <a:gd name="f442" fmla="*/ f342 1 f215"/>
                              <a:gd name="f443" fmla="*/ f343 1 f214"/>
                              <a:gd name="f444" fmla="*/ f344 1 f215"/>
                              <a:gd name="f445" fmla="*/ f345 1 f214"/>
                              <a:gd name="f446" fmla="*/ f346 1 f215"/>
                              <a:gd name="f447" fmla="*/ f347 1 f215"/>
                              <a:gd name="f448" fmla="*/ f348 1 f214"/>
                              <a:gd name="f449" fmla="*/ f349 1 f215"/>
                              <a:gd name="f450" fmla="*/ f350 1 f214"/>
                              <a:gd name="f451" fmla="*/ f351 1 f215"/>
                              <a:gd name="f452" fmla="*/ f352 1 f214"/>
                              <a:gd name="f453" fmla="*/ f353 1 f215"/>
                              <a:gd name="f454" fmla="*/ f354 1 f215"/>
                              <a:gd name="f455" fmla="*/ f355 1 f215"/>
                              <a:gd name="f456" fmla="*/ f356 1 f214"/>
                              <a:gd name="f457" fmla="*/ f357 1 f215"/>
                              <a:gd name="f458" fmla="*/ f358 1 f214"/>
                              <a:gd name="f459" fmla="*/ f359 1 f215"/>
                              <a:gd name="f460" fmla="*/ f360 1 f214"/>
                              <a:gd name="f461" fmla="*/ f361 1 f215"/>
                              <a:gd name="f462" fmla="*/ f362 1 f214"/>
                              <a:gd name="f463" fmla="*/ f363 1 f215"/>
                              <a:gd name="f464" fmla="*/ f364 1 f215"/>
                              <a:gd name="f465" fmla="*/ f365 1 f214"/>
                              <a:gd name="f466" fmla="*/ f366 1 f215"/>
                              <a:gd name="f467" fmla="*/ f367 1 f215"/>
                              <a:gd name="f468" fmla="*/ f368 1 f214"/>
                              <a:gd name="f469" fmla="*/ f369 1 f215"/>
                              <a:gd name="f470" fmla="*/ f370 1 f214"/>
                              <a:gd name="f471" fmla="*/ f371 1 f215"/>
                              <a:gd name="f472" fmla="*/ f372 1 f214"/>
                              <a:gd name="f473" fmla="*/ f373 1 f215"/>
                              <a:gd name="f474" fmla="*/ f374 1 f214"/>
                              <a:gd name="f475" fmla="*/ f375 1 f215"/>
                              <a:gd name="f476" fmla="*/ f376 1 f214"/>
                              <a:gd name="f477" fmla="*/ f377 1 f215"/>
                              <a:gd name="f478" fmla="*/ f378 1 f214"/>
                              <a:gd name="f479" fmla="*/ f379 1 f215"/>
                              <a:gd name="f480" fmla="*/ f380 1 f214"/>
                              <a:gd name="f481" fmla="*/ f381 1 f214"/>
                              <a:gd name="f482" fmla="*/ f382 1 f215"/>
                              <a:gd name="f483" fmla="*/ f383 1 f215"/>
                              <a:gd name="f484" fmla="*/ f384 1 f214"/>
                              <a:gd name="f485" fmla="*/ f385 1 f215"/>
                              <a:gd name="f486" fmla="*/ f386 1 f214"/>
                              <a:gd name="f487" fmla="*/ f387 1 f215"/>
                              <a:gd name="f488" fmla="*/ f388 1 f214"/>
                              <a:gd name="f489" fmla="*/ f389 1 f215"/>
                              <a:gd name="f490" fmla="*/ f390 1 f214"/>
                              <a:gd name="f491" fmla="*/ f391 1 f214"/>
                              <a:gd name="f492" fmla="*/ f392 1 f214"/>
                              <a:gd name="f493" fmla="*/ f393 1 f214"/>
                              <a:gd name="f494" fmla="*/ f394 1 f215"/>
                              <a:gd name="f495" fmla="*/ f395 1 f215"/>
                              <a:gd name="f496" fmla="*/ f396 1 f214"/>
                              <a:gd name="f497" fmla="*/ f397 1 f214"/>
                              <a:gd name="f498" fmla="*/ f398 1 f215"/>
                              <a:gd name="f499" fmla="*/ f399 1 f214"/>
                              <a:gd name="f500" fmla="*/ f400 1 f215"/>
                              <a:gd name="f501" fmla="*/ f401 1 f214"/>
                              <a:gd name="f502" fmla="*/ f402 1 f215"/>
                              <a:gd name="f503" fmla="*/ f403 1 f214"/>
                              <a:gd name="f504" fmla="*/ f404 1 f215"/>
                              <a:gd name="f505" fmla="*/ f405 1 f214"/>
                              <a:gd name="f506" fmla="*/ f406 1 f215"/>
                              <a:gd name="f507" fmla="*/ f407 f209 1"/>
                              <a:gd name="f508" fmla="*/ f408 f209 1"/>
                              <a:gd name="f509" fmla="*/ f410 f210 1"/>
                              <a:gd name="f510" fmla="*/ f409 f210 1"/>
                              <a:gd name="f511" fmla="*/ f412 f209 1"/>
                              <a:gd name="f512" fmla="*/ f413 f210 1"/>
                              <a:gd name="f513" fmla="*/ f414 f209 1"/>
                              <a:gd name="f514" fmla="*/ f415 f210 1"/>
                              <a:gd name="f515" fmla="*/ f416 f209 1"/>
                              <a:gd name="f516" fmla="*/ f417 f210 1"/>
                              <a:gd name="f517" fmla="*/ f418 f209 1"/>
                              <a:gd name="f518" fmla="*/ f419 f210 1"/>
                              <a:gd name="f519" fmla="*/ f420 f209 1"/>
                              <a:gd name="f520" fmla="*/ f421 f210 1"/>
                              <a:gd name="f521" fmla="*/ f422 f209 1"/>
                              <a:gd name="f522" fmla="*/ f423 f210 1"/>
                              <a:gd name="f523" fmla="*/ f424 f209 1"/>
                              <a:gd name="f524" fmla="*/ f425 f210 1"/>
                              <a:gd name="f525" fmla="*/ f426 f209 1"/>
                              <a:gd name="f526" fmla="*/ f427 f210 1"/>
                              <a:gd name="f527" fmla="*/ f428 f209 1"/>
                              <a:gd name="f528" fmla="*/ f429 f210 1"/>
                              <a:gd name="f529" fmla="*/ f430 f209 1"/>
                              <a:gd name="f530" fmla="*/ f431 f210 1"/>
                              <a:gd name="f531" fmla="*/ f432 f210 1"/>
                              <a:gd name="f532" fmla="*/ f433 f209 1"/>
                              <a:gd name="f533" fmla="*/ f434 f210 1"/>
                              <a:gd name="f534" fmla="*/ f435 f209 1"/>
                              <a:gd name="f535" fmla="*/ f436 f210 1"/>
                              <a:gd name="f536" fmla="*/ f437 f209 1"/>
                              <a:gd name="f537" fmla="*/ f438 f210 1"/>
                              <a:gd name="f538" fmla="*/ f439 f209 1"/>
                              <a:gd name="f539" fmla="*/ f440 f210 1"/>
                              <a:gd name="f540" fmla="*/ f441 f209 1"/>
                              <a:gd name="f541" fmla="*/ f442 f210 1"/>
                              <a:gd name="f542" fmla="*/ f443 f209 1"/>
                              <a:gd name="f543" fmla="*/ f444 f210 1"/>
                              <a:gd name="f544" fmla="*/ f445 f209 1"/>
                              <a:gd name="f545" fmla="*/ f446 f210 1"/>
                              <a:gd name="f546" fmla="*/ f447 f210 1"/>
                              <a:gd name="f547" fmla="*/ f448 f209 1"/>
                              <a:gd name="f548" fmla="*/ f449 f210 1"/>
                              <a:gd name="f549" fmla="*/ f450 f209 1"/>
                              <a:gd name="f550" fmla="*/ f451 f210 1"/>
                              <a:gd name="f551" fmla="*/ f452 f209 1"/>
                              <a:gd name="f552" fmla="*/ f453 f210 1"/>
                              <a:gd name="f553" fmla="*/ f454 f210 1"/>
                              <a:gd name="f554" fmla="*/ f455 f210 1"/>
                              <a:gd name="f555" fmla="*/ f456 f209 1"/>
                              <a:gd name="f556" fmla="*/ f457 f210 1"/>
                              <a:gd name="f557" fmla="*/ f458 f209 1"/>
                              <a:gd name="f558" fmla="*/ f459 f210 1"/>
                              <a:gd name="f559" fmla="*/ f460 f209 1"/>
                              <a:gd name="f560" fmla="*/ f461 f210 1"/>
                              <a:gd name="f561" fmla="*/ f462 f209 1"/>
                              <a:gd name="f562" fmla="*/ f463 f210 1"/>
                              <a:gd name="f563" fmla="*/ f464 f210 1"/>
                              <a:gd name="f564" fmla="*/ f465 f209 1"/>
                              <a:gd name="f565" fmla="*/ f466 f210 1"/>
                              <a:gd name="f566" fmla="*/ f467 f210 1"/>
                              <a:gd name="f567" fmla="*/ f468 f209 1"/>
                              <a:gd name="f568" fmla="*/ f469 f210 1"/>
                              <a:gd name="f569" fmla="*/ f470 f209 1"/>
                              <a:gd name="f570" fmla="*/ f471 f210 1"/>
                              <a:gd name="f571" fmla="*/ f472 f209 1"/>
                              <a:gd name="f572" fmla="*/ f473 f210 1"/>
                              <a:gd name="f573" fmla="*/ f474 f209 1"/>
                              <a:gd name="f574" fmla="*/ f475 f210 1"/>
                              <a:gd name="f575" fmla="*/ f476 f209 1"/>
                              <a:gd name="f576" fmla="*/ f477 f210 1"/>
                              <a:gd name="f577" fmla="*/ f478 f209 1"/>
                              <a:gd name="f578" fmla="*/ f479 f210 1"/>
                              <a:gd name="f579" fmla="*/ f480 f209 1"/>
                              <a:gd name="f580" fmla="*/ f481 f209 1"/>
                              <a:gd name="f581" fmla="*/ f482 f210 1"/>
                              <a:gd name="f582" fmla="*/ f483 f210 1"/>
                              <a:gd name="f583" fmla="*/ f484 f209 1"/>
                              <a:gd name="f584" fmla="*/ f485 f210 1"/>
                              <a:gd name="f585" fmla="*/ f486 f209 1"/>
                              <a:gd name="f586" fmla="*/ f487 f210 1"/>
                              <a:gd name="f587" fmla="*/ f488 f209 1"/>
                              <a:gd name="f588" fmla="*/ f489 f210 1"/>
                              <a:gd name="f589" fmla="*/ f490 f209 1"/>
                              <a:gd name="f590" fmla="*/ f491 f209 1"/>
                              <a:gd name="f591" fmla="*/ f492 f209 1"/>
                              <a:gd name="f592" fmla="*/ f493 f209 1"/>
                              <a:gd name="f593" fmla="*/ f494 f210 1"/>
                              <a:gd name="f594" fmla="*/ f495 f210 1"/>
                              <a:gd name="f595" fmla="*/ f496 f209 1"/>
                              <a:gd name="f596" fmla="*/ f497 f209 1"/>
                              <a:gd name="f597" fmla="*/ f498 f210 1"/>
                              <a:gd name="f598" fmla="*/ f499 f209 1"/>
                              <a:gd name="f599" fmla="*/ f500 f210 1"/>
                              <a:gd name="f600" fmla="*/ f501 f209 1"/>
                              <a:gd name="f601" fmla="*/ f502 f210 1"/>
                              <a:gd name="f602" fmla="*/ f503 f209 1"/>
                              <a:gd name="f603" fmla="*/ f504 f210 1"/>
                              <a:gd name="f604" fmla="*/ f505 f209 1"/>
                              <a:gd name="f605" fmla="*/ f506 f2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1">
                                <a:pos x="f511" y="f512"/>
                              </a:cxn>
                              <a:cxn ang="f411">
                                <a:pos x="f513" y="f514"/>
                              </a:cxn>
                              <a:cxn ang="f411">
                                <a:pos x="f515" y="f516"/>
                              </a:cxn>
                              <a:cxn ang="f411">
                                <a:pos x="f517" y="f518"/>
                              </a:cxn>
                              <a:cxn ang="f411">
                                <a:pos x="f519" y="f520"/>
                              </a:cxn>
                              <a:cxn ang="f411">
                                <a:pos x="f521" y="f522"/>
                              </a:cxn>
                              <a:cxn ang="f411">
                                <a:pos x="f523" y="f524"/>
                              </a:cxn>
                              <a:cxn ang="f411">
                                <a:pos x="f525" y="f526"/>
                              </a:cxn>
                              <a:cxn ang="f411">
                                <a:pos x="f527" y="f528"/>
                              </a:cxn>
                              <a:cxn ang="f411">
                                <a:pos x="f529" y="f530"/>
                              </a:cxn>
                              <a:cxn ang="f411">
                                <a:pos x="f527" y="f531"/>
                              </a:cxn>
                              <a:cxn ang="f411">
                                <a:pos x="f532" y="f533"/>
                              </a:cxn>
                              <a:cxn ang="f411">
                                <a:pos x="f534" y="f535"/>
                              </a:cxn>
                              <a:cxn ang="f411">
                                <a:pos x="f536" y="f535"/>
                              </a:cxn>
                              <a:cxn ang="f411">
                                <a:pos x="f517" y="f537"/>
                              </a:cxn>
                              <a:cxn ang="f411">
                                <a:pos x="f538" y="f539"/>
                              </a:cxn>
                              <a:cxn ang="f411">
                                <a:pos x="f540" y="f541"/>
                              </a:cxn>
                              <a:cxn ang="f411">
                                <a:pos x="f542" y="f543"/>
                              </a:cxn>
                              <a:cxn ang="f411">
                                <a:pos x="f544" y="f545"/>
                              </a:cxn>
                              <a:cxn ang="f411">
                                <a:pos x="f536" y="f546"/>
                              </a:cxn>
                              <a:cxn ang="f411">
                                <a:pos x="f547" y="f548"/>
                              </a:cxn>
                              <a:cxn ang="f411">
                                <a:pos x="f549" y="f550"/>
                              </a:cxn>
                              <a:cxn ang="f411">
                                <a:pos x="f519" y="f531"/>
                              </a:cxn>
                              <a:cxn ang="f411">
                                <a:pos x="f551" y="f552"/>
                              </a:cxn>
                              <a:cxn ang="f411">
                                <a:pos x="f519" y="f553"/>
                              </a:cxn>
                              <a:cxn ang="f411">
                                <a:pos x="f532" y="f554"/>
                              </a:cxn>
                              <a:cxn ang="f411">
                                <a:pos x="f555" y="f556"/>
                              </a:cxn>
                              <a:cxn ang="f411">
                                <a:pos x="f557" y="f558"/>
                              </a:cxn>
                              <a:cxn ang="f411">
                                <a:pos x="f559" y="f560"/>
                              </a:cxn>
                              <a:cxn ang="f411">
                                <a:pos x="f561" y="f562"/>
                              </a:cxn>
                              <a:cxn ang="f411">
                                <a:pos x="f538" y="f563"/>
                              </a:cxn>
                              <a:cxn ang="f411">
                                <a:pos x="f527" y="f563"/>
                              </a:cxn>
                              <a:cxn ang="f411">
                                <a:pos x="f564" y="f565"/>
                              </a:cxn>
                              <a:cxn ang="f411">
                                <a:pos x="f532" y="f566"/>
                              </a:cxn>
                              <a:cxn ang="f411">
                                <a:pos x="f567" y="f568"/>
                              </a:cxn>
                              <a:cxn ang="f411">
                                <a:pos x="f569" y="f570"/>
                              </a:cxn>
                              <a:cxn ang="f411">
                                <a:pos x="f571" y="f572"/>
                              </a:cxn>
                              <a:cxn ang="f411">
                                <a:pos x="f573" y="f574"/>
                              </a:cxn>
                              <a:cxn ang="f411">
                                <a:pos x="f575" y="f576"/>
                              </a:cxn>
                              <a:cxn ang="f411">
                                <a:pos x="f577" y="f578"/>
                              </a:cxn>
                              <a:cxn ang="f411">
                                <a:pos x="f579" y="f518"/>
                              </a:cxn>
                              <a:cxn ang="f411">
                                <a:pos x="f513" y="f518"/>
                              </a:cxn>
                              <a:cxn ang="f411">
                                <a:pos x="f580" y="f581"/>
                              </a:cxn>
                              <a:cxn ang="f411">
                                <a:pos x="f536" y="f582"/>
                              </a:cxn>
                              <a:cxn ang="f411">
                                <a:pos x="f583" y="f584"/>
                              </a:cxn>
                              <a:cxn ang="f411">
                                <a:pos x="f585" y="f586"/>
                              </a:cxn>
                              <a:cxn ang="f411">
                                <a:pos x="f587" y="f588"/>
                              </a:cxn>
                              <a:cxn ang="f411">
                                <a:pos x="f589" y="f584"/>
                              </a:cxn>
                              <a:cxn ang="f411">
                                <a:pos x="f590" y="f582"/>
                              </a:cxn>
                              <a:cxn ang="f411">
                                <a:pos x="f591" y="f581"/>
                              </a:cxn>
                              <a:cxn ang="f411">
                                <a:pos x="f592" y="f593"/>
                              </a:cxn>
                              <a:cxn ang="f411">
                                <a:pos x="f590" y="f594"/>
                              </a:cxn>
                              <a:cxn ang="f411">
                                <a:pos x="f595" y="f570"/>
                              </a:cxn>
                              <a:cxn ang="f411">
                                <a:pos x="f596" y="f597"/>
                              </a:cxn>
                              <a:cxn ang="f411">
                                <a:pos x="f598" y="f599"/>
                              </a:cxn>
                              <a:cxn ang="f411">
                                <a:pos x="f600" y="f601"/>
                              </a:cxn>
                              <a:cxn ang="f411">
                                <a:pos x="f602" y="f603"/>
                              </a:cxn>
                              <a:cxn ang="f411">
                                <a:pos x="f604" y="f597"/>
                              </a:cxn>
                              <a:cxn ang="f411">
                                <a:pos x="f591" y="f605"/>
                              </a:cxn>
                            </a:cxnLst>
                            <a:rect l="f507" t="f510" r="f508" b="f509"/>
                            <a:pathLst>
                              <a:path w="687" h="102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9" y="f19"/>
                                </a:lnTo>
                                <a:lnTo>
                                  <a:pt x="f9" y="f20"/>
                                </a:lnTo>
                                <a:lnTo>
                                  <a:pt x="f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29"/>
                                </a:lnTo>
                                <a:lnTo>
                                  <a:pt x="f30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18" y="f13"/>
                                </a:lnTo>
                                <a:lnTo>
                                  <a:pt x="f28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7"/>
                                </a:lnTo>
                                <a:lnTo>
                                  <a:pt x="f59" y="f55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49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45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2" y="f74"/>
                                </a:lnTo>
                                <a:lnTo>
                                  <a:pt x="f72" y="f75"/>
                                </a:lnTo>
                                <a:lnTo>
                                  <a:pt x="f72" y="f76"/>
                                </a:lnTo>
                                <a:lnTo>
                                  <a:pt x="f70" y="f39"/>
                                </a:lnTo>
                                <a:lnTo>
                                  <a:pt x="f67" y="f7"/>
                                </a:lnTo>
                                <a:lnTo>
                                  <a:pt x="f65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0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13"/>
                                </a:lnTo>
                                <a:lnTo>
                                  <a:pt x="f86" y="f9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10"/>
                                </a:lnTo>
                                <a:lnTo>
                                  <a:pt x="f90" y="f12"/>
                                </a:lnTo>
                                <a:lnTo>
                                  <a:pt x="f48" y="f29"/>
                                </a:lnTo>
                                <a:lnTo>
                                  <a:pt x="f91" y="f16"/>
                                </a:lnTo>
                                <a:lnTo>
                                  <a:pt x="f92" y="f28"/>
                                </a:lnTo>
                                <a:lnTo>
                                  <a:pt x="f46" y="f38"/>
                                </a:lnTo>
                                <a:lnTo>
                                  <a:pt x="f46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2" y="f46"/>
                                </a:lnTo>
                                <a:lnTo>
                                  <a:pt x="f96" y="f48"/>
                                </a:lnTo>
                                <a:lnTo>
                                  <a:pt x="f97" y="f98"/>
                                </a:lnTo>
                                <a:lnTo>
                                  <a:pt x="f98" y="f99"/>
                                </a:lnTo>
                                <a:lnTo>
                                  <a:pt x="f89" y="f52"/>
                                </a:lnTo>
                                <a:lnTo>
                                  <a:pt x="f100" y="f101"/>
                                </a:lnTo>
                                <a:lnTo>
                                  <a:pt x="f87" y="f102"/>
                                </a:lnTo>
                                <a:lnTo>
                                  <a:pt x="f101" y="f103"/>
                                </a:lnTo>
                                <a:lnTo>
                                  <a:pt x="f103" y="f103"/>
                                </a:lnTo>
                                <a:lnTo>
                                  <a:pt x="f86" y="f103"/>
                                </a:lnTo>
                                <a:lnTo>
                                  <a:pt x="f54" y="f102"/>
                                </a:lnTo>
                                <a:lnTo>
                                  <a:pt x="f104" y="f102"/>
                                </a:lnTo>
                                <a:lnTo>
                                  <a:pt x="f105" y="f105"/>
                                </a:lnTo>
                                <a:lnTo>
                                  <a:pt x="f105" y="f106"/>
                                </a:lnTo>
                                <a:lnTo>
                                  <a:pt x="f104" y="f107"/>
                                </a:lnTo>
                                <a:lnTo>
                                  <a:pt x="f54" y="f60"/>
                                </a:lnTo>
                                <a:lnTo>
                                  <a:pt x="f103" y="f64"/>
                                </a:lnTo>
                                <a:lnTo>
                                  <a:pt x="f99" y="f67"/>
                                </a:lnTo>
                                <a:lnTo>
                                  <a:pt x="f108" y="f70"/>
                                </a:lnTo>
                                <a:lnTo>
                                  <a:pt x="f96" y="f72"/>
                                </a:lnTo>
                                <a:lnTo>
                                  <a:pt x="f46" y="f70"/>
                                </a:lnTo>
                                <a:lnTo>
                                  <a:pt x="f109" y="f110"/>
                                </a:lnTo>
                                <a:lnTo>
                                  <a:pt x="f95" y="f64"/>
                                </a:lnTo>
                                <a:lnTo>
                                  <a:pt x="f111" y="f112"/>
                                </a:lnTo>
                                <a:lnTo>
                                  <a:pt x="f111" y="f113"/>
                                </a:lnTo>
                                <a:lnTo>
                                  <a:pt x="f111" y="f81"/>
                                </a:lnTo>
                                <a:lnTo>
                                  <a:pt x="f111" y="f114"/>
                                </a:lnTo>
                                <a:lnTo>
                                  <a:pt x="f95" y="f106"/>
                                </a:lnTo>
                                <a:lnTo>
                                  <a:pt x="f44" y="f115"/>
                                </a:lnTo>
                                <a:lnTo>
                                  <a:pt x="f109" y="f116"/>
                                </a:lnTo>
                                <a:lnTo>
                                  <a:pt x="f117" y="f105"/>
                                </a:lnTo>
                                <a:lnTo>
                                  <a:pt x="f46" y="f105"/>
                                </a:lnTo>
                                <a:lnTo>
                                  <a:pt x="f92" y="f104"/>
                                </a:lnTo>
                                <a:lnTo>
                                  <a:pt x="f96" y="f104"/>
                                </a:lnTo>
                                <a:lnTo>
                                  <a:pt x="f48" y="f105"/>
                                </a:lnTo>
                                <a:lnTo>
                                  <a:pt x="f118" y="f116"/>
                                </a:lnTo>
                                <a:lnTo>
                                  <a:pt x="f119" y="f56"/>
                                </a:lnTo>
                                <a:lnTo>
                                  <a:pt x="f119" y="f106"/>
                                </a:lnTo>
                                <a:lnTo>
                                  <a:pt x="f118" y="f83"/>
                                </a:lnTo>
                                <a:lnTo>
                                  <a:pt x="f96" y="f106"/>
                                </a:lnTo>
                                <a:lnTo>
                                  <a:pt x="f94" y="f120"/>
                                </a:lnTo>
                                <a:lnTo>
                                  <a:pt x="f92" y="f58"/>
                                </a:lnTo>
                                <a:lnTo>
                                  <a:pt x="f91" y="f121"/>
                                </a:lnTo>
                                <a:lnTo>
                                  <a:pt x="f96" y="f122"/>
                                </a:lnTo>
                                <a:lnTo>
                                  <a:pt x="f123" y="f107"/>
                                </a:lnTo>
                                <a:lnTo>
                                  <a:pt x="f48" y="f81"/>
                                </a:lnTo>
                                <a:lnTo>
                                  <a:pt x="f118" y="f59"/>
                                </a:lnTo>
                                <a:lnTo>
                                  <a:pt x="f119" y="f59"/>
                                </a:lnTo>
                                <a:lnTo>
                                  <a:pt x="f90" y="f81"/>
                                </a:lnTo>
                                <a:lnTo>
                                  <a:pt x="f50" y="f122"/>
                                </a:lnTo>
                                <a:lnTo>
                                  <a:pt x="f89" y="f120"/>
                                </a:lnTo>
                                <a:lnTo>
                                  <a:pt x="f124" y="f56"/>
                                </a:lnTo>
                                <a:lnTo>
                                  <a:pt x="f50" y="f125"/>
                                </a:lnTo>
                                <a:lnTo>
                                  <a:pt x="f90" y="f86"/>
                                </a:lnTo>
                                <a:lnTo>
                                  <a:pt x="f118" y="f126"/>
                                </a:lnTo>
                                <a:lnTo>
                                  <a:pt x="f96" y="f102"/>
                                </a:lnTo>
                                <a:lnTo>
                                  <a:pt x="f94" y="f102"/>
                                </a:lnTo>
                                <a:lnTo>
                                  <a:pt x="f109" y="f103"/>
                                </a:lnTo>
                                <a:lnTo>
                                  <a:pt x="f95" y="f86"/>
                                </a:lnTo>
                                <a:lnTo>
                                  <a:pt x="f2" y="f105"/>
                                </a:lnTo>
                                <a:lnTo>
                                  <a:pt x="f127" y="f128"/>
                                </a:lnTo>
                                <a:lnTo>
                                  <a:pt x="f93" y="f121"/>
                                </a:lnTo>
                                <a:lnTo>
                                  <a:pt x="f93" y="f129"/>
                                </a:lnTo>
                                <a:lnTo>
                                  <a:pt x="f93" y="f112"/>
                                </a:lnTo>
                                <a:lnTo>
                                  <a:pt x="f130" y="f131"/>
                                </a:lnTo>
                                <a:lnTo>
                                  <a:pt x="f2" y="f69"/>
                                </a:lnTo>
                                <a:lnTo>
                                  <a:pt x="f95" y="f132"/>
                                </a:lnTo>
                                <a:lnTo>
                                  <a:pt x="f117" y="f133"/>
                                </a:lnTo>
                                <a:lnTo>
                                  <a:pt x="f91" y="f6"/>
                                </a:lnTo>
                                <a:lnTo>
                                  <a:pt x="f90" y="f6"/>
                                </a:lnTo>
                                <a:lnTo>
                                  <a:pt x="f124" y="f133"/>
                                </a:lnTo>
                                <a:lnTo>
                                  <a:pt x="f102" y="f132"/>
                                </a:lnTo>
                                <a:lnTo>
                                  <a:pt x="f125" y="f110"/>
                                </a:lnTo>
                                <a:lnTo>
                                  <a:pt x="f116" y="f62"/>
                                </a:lnTo>
                                <a:lnTo>
                                  <a:pt x="f115" y="f81"/>
                                </a:lnTo>
                                <a:lnTo>
                                  <a:pt x="f115" y="f56"/>
                                </a:lnTo>
                                <a:lnTo>
                                  <a:pt x="f56" y="f52"/>
                                </a:lnTo>
                                <a:lnTo>
                                  <a:pt x="f120" y="f124"/>
                                </a:lnTo>
                                <a:lnTo>
                                  <a:pt x="f114" y="f90"/>
                                </a:lnTo>
                                <a:lnTo>
                                  <a:pt x="f81" y="f96"/>
                                </a:lnTo>
                                <a:lnTo>
                                  <a:pt x="f134" y="f109"/>
                                </a:lnTo>
                                <a:lnTo>
                                  <a:pt x="f129" y="f42"/>
                                </a:lnTo>
                                <a:lnTo>
                                  <a:pt x="f129" y="f135"/>
                                </a:lnTo>
                                <a:lnTo>
                                  <a:pt x="f134" y="f25"/>
                                </a:lnTo>
                                <a:lnTo>
                                  <a:pt x="f122" y="f136"/>
                                </a:lnTo>
                                <a:lnTo>
                                  <a:pt x="f114" y="f19"/>
                                </a:lnTo>
                                <a:lnTo>
                                  <a:pt x="f83" y="f28"/>
                                </a:lnTo>
                                <a:lnTo>
                                  <a:pt x="f128" y="f28"/>
                                </a:lnTo>
                                <a:lnTo>
                                  <a:pt x="f56" y="f28"/>
                                </a:lnTo>
                                <a:lnTo>
                                  <a:pt x="f116" y="f28"/>
                                </a:lnTo>
                                <a:lnTo>
                                  <a:pt x="f104" y="f19"/>
                                </a:lnTo>
                                <a:lnTo>
                                  <a:pt x="f125" y="f136"/>
                                </a:lnTo>
                                <a:lnTo>
                                  <a:pt x="f54" y="f20"/>
                                </a:lnTo>
                                <a:lnTo>
                                  <a:pt x="f86" y="f21"/>
                                </a:lnTo>
                                <a:lnTo>
                                  <a:pt x="f54" y="f127"/>
                                </a:lnTo>
                                <a:lnTo>
                                  <a:pt x="f104" y="f111"/>
                                </a:lnTo>
                                <a:lnTo>
                                  <a:pt x="f116" y="f44"/>
                                </a:lnTo>
                                <a:lnTo>
                                  <a:pt x="f56" y="f44"/>
                                </a:lnTo>
                                <a:lnTo>
                                  <a:pt x="f115" y="f95"/>
                                </a:lnTo>
                                <a:lnTo>
                                  <a:pt x="f115" y="f137"/>
                                </a:lnTo>
                                <a:lnTo>
                                  <a:pt x="f85" y="f42"/>
                                </a:lnTo>
                                <a:lnTo>
                                  <a:pt x="f116" y="f130"/>
                                </a:lnTo>
                                <a:lnTo>
                                  <a:pt x="f116" y="f138"/>
                                </a:lnTo>
                                <a:lnTo>
                                  <a:pt x="f116" y="f21"/>
                                </a:lnTo>
                                <a:lnTo>
                                  <a:pt x="f85" y="f25"/>
                                </a:lnTo>
                                <a:lnTo>
                                  <a:pt x="f56" y="f139"/>
                                </a:lnTo>
                                <a:lnTo>
                                  <a:pt x="f128" y="f139"/>
                                </a:lnTo>
                                <a:lnTo>
                                  <a:pt x="f83" y="f139"/>
                                </a:lnTo>
                                <a:lnTo>
                                  <a:pt x="f114" y="f25"/>
                                </a:lnTo>
                                <a:lnTo>
                                  <a:pt x="f122" y="f23"/>
                                </a:lnTo>
                                <a:lnTo>
                                  <a:pt x="f107" y="f40"/>
                                </a:lnTo>
                                <a:lnTo>
                                  <a:pt x="f107" y="f127"/>
                                </a:lnTo>
                                <a:lnTo>
                                  <a:pt x="f107" y="f95"/>
                                </a:lnTo>
                                <a:lnTo>
                                  <a:pt x="f121" y="f140"/>
                                </a:lnTo>
                                <a:lnTo>
                                  <a:pt x="f58" y="f96"/>
                                </a:lnTo>
                                <a:lnTo>
                                  <a:pt x="f106" y="f119"/>
                                </a:lnTo>
                                <a:lnTo>
                                  <a:pt x="f85" y="f98"/>
                                </a:lnTo>
                                <a:lnTo>
                                  <a:pt x="f104" y="f89"/>
                                </a:lnTo>
                                <a:lnTo>
                                  <a:pt x="f86" y="f124"/>
                                </a:lnTo>
                                <a:lnTo>
                                  <a:pt x="f102" y="f124"/>
                                </a:lnTo>
                                <a:lnTo>
                                  <a:pt x="f87" y="f124"/>
                                </a:lnTo>
                                <a:lnTo>
                                  <a:pt x="f89" y="f50"/>
                                </a:lnTo>
                                <a:lnTo>
                                  <a:pt x="f108" y="f119"/>
                                </a:lnTo>
                                <a:lnTo>
                                  <a:pt x="f119" y="f96"/>
                                </a:lnTo>
                                <a:lnTo>
                                  <a:pt x="f48" y="f141"/>
                                </a:lnTo>
                                <a:lnTo>
                                  <a:pt x="f90" y="f109"/>
                                </a:lnTo>
                                <a:lnTo>
                                  <a:pt x="f98" y="f117"/>
                                </a:lnTo>
                                <a:lnTo>
                                  <a:pt x="f89" y="f117"/>
                                </a:lnTo>
                                <a:lnTo>
                                  <a:pt x="f124" y="f117"/>
                                </a:lnTo>
                                <a:lnTo>
                                  <a:pt x="f124" y="f109"/>
                                </a:lnTo>
                                <a:lnTo>
                                  <a:pt x="f89" y="f141"/>
                                </a:lnTo>
                                <a:lnTo>
                                  <a:pt x="f98" y="f95"/>
                                </a:lnTo>
                                <a:lnTo>
                                  <a:pt x="f90" y="f42"/>
                                </a:lnTo>
                                <a:lnTo>
                                  <a:pt x="f119" y="f138"/>
                                </a:lnTo>
                                <a:lnTo>
                                  <a:pt x="f119" y="f38"/>
                                </a:lnTo>
                                <a:lnTo>
                                  <a:pt x="f119" y="f136"/>
                                </a:lnTo>
                                <a:lnTo>
                                  <a:pt x="f119" y="f33"/>
                                </a:lnTo>
                                <a:lnTo>
                                  <a:pt x="f90" y="f31"/>
                                </a:lnTo>
                                <a:lnTo>
                                  <a:pt x="f98" y="f14"/>
                                </a:lnTo>
                                <a:lnTo>
                                  <a:pt x="f89" y="f12"/>
                                </a:lnTo>
                                <a:lnTo>
                                  <a:pt x="f87" y="f142"/>
                                </a:lnTo>
                                <a:lnTo>
                                  <a:pt x="f102" y="f143"/>
                                </a:lnTo>
                                <a:lnTo>
                                  <a:pt x="f54" y="f88"/>
                                </a:lnTo>
                                <a:lnTo>
                                  <a:pt x="f116" y="f22"/>
                                </a:lnTo>
                                <a:lnTo>
                                  <a:pt x="f128" y="f144"/>
                                </a:lnTo>
                                <a:lnTo>
                                  <a:pt x="f58" y="f17"/>
                                </a:lnTo>
                                <a:lnTo>
                                  <a:pt x="f107" y="f11"/>
                                </a:lnTo>
                                <a:lnTo>
                                  <a:pt x="f129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82"/>
                                </a:lnTo>
                                <a:lnTo>
                                  <a:pt x="f65" y="f80"/>
                                </a:lnTo>
                                <a:lnTo>
                                  <a:pt x="f67" y="f35"/>
                                </a:lnTo>
                                <a:lnTo>
                                  <a:pt x="f72" y="f149"/>
                                </a:lnTo>
                                <a:lnTo>
                                  <a:pt x="f150" y="f37"/>
                                </a:lnTo>
                                <a:lnTo>
                                  <a:pt x="f133" y="f151"/>
                                </a:lnTo>
                                <a:lnTo>
                                  <a:pt x="f133" y="f152"/>
                                </a:lnTo>
                                <a:lnTo>
                                  <a:pt x="f6" y="f74"/>
                                </a:lnTo>
                                <a:lnTo>
                                  <a:pt x="f133" y="f153"/>
                                </a:lnTo>
                                <a:lnTo>
                                  <a:pt x="f133" y="f47"/>
                                </a:lnTo>
                                <a:lnTo>
                                  <a:pt x="f150" y="f49"/>
                                </a:lnTo>
                                <a:lnTo>
                                  <a:pt x="f132" y="f61"/>
                                </a:lnTo>
                                <a:lnTo>
                                  <a:pt x="f70" y="f57"/>
                                </a:lnTo>
                                <a:lnTo>
                                  <a:pt x="f110" y="f154"/>
                                </a:lnTo>
                                <a:lnTo>
                                  <a:pt x="f64" y="f155"/>
                                </a:lnTo>
                                <a:lnTo>
                                  <a:pt x="f62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59" y="f159"/>
                                </a:lnTo>
                                <a:lnTo>
                                  <a:pt x="f114" y="f160"/>
                                </a:lnTo>
                                <a:lnTo>
                                  <a:pt x="f106" y="f161"/>
                                </a:lnTo>
                                <a:lnTo>
                                  <a:pt x="f116" y="f161"/>
                                </a:lnTo>
                                <a:lnTo>
                                  <a:pt x="f126" y="f162"/>
                                </a:lnTo>
                                <a:lnTo>
                                  <a:pt x="f87" y="f162"/>
                                </a:lnTo>
                                <a:lnTo>
                                  <a:pt x="f98" y="f162"/>
                                </a:lnTo>
                                <a:lnTo>
                                  <a:pt x="f118" y="f161"/>
                                </a:lnTo>
                                <a:lnTo>
                                  <a:pt x="f92" y="f160"/>
                                </a:lnTo>
                                <a:lnTo>
                                  <a:pt x="f109" y="f158"/>
                                </a:lnTo>
                                <a:lnTo>
                                  <a:pt x="f2" y="f163"/>
                                </a:lnTo>
                                <a:lnTo>
                                  <a:pt x="f93" y="f164"/>
                                </a:lnTo>
                                <a:lnTo>
                                  <a:pt x="f23" y="f165"/>
                                </a:lnTo>
                                <a:lnTo>
                                  <a:pt x="f20" y="f53"/>
                                </a:lnTo>
                                <a:lnTo>
                                  <a:pt x="f19" y="f166"/>
                                </a:lnTo>
                                <a:lnTo>
                                  <a:pt x="f167" y="f66"/>
                                </a:lnTo>
                                <a:lnTo>
                                  <a:pt x="f168" y="f47"/>
                                </a:lnTo>
                                <a:lnTo>
                                  <a:pt x="f169" y="f170"/>
                                </a:lnTo>
                                <a:lnTo>
                                  <a:pt x="f171" y="f45"/>
                                </a:lnTo>
                                <a:lnTo>
                                  <a:pt x="f172" y="f153"/>
                                </a:lnTo>
                                <a:lnTo>
                                  <a:pt x="f27" y="f173"/>
                                </a:lnTo>
                                <a:lnTo>
                                  <a:pt x="f174" y="f71"/>
                                </a:lnTo>
                                <a:lnTo>
                                  <a:pt x="f10" y="f71"/>
                                </a:lnTo>
                                <a:lnTo>
                                  <a:pt x="f143" y="f153"/>
                                </a:lnTo>
                                <a:lnTo>
                                  <a:pt x="f26" y="f45"/>
                                </a:lnTo>
                                <a:lnTo>
                                  <a:pt x="f27" y="f68"/>
                                </a:lnTo>
                                <a:lnTo>
                                  <a:pt x="f14" y="f47"/>
                                </a:lnTo>
                                <a:lnTo>
                                  <a:pt x="f175" y="f66"/>
                                </a:lnTo>
                                <a:lnTo>
                                  <a:pt x="f30" y="f166"/>
                                </a:lnTo>
                                <a:lnTo>
                                  <a:pt x="f18" y="f61"/>
                                </a:lnTo>
                                <a:lnTo>
                                  <a:pt x="f136" y="f55"/>
                                </a:lnTo>
                                <a:lnTo>
                                  <a:pt x="f25" y="f176"/>
                                </a:lnTo>
                                <a:lnTo>
                                  <a:pt x="f21" y="f164"/>
                                </a:lnTo>
                                <a:lnTo>
                                  <a:pt x="f138" y="f163"/>
                                </a:lnTo>
                                <a:lnTo>
                                  <a:pt x="f127" y="f177"/>
                                </a:lnTo>
                                <a:lnTo>
                                  <a:pt x="f137" y="f159"/>
                                </a:lnTo>
                                <a:lnTo>
                                  <a:pt x="f95" y="f160"/>
                                </a:lnTo>
                                <a:lnTo>
                                  <a:pt x="f109" y="f161"/>
                                </a:lnTo>
                                <a:lnTo>
                                  <a:pt x="f140" y="f162"/>
                                </a:lnTo>
                                <a:lnTo>
                                  <a:pt x="f46" y="f162"/>
                                </a:lnTo>
                                <a:lnTo>
                                  <a:pt x="f109" y="f178"/>
                                </a:lnTo>
                                <a:lnTo>
                                  <a:pt x="f44" y="f179"/>
                                </a:lnTo>
                                <a:lnTo>
                                  <a:pt x="f111" y="f180"/>
                                </a:lnTo>
                                <a:lnTo>
                                  <a:pt x="f42" y="f181"/>
                                </a:lnTo>
                                <a:lnTo>
                                  <a:pt x="f138" y="f8"/>
                                </a:lnTo>
                                <a:lnTo>
                                  <a:pt x="f21" y="f181"/>
                                </a:lnTo>
                                <a:lnTo>
                                  <a:pt x="f139" y="f182"/>
                                </a:lnTo>
                                <a:lnTo>
                                  <a:pt x="f136" y="f179"/>
                                </a:lnTo>
                                <a:lnTo>
                                  <a:pt x="f167" y="f183"/>
                                </a:lnTo>
                                <a:lnTo>
                                  <a:pt x="f33" y="f184"/>
                                </a:lnTo>
                                <a:lnTo>
                                  <a:pt x="f30" y="f161"/>
                                </a:lnTo>
                                <a:lnTo>
                                  <a:pt x="f169" y="f161"/>
                                </a:lnTo>
                                <a:lnTo>
                                  <a:pt x="f175" y="f162"/>
                                </a:lnTo>
                                <a:lnTo>
                                  <a:pt x="f15" y="f184"/>
                                </a:lnTo>
                                <a:lnTo>
                                  <a:pt x="f29" y="f185"/>
                                </a:lnTo>
                                <a:lnTo>
                                  <a:pt x="f14" y="f186"/>
                                </a:lnTo>
                                <a:lnTo>
                                  <a:pt x="f172" y="f179"/>
                                </a:lnTo>
                                <a:lnTo>
                                  <a:pt x="f187" y="f188"/>
                                </a:lnTo>
                                <a:lnTo>
                                  <a:pt x="f27" y="f182"/>
                                </a:lnTo>
                                <a:lnTo>
                                  <a:pt x="f174" y="f180"/>
                                </a:lnTo>
                                <a:lnTo>
                                  <a:pt x="f10" y="f180"/>
                                </a:lnTo>
                                <a:lnTo>
                                  <a:pt x="f34" y="f180"/>
                                </a:lnTo>
                                <a:lnTo>
                                  <a:pt x="f22" y="f189"/>
                                </a:lnTo>
                                <a:lnTo>
                                  <a:pt x="f11" y="f179"/>
                                </a:lnTo>
                                <a:lnTo>
                                  <a:pt x="f145" y="f190"/>
                                </a:lnTo>
                                <a:lnTo>
                                  <a:pt x="f84" y="f191"/>
                                </a:lnTo>
                                <a:lnTo>
                                  <a:pt x="f84" y="f160"/>
                                </a:lnTo>
                                <a:lnTo>
                                  <a:pt x="f84" y="f158"/>
                                </a:lnTo>
                                <a:lnTo>
                                  <a:pt x="f147" y="f163"/>
                                </a:lnTo>
                                <a:lnTo>
                                  <a:pt x="f13" y="f164"/>
                                </a:lnTo>
                                <a:lnTo>
                                  <a:pt x="f9" y="f192"/>
                                </a:lnTo>
                                <a:lnTo>
                                  <a:pt x="f22" y="f57"/>
                                </a:lnTo>
                                <a:lnTo>
                                  <a:pt x="f193" y="f55"/>
                                </a:lnTo>
                                <a:lnTo>
                                  <a:pt x="f9" y="f53"/>
                                </a:lnTo>
                                <a:lnTo>
                                  <a:pt x="f11" y="f61"/>
                                </a:lnTo>
                                <a:lnTo>
                                  <a:pt x="f147" y="f51"/>
                                </a:lnTo>
                                <a:lnTo>
                                  <a:pt x="f84" y="f63"/>
                                </a:lnTo>
                                <a:lnTo>
                                  <a:pt x="f194" y="f166"/>
                                </a:lnTo>
                                <a:lnTo>
                                  <a:pt x="f80" y="f195"/>
                                </a:lnTo>
                                <a:lnTo>
                                  <a:pt x="f196" y="f47"/>
                                </a:lnTo>
                                <a:lnTo>
                                  <a:pt x="f196" y="f170"/>
                                </a:lnTo>
                                <a:lnTo>
                                  <a:pt x="f196" y="f173"/>
                                </a:lnTo>
                                <a:lnTo>
                                  <a:pt x="f80" y="f43"/>
                                </a:lnTo>
                                <a:lnTo>
                                  <a:pt x="f194" y="f197"/>
                                </a:lnTo>
                                <a:lnTo>
                                  <a:pt x="f84" y="f198"/>
                                </a:lnTo>
                                <a:lnTo>
                                  <a:pt x="f13" y="f76"/>
                                </a:lnTo>
                                <a:lnTo>
                                  <a:pt x="f17" y="f199"/>
                                </a:lnTo>
                                <a:lnTo>
                                  <a:pt x="f193" y="f200"/>
                                </a:lnTo>
                                <a:lnTo>
                                  <a:pt x="f24" y="f39"/>
                                </a:lnTo>
                                <a:lnTo>
                                  <a:pt x="f144" y="f39"/>
                                </a:lnTo>
                                <a:lnTo>
                                  <a:pt x="f13" y="f151"/>
                                </a:lnTo>
                                <a:lnTo>
                                  <a:pt x="f84" y="f201"/>
                                </a:lnTo>
                                <a:lnTo>
                                  <a:pt x="f80" y="f202"/>
                                </a:lnTo>
                                <a:lnTo>
                                  <a:pt x="f196" y="f37"/>
                                </a:lnTo>
                                <a:lnTo>
                                  <a:pt x="f35" y="f203"/>
                                </a:lnTo>
                                <a:lnTo>
                                  <a:pt x="f35" y="f149"/>
                                </a:lnTo>
                                <a:lnTo>
                                  <a:pt x="f35" y="f79"/>
                                </a:lnTo>
                                <a:lnTo>
                                  <a:pt x="f35" y="f84"/>
                                </a:lnTo>
                                <a:lnTo>
                                  <a:pt x="f79" y="f17"/>
                                </a:lnTo>
                                <a:lnTo>
                                  <a:pt x="f149" y="f88"/>
                                </a:lnTo>
                                <a:lnTo>
                                  <a:pt x="f7" y="f204"/>
                                </a:lnTo>
                                <a:lnTo>
                                  <a:pt x="f205" y="f10"/>
                                </a:lnTo>
                                <a:lnTo>
                                  <a:pt x="f77" y="f142"/>
                                </a:lnTo>
                                <a:lnTo>
                                  <a:pt x="f206" y="f142"/>
                                </a:lnTo>
                                <a:lnTo>
                                  <a:pt x="f196" y="f142"/>
                                </a:lnTo>
                                <a:lnTo>
                                  <a:pt x="f194" y="f10"/>
                                </a:lnTo>
                                <a:lnTo>
                                  <a:pt x="f84" y="f204"/>
                                </a:lnTo>
                                <a:lnTo>
                                  <a:pt x="f145" y="f143"/>
                                </a:lnTo>
                                <a:lnTo>
                                  <a:pt x="f11" y="f34"/>
                                </a:lnTo>
                                <a:lnTo>
                                  <a:pt x="f9" y="f193"/>
                                </a:lnTo>
                                <a:lnTo>
                                  <a:pt x="f22" y="f9"/>
                                </a:lnTo>
                                <a:lnTo>
                                  <a:pt x="f34" y="f145"/>
                                </a:lnTo>
                                <a:lnTo>
                                  <a:pt x="f143" y="f82"/>
                                </a:lnTo>
                                <a:lnTo>
                                  <a:pt x="f142" y="f196"/>
                                </a:lnTo>
                                <a:lnTo>
                                  <a:pt x="f32" y="f206"/>
                                </a:lnTo>
                                <a:lnTo>
                                  <a:pt x="f27" y="f203"/>
                                </a:lnTo>
                                <a:lnTo>
                                  <a:pt x="f207" y="f37"/>
                                </a:lnTo>
                                <a:lnTo>
                                  <a:pt x="f14" y="f7"/>
                                </a:lnTo>
                                <a:lnTo>
                                  <a:pt x="f14" y="f37"/>
                                </a:lnTo>
                                <a:lnTo>
                                  <a:pt x="f14" y="f77"/>
                                </a:lnTo>
                                <a:lnTo>
                                  <a:pt x="f172" y="f79"/>
                                </a:lnTo>
                                <a:lnTo>
                                  <a:pt x="f207" y="f196"/>
                                </a:lnTo>
                                <a:lnTo>
                                  <a:pt x="f32" y="f194"/>
                                </a:lnTo>
                                <a:lnTo>
                                  <a:pt x="f26" y="f84"/>
                                </a:lnTo>
                                <a:lnTo>
                                  <a:pt x="f204" y="f13"/>
                                </a:lnTo>
                                <a:lnTo>
                                  <a:pt x="f34" y="f144"/>
                                </a:lnTo>
                                <a:lnTo>
                                  <a:pt x="f193" y="f193"/>
                                </a:lnTo>
                                <a:lnTo>
                                  <a:pt x="f144" y="f2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3364534" name="Freeform 166"/>
                        <wps:cNvSpPr/>
                        <wps:spPr>
                          <a:xfrm>
                            <a:off x="5878604" y="8420013"/>
                            <a:ext cx="9825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4"/>
                              <a:gd name="f7" fmla="val 96"/>
                              <a:gd name="f8" fmla="val 43"/>
                              <a:gd name="f9" fmla="val 9"/>
                              <a:gd name="f10" fmla="val 62"/>
                              <a:gd name="f11" fmla="val 24"/>
                              <a:gd name="f12" fmla="val 72"/>
                              <a:gd name="f13" fmla="val 86"/>
                              <a:gd name="f14" fmla="val 91"/>
                              <a:gd name="f15" fmla="val 81"/>
                              <a:gd name="f16" fmla="val 105"/>
                              <a:gd name="f17" fmla="val 125"/>
                              <a:gd name="f18" fmla="val 129"/>
                              <a:gd name="f19" fmla="val 82"/>
                              <a:gd name="f20" fmla="val 115"/>
                              <a:gd name="f21" fmla="val 77"/>
                              <a:gd name="f22" fmla="val 101"/>
                              <a:gd name="f23" fmla="val 67"/>
                              <a:gd name="f24" fmla="val 53"/>
                              <a:gd name="f25" fmla="val 38"/>
                              <a:gd name="f26" fmla="+- 0 0 -90"/>
                              <a:gd name="f27" fmla="*/ f3 1 144"/>
                              <a:gd name="f28" fmla="*/ f4 1 96"/>
                              <a:gd name="f29" fmla="+- f7 0 f5"/>
                              <a:gd name="f30" fmla="+- f6 0 f5"/>
                              <a:gd name="f31" fmla="*/ f26 f0 1"/>
                              <a:gd name="f32" fmla="*/ f30 1 144"/>
                              <a:gd name="f33" fmla="*/ f29 1 96"/>
                              <a:gd name="f34" fmla="*/ 0 f30 1"/>
                              <a:gd name="f35" fmla="*/ 43 f29 1"/>
                              <a:gd name="f36" fmla="*/ 9 f30 1"/>
                              <a:gd name="f37" fmla="*/ 62 f29 1"/>
                              <a:gd name="f38" fmla="*/ 24 f30 1"/>
                              <a:gd name="f39" fmla="*/ 72 f29 1"/>
                              <a:gd name="f40" fmla="*/ 43 f30 1"/>
                              <a:gd name="f41" fmla="*/ 86 f29 1"/>
                              <a:gd name="f42" fmla="*/ 62 f30 1"/>
                              <a:gd name="f43" fmla="*/ 91 f29 1"/>
                              <a:gd name="f44" fmla="*/ 81 f30 1"/>
                              <a:gd name="f45" fmla="*/ 96 f29 1"/>
                              <a:gd name="f46" fmla="*/ 105 f30 1"/>
                              <a:gd name="f47" fmla="*/ 125 f30 1"/>
                              <a:gd name="f48" fmla="*/ 144 f30 1"/>
                              <a:gd name="f49" fmla="*/ 129 f30 1"/>
                              <a:gd name="f50" fmla="*/ 82 f29 1"/>
                              <a:gd name="f51" fmla="*/ 115 f30 1"/>
                              <a:gd name="f52" fmla="*/ 77 f29 1"/>
                              <a:gd name="f53" fmla="*/ 101 f30 1"/>
                              <a:gd name="f54" fmla="*/ 67 f29 1"/>
                              <a:gd name="f55" fmla="*/ 86 f30 1"/>
                              <a:gd name="f56" fmla="*/ 77 f30 1"/>
                              <a:gd name="f57" fmla="*/ 53 f29 1"/>
                              <a:gd name="f58" fmla="*/ 72 f30 1"/>
                              <a:gd name="f59" fmla="*/ 38 f29 1"/>
                              <a:gd name="f60" fmla="*/ 67 f30 1"/>
                              <a:gd name="f61" fmla="*/ 24 f29 1"/>
                              <a:gd name="f62" fmla="*/ 0 f29 1"/>
                              <a:gd name="f63" fmla="*/ f31 1 f2"/>
                              <a:gd name="f64" fmla="*/ f34 1 144"/>
                              <a:gd name="f65" fmla="*/ f35 1 96"/>
                              <a:gd name="f66" fmla="*/ f36 1 144"/>
                              <a:gd name="f67" fmla="*/ f37 1 96"/>
                              <a:gd name="f68" fmla="*/ f38 1 144"/>
                              <a:gd name="f69" fmla="*/ f39 1 96"/>
                              <a:gd name="f70" fmla="*/ f40 1 144"/>
                              <a:gd name="f71" fmla="*/ f41 1 96"/>
                              <a:gd name="f72" fmla="*/ f42 1 144"/>
                              <a:gd name="f73" fmla="*/ f43 1 96"/>
                              <a:gd name="f74" fmla="*/ f44 1 144"/>
                              <a:gd name="f75" fmla="*/ f45 1 96"/>
                              <a:gd name="f76" fmla="*/ f46 1 144"/>
                              <a:gd name="f77" fmla="*/ f47 1 144"/>
                              <a:gd name="f78" fmla="*/ f48 1 144"/>
                              <a:gd name="f79" fmla="*/ f49 1 144"/>
                              <a:gd name="f80" fmla="*/ f50 1 96"/>
                              <a:gd name="f81" fmla="*/ f51 1 144"/>
                              <a:gd name="f82" fmla="*/ f52 1 96"/>
                              <a:gd name="f83" fmla="*/ f53 1 144"/>
                              <a:gd name="f84" fmla="*/ f54 1 96"/>
                              <a:gd name="f85" fmla="*/ f55 1 144"/>
                              <a:gd name="f86" fmla="*/ f56 1 144"/>
                              <a:gd name="f87" fmla="*/ f57 1 96"/>
                              <a:gd name="f88" fmla="*/ f58 1 144"/>
                              <a:gd name="f89" fmla="*/ f59 1 96"/>
                              <a:gd name="f90" fmla="*/ f60 1 144"/>
                              <a:gd name="f91" fmla="*/ f61 1 96"/>
                              <a:gd name="f92" fmla="*/ f62 1 96"/>
                              <a:gd name="f93" fmla="*/ 0 1 f32"/>
                              <a:gd name="f94" fmla="*/ f6 1 f32"/>
                              <a:gd name="f95" fmla="*/ 0 1 f33"/>
                              <a:gd name="f96" fmla="*/ f7 1 f33"/>
                              <a:gd name="f97" fmla="+- f63 0 f1"/>
                              <a:gd name="f98" fmla="*/ f64 1 f32"/>
                              <a:gd name="f99" fmla="*/ f65 1 f33"/>
                              <a:gd name="f100" fmla="*/ f66 1 f32"/>
                              <a:gd name="f101" fmla="*/ f67 1 f33"/>
                              <a:gd name="f102" fmla="*/ f68 1 f32"/>
                              <a:gd name="f103" fmla="*/ f69 1 f33"/>
                              <a:gd name="f104" fmla="*/ f70 1 f32"/>
                              <a:gd name="f105" fmla="*/ f71 1 f33"/>
                              <a:gd name="f106" fmla="*/ f72 1 f32"/>
                              <a:gd name="f107" fmla="*/ f73 1 f33"/>
                              <a:gd name="f108" fmla="*/ f74 1 f32"/>
                              <a:gd name="f109" fmla="*/ f75 1 f33"/>
                              <a:gd name="f110" fmla="*/ f76 1 f32"/>
                              <a:gd name="f111" fmla="*/ f77 1 f32"/>
                              <a:gd name="f112" fmla="*/ f78 1 f32"/>
                              <a:gd name="f113" fmla="*/ f79 1 f32"/>
                              <a:gd name="f114" fmla="*/ f80 1 f33"/>
                              <a:gd name="f115" fmla="*/ f81 1 f32"/>
                              <a:gd name="f116" fmla="*/ f82 1 f33"/>
                              <a:gd name="f117" fmla="*/ f83 1 f32"/>
                              <a:gd name="f118" fmla="*/ f84 1 f33"/>
                              <a:gd name="f119" fmla="*/ f85 1 f32"/>
                              <a:gd name="f120" fmla="*/ f86 1 f32"/>
                              <a:gd name="f121" fmla="*/ f87 1 f33"/>
                              <a:gd name="f122" fmla="*/ f88 1 f32"/>
                              <a:gd name="f123" fmla="*/ f89 1 f33"/>
                              <a:gd name="f124" fmla="*/ f90 1 f32"/>
                              <a:gd name="f125" fmla="*/ f91 1 f33"/>
                              <a:gd name="f126" fmla="*/ f92 1 f33"/>
                              <a:gd name="f127" fmla="*/ f93 f27 1"/>
                              <a:gd name="f128" fmla="*/ f94 f27 1"/>
                              <a:gd name="f129" fmla="*/ f96 f28 1"/>
                              <a:gd name="f130" fmla="*/ f95 f28 1"/>
                              <a:gd name="f131" fmla="*/ f98 f27 1"/>
                              <a:gd name="f132" fmla="*/ f99 f28 1"/>
                              <a:gd name="f133" fmla="*/ f100 f27 1"/>
                              <a:gd name="f134" fmla="*/ f101 f28 1"/>
                              <a:gd name="f135" fmla="*/ f102 f27 1"/>
                              <a:gd name="f136" fmla="*/ f103 f28 1"/>
                              <a:gd name="f137" fmla="*/ f104 f27 1"/>
                              <a:gd name="f138" fmla="*/ f105 f28 1"/>
                              <a:gd name="f139" fmla="*/ f106 f27 1"/>
                              <a:gd name="f140" fmla="*/ f107 f28 1"/>
                              <a:gd name="f141" fmla="*/ f108 f27 1"/>
                              <a:gd name="f142" fmla="*/ f109 f28 1"/>
                              <a:gd name="f143" fmla="*/ f110 f27 1"/>
                              <a:gd name="f144" fmla="*/ f111 f27 1"/>
                              <a:gd name="f145" fmla="*/ f112 f27 1"/>
                              <a:gd name="f146" fmla="*/ f113 f27 1"/>
                              <a:gd name="f147" fmla="*/ f114 f28 1"/>
                              <a:gd name="f148" fmla="*/ f115 f27 1"/>
                              <a:gd name="f149" fmla="*/ f116 f28 1"/>
                              <a:gd name="f150" fmla="*/ f117 f27 1"/>
                              <a:gd name="f151" fmla="*/ f118 f28 1"/>
                              <a:gd name="f152" fmla="*/ f119 f27 1"/>
                              <a:gd name="f153" fmla="*/ f120 f27 1"/>
                              <a:gd name="f154" fmla="*/ f121 f28 1"/>
                              <a:gd name="f155" fmla="*/ f122 f27 1"/>
                              <a:gd name="f156" fmla="*/ f123 f28 1"/>
                              <a:gd name="f157" fmla="*/ f124 f27 1"/>
                              <a:gd name="f158" fmla="*/ f125 f28 1"/>
                              <a:gd name="f159" fmla="*/ f126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7">
                                <a:pos x="f131" y="f132"/>
                              </a:cxn>
                              <a:cxn ang="f97">
                                <a:pos x="f133" y="f134"/>
                              </a:cxn>
                              <a:cxn ang="f97">
                                <a:pos x="f135" y="f136"/>
                              </a:cxn>
                              <a:cxn ang="f97">
                                <a:pos x="f137" y="f138"/>
                              </a:cxn>
                              <a:cxn ang="f97">
                                <a:pos x="f139" y="f140"/>
                              </a:cxn>
                              <a:cxn ang="f97">
                                <a:pos x="f141" y="f142"/>
                              </a:cxn>
                              <a:cxn ang="f97">
                                <a:pos x="f143" y="f142"/>
                              </a:cxn>
                              <a:cxn ang="f97">
                                <a:pos x="f144" y="f142"/>
                              </a:cxn>
                              <a:cxn ang="f97">
                                <a:pos x="f145" y="f140"/>
                              </a:cxn>
                              <a:cxn ang="f97">
                                <a:pos x="f146" y="f147"/>
                              </a:cxn>
                              <a:cxn ang="f97">
                                <a:pos x="f148" y="f149"/>
                              </a:cxn>
                              <a:cxn ang="f97">
                                <a:pos x="f150" y="f151"/>
                              </a:cxn>
                              <a:cxn ang="f97">
                                <a:pos x="f152" y="f134"/>
                              </a:cxn>
                              <a:cxn ang="f97">
                                <a:pos x="f153" y="f154"/>
                              </a:cxn>
                              <a:cxn ang="f97">
                                <a:pos x="f155" y="f156"/>
                              </a:cxn>
                              <a:cxn ang="f97">
                                <a:pos x="f157" y="f158"/>
                              </a:cxn>
                              <a:cxn ang="f97">
                                <a:pos x="f155" y="f159"/>
                              </a:cxn>
                              <a:cxn ang="f97">
                                <a:pos x="f131" y="f132"/>
                              </a:cxn>
                            </a:cxnLst>
                            <a:rect l="f127" t="f130" r="f128" b="f129"/>
                            <a:pathLst>
                              <a:path w="144" h="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8" y="f13"/>
                                </a:lnTo>
                                <a:lnTo>
                                  <a:pt x="f10" y="f14"/>
                                </a:lnTo>
                                <a:lnTo>
                                  <a:pt x="f15" y="f7"/>
                                </a:lnTo>
                                <a:lnTo>
                                  <a:pt x="f16" y="f7"/>
                                </a:lnTo>
                                <a:lnTo>
                                  <a:pt x="f17" y="f7"/>
                                </a:lnTo>
                                <a:lnTo>
                                  <a:pt x="f6" y="f14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13" y="f10"/>
                                </a:lnTo>
                                <a:lnTo>
                                  <a:pt x="f21" y="f24"/>
                                </a:lnTo>
                                <a:lnTo>
                                  <a:pt x="f12" y="f25"/>
                                </a:lnTo>
                                <a:lnTo>
                                  <a:pt x="f23" y="f11"/>
                                </a:lnTo>
                                <a:lnTo>
                                  <a:pt x="f12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72574589" name="Freeform 167"/>
                        <wps:cNvSpPr/>
                        <wps:spPr>
                          <a:xfrm>
                            <a:off x="5835618" y="8480199"/>
                            <a:ext cx="46396" cy="482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8"/>
                              <a:gd name="f7" fmla="val 77"/>
                              <a:gd name="f8" fmla="val 5"/>
                              <a:gd name="f9" fmla="val 62"/>
                              <a:gd name="f10" fmla="val 15"/>
                              <a:gd name="f11" fmla="val 72"/>
                              <a:gd name="f12" fmla="val 24"/>
                              <a:gd name="f13" fmla="val 34"/>
                              <a:gd name="f14" fmla="val 39"/>
                              <a:gd name="f15" fmla="val 44"/>
                              <a:gd name="f16" fmla="val 53"/>
                              <a:gd name="f17" fmla="val 58"/>
                              <a:gd name="f18" fmla="val 63"/>
                              <a:gd name="f19" fmla="val 48"/>
                              <a:gd name="f20" fmla="val 38"/>
                              <a:gd name="f21" fmla="val 10"/>
                              <a:gd name="f22" fmla="val 29"/>
                              <a:gd name="f23" fmla="val 20"/>
                              <a:gd name="f24" fmla="val 14"/>
                              <a:gd name="f25" fmla="+- 0 0 -90"/>
                              <a:gd name="f26" fmla="*/ f3 1 68"/>
                              <a:gd name="f27" fmla="*/ f4 1 77"/>
                              <a:gd name="f28" fmla="+- f7 0 f5"/>
                              <a:gd name="f29" fmla="+- f6 0 f5"/>
                              <a:gd name="f30" fmla="*/ f25 f0 1"/>
                              <a:gd name="f31" fmla="*/ f29 1 68"/>
                              <a:gd name="f32" fmla="*/ f28 1 77"/>
                              <a:gd name="f33" fmla="*/ 5 f29 1"/>
                              <a:gd name="f34" fmla="*/ 62 f28 1"/>
                              <a:gd name="f35" fmla="*/ 15 f29 1"/>
                              <a:gd name="f36" fmla="*/ 72 f28 1"/>
                              <a:gd name="f37" fmla="*/ 24 f29 1"/>
                              <a:gd name="f38" fmla="*/ 34 f29 1"/>
                              <a:gd name="f39" fmla="*/ 77 f28 1"/>
                              <a:gd name="f40" fmla="*/ 39 f29 1"/>
                              <a:gd name="f41" fmla="*/ 44 f29 1"/>
                              <a:gd name="f42" fmla="*/ 53 f29 1"/>
                              <a:gd name="f43" fmla="*/ 58 f29 1"/>
                              <a:gd name="f44" fmla="*/ 63 f29 1"/>
                              <a:gd name="f45" fmla="*/ 68 f29 1"/>
                              <a:gd name="f46" fmla="*/ 48 f28 1"/>
                              <a:gd name="f47" fmla="*/ 38 f28 1"/>
                              <a:gd name="f48" fmla="*/ 24 f28 1"/>
                              <a:gd name="f49" fmla="*/ 10 f28 1"/>
                              <a:gd name="f50" fmla="*/ 48 f29 1"/>
                              <a:gd name="f51" fmla="*/ 5 f28 1"/>
                              <a:gd name="f52" fmla="*/ 0 f28 1"/>
                              <a:gd name="f53" fmla="*/ 29 f29 1"/>
                              <a:gd name="f54" fmla="*/ 20 f29 1"/>
                              <a:gd name="f55" fmla="*/ 10 f29 1"/>
                              <a:gd name="f56" fmla="*/ 14 f28 1"/>
                              <a:gd name="f57" fmla="*/ 0 f29 1"/>
                              <a:gd name="f58" fmla="*/ 53 f28 1"/>
                              <a:gd name="f59" fmla="*/ f30 1 f2"/>
                              <a:gd name="f60" fmla="*/ f33 1 68"/>
                              <a:gd name="f61" fmla="*/ f34 1 77"/>
                              <a:gd name="f62" fmla="*/ f35 1 68"/>
                              <a:gd name="f63" fmla="*/ f36 1 77"/>
                              <a:gd name="f64" fmla="*/ f37 1 68"/>
                              <a:gd name="f65" fmla="*/ f38 1 68"/>
                              <a:gd name="f66" fmla="*/ f39 1 77"/>
                              <a:gd name="f67" fmla="*/ f40 1 68"/>
                              <a:gd name="f68" fmla="*/ f41 1 68"/>
                              <a:gd name="f69" fmla="*/ f42 1 68"/>
                              <a:gd name="f70" fmla="*/ f43 1 68"/>
                              <a:gd name="f71" fmla="*/ f44 1 68"/>
                              <a:gd name="f72" fmla="*/ f45 1 68"/>
                              <a:gd name="f73" fmla="*/ f46 1 77"/>
                              <a:gd name="f74" fmla="*/ f47 1 77"/>
                              <a:gd name="f75" fmla="*/ f48 1 77"/>
                              <a:gd name="f76" fmla="*/ f49 1 77"/>
                              <a:gd name="f77" fmla="*/ f50 1 68"/>
                              <a:gd name="f78" fmla="*/ f51 1 77"/>
                              <a:gd name="f79" fmla="*/ f52 1 77"/>
                              <a:gd name="f80" fmla="*/ f53 1 68"/>
                              <a:gd name="f81" fmla="*/ f54 1 68"/>
                              <a:gd name="f82" fmla="*/ f55 1 68"/>
                              <a:gd name="f83" fmla="*/ f56 1 77"/>
                              <a:gd name="f84" fmla="*/ f57 1 68"/>
                              <a:gd name="f85" fmla="*/ f58 1 77"/>
                              <a:gd name="f86" fmla="*/ 0 1 f31"/>
                              <a:gd name="f87" fmla="*/ f6 1 f31"/>
                              <a:gd name="f88" fmla="*/ 0 1 f32"/>
                              <a:gd name="f89" fmla="*/ f7 1 f32"/>
                              <a:gd name="f90" fmla="+- f59 0 f1"/>
                              <a:gd name="f91" fmla="*/ f60 1 f31"/>
                              <a:gd name="f92" fmla="*/ f61 1 f32"/>
                              <a:gd name="f93" fmla="*/ f62 1 f31"/>
                              <a:gd name="f94" fmla="*/ f63 1 f32"/>
                              <a:gd name="f95" fmla="*/ f64 1 f31"/>
                              <a:gd name="f96" fmla="*/ f65 1 f31"/>
                              <a:gd name="f97" fmla="*/ f66 1 f32"/>
                              <a:gd name="f98" fmla="*/ f67 1 f31"/>
                              <a:gd name="f99" fmla="*/ f68 1 f31"/>
                              <a:gd name="f100" fmla="*/ f69 1 f31"/>
                              <a:gd name="f101" fmla="*/ f70 1 f31"/>
                              <a:gd name="f102" fmla="*/ f71 1 f31"/>
                              <a:gd name="f103" fmla="*/ f72 1 f31"/>
                              <a:gd name="f104" fmla="*/ f73 1 f32"/>
                              <a:gd name="f105" fmla="*/ f74 1 f32"/>
                              <a:gd name="f106" fmla="*/ f75 1 f32"/>
                              <a:gd name="f107" fmla="*/ f76 1 f32"/>
                              <a:gd name="f108" fmla="*/ f77 1 f31"/>
                              <a:gd name="f109" fmla="*/ f78 1 f32"/>
                              <a:gd name="f110" fmla="*/ f79 1 f32"/>
                              <a:gd name="f111" fmla="*/ f80 1 f31"/>
                              <a:gd name="f112" fmla="*/ f81 1 f31"/>
                              <a:gd name="f113" fmla="*/ f82 1 f31"/>
                              <a:gd name="f114" fmla="*/ f83 1 f32"/>
                              <a:gd name="f115" fmla="*/ f84 1 f31"/>
                              <a:gd name="f116" fmla="*/ f85 1 f32"/>
                              <a:gd name="f117" fmla="*/ f86 f26 1"/>
                              <a:gd name="f118" fmla="*/ f87 f26 1"/>
                              <a:gd name="f119" fmla="*/ f89 f27 1"/>
                              <a:gd name="f120" fmla="*/ f88 f27 1"/>
                              <a:gd name="f121" fmla="*/ f91 f26 1"/>
                              <a:gd name="f122" fmla="*/ f92 f27 1"/>
                              <a:gd name="f123" fmla="*/ f93 f26 1"/>
                              <a:gd name="f124" fmla="*/ f94 f27 1"/>
                              <a:gd name="f125" fmla="*/ f95 f26 1"/>
                              <a:gd name="f126" fmla="*/ f96 f26 1"/>
                              <a:gd name="f127" fmla="*/ f97 f27 1"/>
                              <a:gd name="f128" fmla="*/ f98 f26 1"/>
                              <a:gd name="f129" fmla="*/ f99 f26 1"/>
                              <a:gd name="f130" fmla="*/ f100 f26 1"/>
                              <a:gd name="f131" fmla="*/ f101 f26 1"/>
                              <a:gd name="f132" fmla="*/ f102 f26 1"/>
                              <a:gd name="f133" fmla="*/ f103 f26 1"/>
                              <a:gd name="f134" fmla="*/ f104 f27 1"/>
                              <a:gd name="f135" fmla="*/ f105 f27 1"/>
                              <a:gd name="f136" fmla="*/ f106 f27 1"/>
                              <a:gd name="f137" fmla="*/ f107 f27 1"/>
                              <a:gd name="f138" fmla="*/ f108 f26 1"/>
                              <a:gd name="f139" fmla="*/ f109 f27 1"/>
                              <a:gd name="f140" fmla="*/ f110 f27 1"/>
                              <a:gd name="f141" fmla="*/ f111 f26 1"/>
                              <a:gd name="f142" fmla="*/ f112 f26 1"/>
                              <a:gd name="f143" fmla="*/ f113 f26 1"/>
                              <a:gd name="f144" fmla="*/ f114 f27 1"/>
                              <a:gd name="f145" fmla="*/ f115 f26 1"/>
                              <a:gd name="f146" fmla="*/ f116 f2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0">
                                <a:pos x="f121" y="f122"/>
                              </a:cxn>
                              <a:cxn ang="f90">
                                <a:pos x="f123" y="f124"/>
                              </a:cxn>
                              <a:cxn ang="f90">
                                <a:pos x="f125" y="f124"/>
                              </a:cxn>
                              <a:cxn ang="f90">
                                <a:pos x="f126" y="f127"/>
                              </a:cxn>
                              <a:cxn ang="f90">
                                <a:pos x="f128" y="f127"/>
                              </a:cxn>
                              <a:cxn ang="f90">
                                <a:pos x="f129" y="f127"/>
                              </a:cxn>
                              <a:cxn ang="f90">
                                <a:pos x="f130" y="f124"/>
                              </a:cxn>
                              <a:cxn ang="f90">
                                <a:pos x="f131" y="f124"/>
                              </a:cxn>
                              <a:cxn ang="f90">
                                <a:pos x="f132" y="f122"/>
                              </a:cxn>
                              <a:cxn ang="f90">
                                <a:pos x="f133" y="f134"/>
                              </a:cxn>
                              <a:cxn ang="f90">
                                <a:pos x="f133" y="f135"/>
                              </a:cxn>
                              <a:cxn ang="f90">
                                <a:pos x="f131" y="f136"/>
                              </a:cxn>
                              <a:cxn ang="f90">
                                <a:pos x="f130" y="f137"/>
                              </a:cxn>
                              <a:cxn ang="f90">
                                <a:pos x="f138" y="f139"/>
                              </a:cxn>
                              <a:cxn ang="f90">
                                <a:pos x="f129" y="f140"/>
                              </a:cxn>
                              <a:cxn ang="f90">
                                <a:pos x="f126" y="f140"/>
                              </a:cxn>
                              <a:cxn ang="f90">
                                <a:pos x="f141" y="f140"/>
                              </a:cxn>
                              <a:cxn ang="f90">
                                <a:pos x="f142" y="f139"/>
                              </a:cxn>
                              <a:cxn ang="f90">
                                <a:pos x="f123" y="f139"/>
                              </a:cxn>
                              <a:cxn ang="f90">
                                <a:pos x="f143" y="f137"/>
                              </a:cxn>
                              <a:cxn ang="f90">
                                <a:pos x="f121" y="f144"/>
                              </a:cxn>
                              <a:cxn ang="f90">
                                <a:pos x="f145" y="f136"/>
                              </a:cxn>
                              <a:cxn ang="f90">
                                <a:pos x="f145" y="f135"/>
                              </a:cxn>
                              <a:cxn ang="f90">
                                <a:pos x="f145" y="f146"/>
                              </a:cxn>
                              <a:cxn ang="f90">
                                <a:pos x="f121" y="f122"/>
                              </a:cxn>
                            </a:cxnLst>
                            <a:rect l="f117" t="f120" r="f118" b="f119"/>
                            <a:pathLst>
                              <a:path w="68" h="7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7"/>
                                </a:lnTo>
                                <a:lnTo>
                                  <a:pt x="f14" y="f7"/>
                                </a:lnTo>
                                <a:lnTo>
                                  <a:pt x="f15" y="f7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8" y="f9"/>
                                </a:lnTo>
                                <a:lnTo>
                                  <a:pt x="f6" y="f19"/>
                                </a:lnTo>
                                <a:lnTo>
                                  <a:pt x="f6" y="f20"/>
                                </a:lnTo>
                                <a:lnTo>
                                  <a:pt x="f17" y="f12"/>
                                </a:lnTo>
                                <a:lnTo>
                                  <a:pt x="f16" y="f21"/>
                                </a:lnTo>
                                <a:lnTo>
                                  <a:pt x="f19" y="f8"/>
                                </a:lnTo>
                                <a:lnTo>
                                  <a:pt x="f15" y="f5"/>
                                </a:lnTo>
                                <a:lnTo>
                                  <a:pt x="f13" y="f5"/>
                                </a:lnTo>
                                <a:lnTo>
                                  <a:pt x="f22" y="f5"/>
                                </a:lnTo>
                                <a:lnTo>
                                  <a:pt x="f23" y="f8"/>
                                </a:lnTo>
                                <a:lnTo>
                                  <a:pt x="f10" y="f8"/>
                                </a:lnTo>
                                <a:lnTo>
                                  <a:pt x="f21" y="f21"/>
                                </a:lnTo>
                                <a:lnTo>
                                  <a:pt x="f8" y="f24"/>
                                </a:lnTo>
                                <a:lnTo>
                                  <a:pt x="f5" y="f12"/>
                                </a:lnTo>
                                <a:lnTo>
                                  <a:pt x="f5" y="f20"/>
                                </a:lnTo>
                                <a:lnTo>
                                  <a:pt x="f5" y="f16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51975339" name="Freeform 168"/>
                        <wps:cNvSpPr/>
                        <wps:spPr>
                          <a:xfrm>
                            <a:off x="5878604" y="7426920"/>
                            <a:ext cx="337047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4"/>
                              <a:gd name="f8" fmla="val 1488"/>
                              <a:gd name="f9" fmla="val 408"/>
                              <a:gd name="f10" fmla="val 1406"/>
                              <a:gd name="f11" fmla="val 413"/>
                              <a:gd name="f12" fmla="val 1378"/>
                              <a:gd name="f13" fmla="val 417"/>
                              <a:gd name="f14" fmla="val 1339"/>
                              <a:gd name="f15" fmla="val 1296"/>
                              <a:gd name="f16" fmla="val 1258"/>
                              <a:gd name="f17" fmla="val 1210"/>
                              <a:gd name="f18" fmla="val 1166"/>
                              <a:gd name="f19" fmla="val 403"/>
                              <a:gd name="f20" fmla="val 1118"/>
                              <a:gd name="f21" fmla="val 393"/>
                              <a:gd name="f22" fmla="val 1075"/>
                              <a:gd name="f23" fmla="val 379"/>
                              <a:gd name="f24" fmla="val 1032"/>
                              <a:gd name="f25" fmla="val 989"/>
                              <a:gd name="f26" fmla="val 341"/>
                              <a:gd name="f27" fmla="val 950"/>
                              <a:gd name="f28" fmla="val 317"/>
                              <a:gd name="f29" fmla="val 912"/>
                              <a:gd name="f30" fmla="val 288"/>
                              <a:gd name="f31" fmla="val 883"/>
                              <a:gd name="f32" fmla="val 254"/>
                              <a:gd name="f33" fmla="val 859"/>
                              <a:gd name="f34" fmla="val 221"/>
                              <a:gd name="f35" fmla="val 835"/>
                              <a:gd name="f36" fmla="val 182"/>
                              <a:gd name="f37" fmla="val 821"/>
                              <a:gd name="f38" fmla="val 187"/>
                              <a:gd name="f39" fmla="val 816"/>
                              <a:gd name="f40" fmla="val 201"/>
                              <a:gd name="f41" fmla="val 211"/>
                              <a:gd name="f42" fmla="val 225"/>
                              <a:gd name="f43" fmla="val 240"/>
                              <a:gd name="f44" fmla="val 269"/>
                              <a:gd name="f45" fmla="val 826"/>
                              <a:gd name="f46" fmla="val 283"/>
                              <a:gd name="f47" fmla="val 302"/>
                              <a:gd name="f48" fmla="val 321"/>
                              <a:gd name="f49" fmla="val 336"/>
                              <a:gd name="f50" fmla="val 806"/>
                              <a:gd name="f51" fmla="val 350"/>
                              <a:gd name="f52" fmla="val 792"/>
                              <a:gd name="f53" fmla="val 778"/>
                              <a:gd name="f54" fmla="val 758"/>
                              <a:gd name="f55" fmla="val 345"/>
                              <a:gd name="f56" fmla="val 739"/>
                              <a:gd name="f57" fmla="val 326"/>
                              <a:gd name="f58" fmla="val 720"/>
                              <a:gd name="f59" fmla="val 307"/>
                              <a:gd name="f60" fmla="val 715"/>
                              <a:gd name="f61" fmla="val 706"/>
                              <a:gd name="f62" fmla="val 365"/>
                              <a:gd name="f63" fmla="val 710"/>
                              <a:gd name="f64" fmla="val 398"/>
                              <a:gd name="f65" fmla="val 701"/>
                              <a:gd name="f66" fmla="val 422"/>
                              <a:gd name="f67" fmla="val 682"/>
                              <a:gd name="f68" fmla="val 437"/>
                              <a:gd name="f69" fmla="val 662"/>
                              <a:gd name="f70" fmla="val 451"/>
                              <a:gd name="f71" fmla="val 638"/>
                              <a:gd name="f72" fmla="val 461"/>
                              <a:gd name="f73" fmla="val 614"/>
                              <a:gd name="f74" fmla="val 475"/>
                              <a:gd name="f75" fmla="val 600"/>
                              <a:gd name="f76" fmla="val 595"/>
                              <a:gd name="f77" fmla="val 485"/>
                              <a:gd name="f78" fmla="val 581"/>
                              <a:gd name="f79" fmla="val 470"/>
                              <a:gd name="f80" fmla="val 566"/>
                              <a:gd name="f81" fmla="val 552"/>
                              <a:gd name="f82" fmla="val 427"/>
                              <a:gd name="f83" fmla="val 542"/>
                              <a:gd name="f84" fmla="val 538"/>
                              <a:gd name="f85" fmla="val 374"/>
                              <a:gd name="f86" fmla="val 557"/>
                              <a:gd name="f87" fmla="val 586"/>
                              <a:gd name="f88" fmla="val 297"/>
                              <a:gd name="f89" fmla="val 605"/>
                              <a:gd name="f90" fmla="val 293"/>
                              <a:gd name="f91" fmla="val 547"/>
                              <a:gd name="f92" fmla="val 509"/>
                              <a:gd name="f93" fmla="val 389"/>
                              <a:gd name="f94" fmla="val 432"/>
                              <a:gd name="f95" fmla="val 331"/>
                              <a:gd name="f96" fmla="val 355"/>
                              <a:gd name="f97" fmla="val 278"/>
                              <a:gd name="f98" fmla="val 528"/>
                              <a:gd name="f99" fmla="val 249"/>
                              <a:gd name="f100" fmla="val 518"/>
                              <a:gd name="f101" fmla="val 259"/>
                              <a:gd name="f102" fmla="val 264"/>
                              <a:gd name="f103" fmla="val 298"/>
                              <a:gd name="f104" fmla="val 312"/>
                              <a:gd name="f105" fmla="val 216"/>
                              <a:gd name="f106" fmla="val 173"/>
                              <a:gd name="f107" fmla="val 149"/>
                              <a:gd name="f108" fmla="val 125"/>
                              <a:gd name="f109" fmla="val 101"/>
                              <a:gd name="f110" fmla="val 82"/>
                              <a:gd name="f111" fmla="val 106"/>
                              <a:gd name="f112" fmla="val 144"/>
                              <a:gd name="f113" fmla="val 168"/>
                              <a:gd name="f114" fmla="val 384"/>
                              <a:gd name="f115" fmla="val 178"/>
                              <a:gd name="f116" fmla="val 154"/>
                              <a:gd name="f117" fmla="val 139"/>
                              <a:gd name="f118" fmla="val 120"/>
                              <a:gd name="f119" fmla="val 480"/>
                              <a:gd name="f120" fmla="val 77"/>
                              <a:gd name="f121" fmla="val 58"/>
                              <a:gd name="f122" fmla="val 465"/>
                              <a:gd name="f123" fmla="val 38"/>
                              <a:gd name="f124" fmla="val 24"/>
                              <a:gd name="f125" fmla="val 10"/>
                              <a:gd name="f126" fmla="val 14"/>
                              <a:gd name="f127" fmla="val 34"/>
                              <a:gd name="f128" fmla="val 62"/>
                              <a:gd name="f129" fmla="val 96"/>
                              <a:gd name="f130" fmla="val 245"/>
                              <a:gd name="f131" fmla="val 158"/>
                              <a:gd name="f132" fmla="val 235"/>
                              <a:gd name="f133" fmla="val 490"/>
                              <a:gd name="f134" fmla="val 192"/>
                              <a:gd name="f135" fmla="val 177"/>
                              <a:gd name="f136" fmla="val 658"/>
                              <a:gd name="f137" fmla="val 153"/>
                              <a:gd name="f138" fmla="val 691"/>
                              <a:gd name="f139" fmla="val 81"/>
                              <a:gd name="f140" fmla="val 48"/>
                              <a:gd name="f141" fmla="val 696"/>
                              <a:gd name="f142" fmla="val 677"/>
                              <a:gd name="f143" fmla="val 33"/>
                              <a:gd name="f144" fmla="val 653"/>
                              <a:gd name="f145" fmla="val 629"/>
                              <a:gd name="f146" fmla="val 43"/>
                              <a:gd name="f147" fmla="val 53"/>
                              <a:gd name="f148" fmla="val 91"/>
                              <a:gd name="f149" fmla="val 590"/>
                              <a:gd name="f150" fmla="val 105"/>
                              <a:gd name="f151" fmla="val 110"/>
                              <a:gd name="f152" fmla="val 129"/>
                              <a:gd name="f153" fmla="val 576"/>
                              <a:gd name="f154" fmla="val 562"/>
                              <a:gd name="f155" fmla="val 134"/>
                              <a:gd name="f156" fmla="val 67"/>
                              <a:gd name="f157" fmla="val 29"/>
                              <a:gd name="f158" fmla="val 5"/>
                              <a:gd name="f159" fmla="val 648"/>
                              <a:gd name="f160" fmla="val 9"/>
                              <a:gd name="f161" fmla="val 754"/>
                              <a:gd name="f162" fmla="val 797"/>
                              <a:gd name="f163" fmla="val 72"/>
                              <a:gd name="f164" fmla="val 878"/>
                              <a:gd name="f165" fmla="val 898"/>
                              <a:gd name="f166" fmla="val 163"/>
                              <a:gd name="f167" fmla="val 931"/>
                              <a:gd name="f168" fmla="val 955"/>
                              <a:gd name="f169" fmla="val 1003"/>
                              <a:gd name="f170" fmla="val 1051"/>
                              <a:gd name="f171" fmla="val 273"/>
                              <a:gd name="f172" fmla="val 1099"/>
                              <a:gd name="f173" fmla="val 1152"/>
                              <a:gd name="f174" fmla="val 1214"/>
                              <a:gd name="f175" fmla="val 1291"/>
                              <a:gd name="f176" fmla="val 1382"/>
                              <a:gd name="f177" fmla="val 1474"/>
                              <a:gd name="f178" fmla="val 1459"/>
                              <a:gd name="f179" fmla="val 1445"/>
                              <a:gd name="f180" fmla="val 1435"/>
                              <a:gd name="f181" fmla="val 369"/>
                              <a:gd name="f182" fmla="val 1430"/>
                              <a:gd name="f183" fmla="val 1421"/>
                              <a:gd name="f184" fmla="val 1411"/>
                              <a:gd name="f185" fmla="+- 0 0 -90"/>
                              <a:gd name="f186" fmla="*/ f4 1 494"/>
                              <a:gd name="f187" fmla="*/ f5 1 1488"/>
                              <a:gd name="f188" fmla="+- f8 0 f6"/>
                              <a:gd name="f189" fmla="+- f7 0 f6"/>
                              <a:gd name="f190" fmla="*/ f185 f0 1"/>
                              <a:gd name="f191" fmla="*/ f189 1 494"/>
                              <a:gd name="f192" fmla="*/ f188 1 1488"/>
                              <a:gd name="f193" fmla="*/ 417 f189 1"/>
                              <a:gd name="f194" fmla="*/ 1339 f188 1"/>
                              <a:gd name="f195" fmla="*/ 1210 f188 1"/>
                              <a:gd name="f196" fmla="*/ 393 f189 1"/>
                              <a:gd name="f197" fmla="*/ 1075 f188 1"/>
                              <a:gd name="f198" fmla="*/ 341 f189 1"/>
                              <a:gd name="f199" fmla="*/ 950 f188 1"/>
                              <a:gd name="f200" fmla="*/ 254 f189 1"/>
                              <a:gd name="f201" fmla="*/ 859 f188 1"/>
                              <a:gd name="f202" fmla="*/ 187 f189 1"/>
                              <a:gd name="f203" fmla="*/ 816 f188 1"/>
                              <a:gd name="f204" fmla="*/ 225 f189 1"/>
                              <a:gd name="f205" fmla="*/ 269 f189 1"/>
                              <a:gd name="f206" fmla="*/ 826 f188 1"/>
                              <a:gd name="f207" fmla="*/ 321 f189 1"/>
                              <a:gd name="f208" fmla="*/ 360 f189 1"/>
                              <a:gd name="f209" fmla="*/ 778 f188 1"/>
                              <a:gd name="f210" fmla="*/ 326 f189 1"/>
                              <a:gd name="f211" fmla="*/ 720 f188 1"/>
                              <a:gd name="f212" fmla="*/ 365 f189 1"/>
                              <a:gd name="f213" fmla="*/ 710 f188 1"/>
                              <a:gd name="f214" fmla="*/ 437 f189 1"/>
                              <a:gd name="f215" fmla="*/ 662 f188 1"/>
                              <a:gd name="f216" fmla="*/ 475 f189 1"/>
                              <a:gd name="f217" fmla="*/ 600 f188 1"/>
                              <a:gd name="f218" fmla="*/ 470 f189 1"/>
                              <a:gd name="f219" fmla="*/ 566 f188 1"/>
                              <a:gd name="f220" fmla="*/ 403 f189 1"/>
                              <a:gd name="f221" fmla="*/ 538 f188 1"/>
                              <a:gd name="f222" fmla="*/ 317 f189 1"/>
                              <a:gd name="f223" fmla="*/ 586 f188 1"/>
                              <a:gd name="f224" fmla="*/ 547 f188 1"/>
                              <a:gd name="f225" fmla="*/ 427 f188 1"/>
                              <a:gd name="f226" fmla="*/ 341 f188 1"/>
                              <a:gd name="f227" fmla="*/ 389 f189 1"/>
                              <a:gd name="f228" fmla="*/ 331 f188 1"/>
                              <a:gd name="f229" fmla="*/ 379 f188 1"/>
                              <a:gd name="f230" fmla="*/ 278 f189 1"/>
                              <a:gd name="f231" fmla="*/ 461 f188 1"/>
                              <a:gd name="f232" fmla="*/ 259 f189 1"/>
                              <a:gd name="f233" fmla="*/ 470 f188 1"/>
                              <a:gd name="f234" fmla="*/ 336 f188 1"/>
                              <a:gd name="f235" fmla="*/ 312 f189 1"/>
                              <a:gd name="f236" fmla="*/ 216 f188 1"/>
                              <a:gd name="f237" fmla="*/ 345 f189 1"/>
                              <a:gd name="f238" fmla="*/ 125 f188 1"/>
                              <a:gd name="f239" fmla="*/ 106 f188 1"/>
                              <a:gd name="f240" fmla="*/ 168 f188 1"/>
                              <a:gd name="f241" fmla="*/ 413 f189 1"/>
                              <a:gd name="f242" fmla="*/ 182 f188 1"/>
                              <a:gd name="f243" fmla="*/ 451 f189 1"/>
                              <a:gd name="f244" fmla="*/ 120 f188 1"/>
                              <a:gd name="f245" fmla="*/ 58 f188 1"/>
                              <a:gd name="f246" fmla="*/ 432 f189 1"/>
                              <a:gd name="f247" fmla="*/ 10 f188 1"/>
                              <a:gd name="f248" fmla="*/ 14 f188 1"/>
                              <a:gd name="f249" fmla="*/ 283 f189 1"/>
                              <a:gd name="f250" fmla="*/ 96 f188 1"/>
                              <a:gd name="f251" fmla="*/ 235 f189 1"/>
                              <a:gd name="f252" fmla="*/ 187 f188 1"/>
                              <a:gd name="f253" fmla="*/ 216 f189 1"/>
                              <a:gd name="f254" fmla="*/ 413 f188 1"/>
                              <a:gd name="f255" fmla="*/ 192 f189 1"/>
                              <a:gd name="f256" fmla="*/ 614 f188 1"/>
                              <a:gd name="f257" fmla="*/ 125 f189 1"/>
                              <a:gd name="f258" fmla="*/ 706 f188 1"/>
                              <a:gd name="f259" fmla="*/ 62 f189 1"/>
                              <a:gd name="f260" fmla="*/ 33 f189 1"/>
                              <a:gd name="f261" fmla="*/ 653 f188 1"/>
                              <a:gd name="f262" fmla="*/ 53 f189 1"/>
                              <a:gd name="f263" fmla="*/ 595 f188 1"/>
                              <a:gd name="f264" fmla="*/ 91 f189 1"/>
                              <a:gd name="f265" fmla="*/ 590 f188 1"/>
                              <a:gd name="f266" fmla="*/ 120 f189 1"/>
                              <a:gd name="f267" fmla="*/ 629 f188 1"/>
                              <a:gd name="f268" fmla="*/ 562 f188 1"/>
                              <a:gd name="f269" fmla="*/ 134 f189 1"/>
                              <a:gd name="f270" fmla="*/ 528 f188 1"/>
                              <a:gd name="f271" fmla="*/ 480 f188 1"/>
                              <a:gd name="f272" fmla="*/ 81 f189 1"/>
                              <a:gd name="f273" fmla="*/ 494 f188 1"/>
                              <a:gd name="f274" fmla="*/ 38 f189 1"/>
                              <a:gd name="f275" fmla="*/ 542 f188 1"/>
                              <a:gd name="f276" fmla="*/ 5 f189 1"/>
                              <a:gd name="f277" fmla="*/ 648 f188 1"/>
                              <a:gd name="f278" fmla="*/ 29 f189 1"/>
                              <a:gd name="f279" fmla="*/ 797 f188 1"/>
                              <a:gd name="f280" fmla="*/ 96 f189 1"/>
                              <a:gd name="f281" fmla="*/ 878 f188 1"/>
                              <a:gd name="f282" fmla="*/ 163 f189 1"/>
                              <a:gd name="f283" fmla="*/ 931 f188 1"/>
                              <a:gd name="f284" fmla="*/ 245 f189 1"/>
                              <a:gd name="f285" fmla="*/ 1051 f188 1"/>
                              <a:gd name="f286" fmla="*/ 1214 f188 1"/>
                              <a:gd name="f287" fmla="*/ 1488 f188 1"/>
                              <a:gd name="f288" fmla="*/ 350 f189 1"/>
                              <a:gd name="f289" fmla="*/ 1445 f188 1"/>
                              <a:gd name="f290" fmla="*/ 379 f189 1"/>
                              <a:gd name="f291" fmla="*/ 1421 f188 1"/>
                              <a:gd name="f292" fmla="*/ f190 1 f3"/>
                              <a:gd name="f293" fmla="*/ f193 1 494"/>
                              <a:gd name="f294" fmla="*/ f194 1 1488"/>
                              <a:gd name="f295" fmla="*/ f195 1 1488"/>
                              <a:gd name="f296" fmla="*/ f196 1 494"/>
                              <a:gd name="f297" fmla="*/ f197 1 1488"/>
                              <a:gd name="f298" fmla="*/ f198 1 494"/>
                              <a:gd name="f299" fmla="*/ f199 1 1488"/>
                              <a:gd name="f300" fmla="*/ f200 1 494"/>
                              <a:gd name="f301" fmla="*/ f201 1 1488"/>
                              <a:gd name="f302" fmla="*/ f202 1 494"/>
                              <a:gd name="f303" fmla="*/ f203 1 1488"/>
                              <a:gd name="f304" fmla="*/ f204 1 494"/>
                              <a:gd name="f305" fmla="*/ f205 1 494"/>
                              <a:gd name="f306" fmla="*/ f206 1 1488"/>
                              <a:gd name="f307" fmla="*/ f207 1 494"/>
                              <a:gd name="f308" fmla="*/ f208 1 494"/>
                              <a:gd name="f309" fmla="*/ f209 1 1488"/>
                              <a:gd name="f310" fmla="*/ f210 1 494"/>
                              <a:gd name="f311" fmla="*/ f211 1 1488"/>
                              <a:gd name="f312" fmla="*/ f212 1 494"/>
                              <a:gd name="f313" fmla="*/ f213 1 1488"/>
                              <a:gd name="f314" fmla="*/ f214 1 494"/>
                              <a:gd name="f315" fmla="*/ f215 1 1488"/>
                              <a:gd name="f316" fmla="*/ f216 1 494"/>
                              <a:gd name="f317" fmla="*/ f217 1 1488"/>
                              <a:gd name="f318" fmla="*/ f218 1 494"/>
                              <a:gd name="f319" fmla="*/ f219 1 1488"/>
                              <a:gd name="f320" fmla="*/ f220 1 494"/>
                              <a:gd name="f321" fmla="*/ f221 1 1488"/>
                              <a:gd name="f322" fmla="*/ f222 1 494"/>
                              <a:gd name="f323" fmla="*/ f223 1 1488"/>
                              <a:gd name="f324" fmla="*/ f224 1 1488"/>
                              <a:gd name="f325" fmla="*/ f225 1 1488"/>
                              <a:gd name="f326" fmla="*/ f226 1 1488"/>
                              <a:gd name="f327" fmla="*/ f227 1 494"/>
                              <a:gd name="f328" fmla="*/ f228 1 1488"/>
                              <a:gd name="f329" fmla="*/ f229 1 1488"/>
                              <a:gd name="f330" fmla="*/ f230 1 494"/>
                              <a:gd name="f331" fmla="*/ f231 1 1488"/>
                              <a:gd name="f332" fmla="*/ f232 1 494"/>
                              <a:gd name="f333" fmla="*/ f233 1 1488"/>
                              <a:gd name="f334" fmla="*/ f234 1 1488"/>
                              <a:gd name="f335" fmla="*/ f235 1 494"/>
                              <a:gd name="f336" fmla="*/ f236 1 1488"/>
                              <a:gd name="f337" fmla="*/ f237 1 494"/>
                              <a:gd name="f338" fmla="*/ f238 1 1488"/>
                              <a:gd name="f339" fmla="*/ f239 1 1488"/>
                              <a:gd name="f340" fmla="*/ f240 1 1488"/>
                              <a:gd name="f341" fmla="*/ f241 1 494"/>
                              <a:gd name="f342" fmla="*/ f242 1 1488"/>
                              <a:gd name="f343" fmla="*/ f243 1 494"/>
                              <a:gd name="f344" fmla="*/ f244 1 1488"/>
                              <a:gd name="f345" fmla="*/ f245 1 1488"/>
                              <a:gd name="f346" fmla="*/ f246 1 494"/>
                              <a:gd name="f347" fmla="*/ f247 1 1488"/>
                              <a:gd name="f348" fmla="*/ f248 1 1488"/>
                              <a:gd name="f349" fmla="*/ f249 1 494"/>
                              <a:gd name="f350" fmla="*/ f250 1 1488"/>
                              <a:gd name="f351" fmla="*/ f251 1 494"/>
                              <a:gd name="f352" fmla="*/ f252 1 1488"/>
                              <a:gd name="f353" fmla="*/ f253 1 494"/>
                              <a:gd name="f354" fmla="*/ f254 1 1488"/>
                              <a:gd name="f355" fmla="*/ f255 1 494"/>
                              <a:gd name="f356" fmla="*/ f256 1 1488"/>
                              <a:gd name="f357" fmla="*/ f257 1 494"/>
                              <a:gd name="f358" fmla="*/ f258 1 1488"/>
                              <a:gd name="f359" fmla="*/ f259 1 494"/>
                              <a:gd name="f360" fmla="*/ f260 1 494"/>
                              <a:gd name="f361" fmla="*/ f261 1 1488"/>
                              <a:gd name="f362" fmla="*/ f262 1 494"/>
                              <a:gd name="f363" fmla="*/ f263 1 1488"/>
                              <a:gd name="f364" fmla="*/ f264 1 494"/>
                              <a:gd name="f365" fmla="*/ f265 1 1488"/>
                              <a:gd name="f366" fmla="*/ f266 1 494"/>
                              <a:gd name="f367" fmla="*/ f267 1 1488"/>
                              <a:gd name="f368" fmla="*/ f268 1 1488"/>
                              <a:gd name="f369" fmla="*/ f269 1 494"/>
                              <a:gd name="f370" fmla="*/ f270 1 1488"/>
                              <a:gd name="f371" fmla="*/ f271 1 1488"/>
                              <a:gd name="f372" fmla="*/ f272 1 494"/>
                              <a:gd name="f373" fmla="*/ f273 1 1488"/>
                              <a:gd name="f374" fmla="*/ f274 1 494"/>
                              <a:gd name="f375" fmla="*/ f275 1 1488"/>
                              <a:gd name="f376" fmla="*/ f276 1 494"/>
                              <a:gd name="f377" fmla="*/ f277 1 1488"/>
                              <a:gd name="f378" fmla="*/ f278 1 494"/>
                              <a:gd name="f379" fmla="*/ f279 1 1488"/>
                              <a:gd name="f380" fmla="*/ f280 1 494"/>
                              <a:gd name="f381" fmla="*/ f281 1 1488"/>
                              <a:gd name="f382" fmla="*/ f282 1 494"/>
                              <a:gd name="f383" fmla="*/ f283 1 1488"/>
                              <a:gd name="f384" fmla="*/ f284 1 494"/>
                              <a:gd name="f385" fmla="*/ f285 1 1488"/>
                              <a:gd name="f386" fmla="*/ f286 1 1488"/>
                              <a:gd name="f387" fmla="*/ f287 1 1488"/>
                              <a:gd name="f388" fmla="*/ f288 1 494"/>
                              <a:gd name="f389" fmla="*/ f289 1 1488"/>
                              <a:gd name="f390" fmla="*/ f290 1 494"/>
                              <a:gd name="f391" fmla="*/ f291 1 1488"/>
                              <a:gd name="f392" fmla="*/ 0 1 f191"/>
                              <a:gd name="f393" fmla="*/ f7 1 f191"/>
                              <a:gd name="f394" fmla="*/ 0 1 f192"/>
                              <a:gd name="f395" fmla="*/ f8 1 f192"/>
                              <a:gd name="f396" fmla="+- f292 0 f1"/>
                              <a:gd name="f397" fmla="*/ f293 1 f191"/>
                              <a:gd name="f398" fmla="*/ f294 1 f192"/>
                              <a:gd name="f399" fmla="*/ f295 1 f192"/>
                              <a:gd name="f400" fmla="*/ f296 1 f191"/>
                              <a:gd name="f401" fmla="*/ f297 1 f192"/>
                              <a:gd name="f402" fmla="*/ f298 1 f191"/>
                              <a:gd name="f403" fmla="*/ f299 1 f192"/>
                              <a:gd name="f404" fmla="*/ f300 1 f191"/>
                              <a:gd name="f405" fmla="*/ f301 1 f192"/>
                              <a:gd name="f406" fmla="*/ f302 1 f191"/>
                              <a:gd name="f407" fmla="*/ f303 1 f192"/>
                              <a:gd name="f408" fmla="*/ f304 1 f191"/>
                              <a:gd name="f409" fmla="*/ f305 1 f191"/>
                              <a:gd name="f410" fmla="*/ f306 1 f192"/>
                              <a:gd name="f411" fmla="*/ f307 1 f191"/>
                              <a:gd name="f412" fmla="*/ f308 1 f191"/>
                              <a:gd name="f413" fmla="*/ f309 1 f192"/>
                              <a:gd name="f414" fmla="*/ f310 1 f191"/>
                              <a:gd name="f415" fmla="*/ f311 1 f192"/>
                              <a:gd name="f416" fmla="*/ f312 1 f191"/>
                              <a:gd name="f417" fmla="*/ f313 1 f192"/>
                              <a:gd name="f418" fmla="*/ f314 1 f191"/>
                              <a:gd name="f419" fmla="*/ f315 1 f192"/>
                              <a:gd name="f420" fmla="*/ f316 1 f191"/>
                              <a:gd name="f421" fmla="*/ f317 1 f192"/>
                              <a:gd name="f422" fmla="*/ f318 1 f191"/>
                              <a:gd name="f423" fmla="*/ f319 1 f192"/>
                              <a:gd name="f424" fmla="*/ f320 1 f191"/>
                              <a:gd name="f425" fmla="*/ f321 1 f192"/>
                              <a:gd name="f426" fmla="*/ f322 1 f191"/>
                              <a:gd name="f427" fmla="*/ f323 1 f192"/>
                              <a:gd name="f428" fmla="*/ f324 1 f192"/>
                              <a:gd name="f429" fmla="*/ f325 1 f192"/>
                              <a:gd name="f430" fmla="*/ f326 1 f192"/>
                              <a:gd name="f431" fmla="*/ f327 1 f191"/>
                              <a:gd name="f432" fmla="*/ f328 1 f192"/>
                              <a:gd name="f433" fmla="*/ f329 1 f192"/>
                              <a:gd name="f434" fmla="*/ f330 1 f191"/>
                              <a:gd name="f435" fmla="*/ f331 1 f192"/>
                              <a:gd name="f436" fmla="*/ f332 1 f191"/>
                              <a:gd name="f437" fmla="*/ f333 1 f192"/>
                              <a:gd name="f438" fmla="*/ f334 1 f192"/>
                              <a:gd name="f439" fmla="*/ f335 1 f191"/>
                              <a:gd name="f440" fmla="*/ f336 1 f192"/>
                              <a:gd name="f441" fmla="*/ f337 1 f191"/>
                              <a:gd name="f442" fmla="*/ f338 1 f192"/>
                              <a:gd name="f443" fmla="*/ f339 1 f192"/>
                              <a:gd name="f444" fmla="*/ f340 1 f192"/>
                              <a:gd name="f445" fmla="*/ f341 1 f191"/>
                              <a:gd name="f446" fmla="*/ f342 1 f192"/>
                              <a:gd name="f447" fmla="*/ f343 1 f191"/>
                              <a:gd name="f448" fmla="*/ f344 1 f192"/>
                              <a:gd name="f449" fmla="*/ f345 1 f192"/>
                              <a:gd name="f450" fmla="*/ f346 1 f191"/>
                              <a:gd name="f451" fmla="*/ f347 1 f192"/>
                              <a:gd name="f452" fmla="*/ f348 1 f192"/>
                              <a:gd name="f453" fmla="*/ f349 1 f191"/>
                              <a:gd name="f454" fmla="*/ f350 1 f192"/>
                              <a:gd name="f455" fmla="*/ f351 1 f191"/>
                              <a:gd name="f456" fmla="*/ f352 1 f192"/>
                              <a:gd name="f457" fmla="*/ f353 1 f191"/>
                              <a:gd name="f458" fmla="*/ f354 1 f192"/>
                              <a:gd name="f459" fmla="*/ f355 1 f191"/>
                              <a:gd name="f460" fmla="*/ f356 1 f192"/>
                              <a:gd name="f461" fmla="*/ f357 1 f191"/>
                              <a:gd name="f462" fmla="*/ f358 1 f192"/>
                              <a:gd name="f463" fmla="*/ f359 1 f191"/>
                              <a:gd name="f464" fmla="*/ f360 1 f191"/>
                              <a:gd name="f465" fmla="*/ f361 1 f192"/>
                              <a:gd name="f466" fmla="*/ f362 1 f191"/>
                              <a:gd name="f467" fmla="*/ f363 1 f192"/>
                              <a:gd name="f468" fmla="*/ f364 1 f191"/>
                              <a:gd name="f469" fmla="*/ f365 1 f192"/>
                              <a:gd name="f470" fmla="*/ f366 1 f191"/>
                              <a:gd name="f471" fmla="*/ f367 1 f192"/>
                              <a:gd name="f472" fmla="*/ f368 1 f192"/>
                              <a:gd name="f473" fmla="*/ f369 1 f191"/>
                              <a:gd name="f474" fmla="*/ f370 1 f192"/>
                              <a:gd name="f475" fmla="*/ f371 1 f192"/>
                              <a:gd name="f476" fmla="*/ f372 1 f191"/>
                              <a:gd name="f477" fmla="*/ f373 1 f192"/>
                              <a:gd name="f478" fmla="*/ f374 1 f191"/>
                              <a:gd name="f479" fmla="*/ f375 1 f192"/>
                              <a:gd name="f480" fmla="*/ f376 1 f191"/>
                              <a:gd name="f481" fmla="*/ f377 1 f192"/>
                              <a:gd name="f482" fmla="*/ f378 1 f191"/>
                              <a:gd name="f483" fmla="*/ f379 1 f192"/>
                              <a:gd name="f484" fmla="*/ f380 1 f191"/>
                              <a:gd name="f485" fmla="*/ f381 1 f192"/>
                              <a:gd name="f486" fmla="*/ f382 1 f191"/>
                              <a:gd name="f487" fmla="*/ f383 1 f192"/>
                              <a:gd name="f488" fmla="*/ f384 1 f191"/>
                              <a:gd name="f489" fmla="*/ f385 1 f192"/>
                              <a:gd name="f490" fmla="*/ f386 1 f192"/>
                              <a:gd name="f491" fmla="*/ f387 1 f192"/>
                              <a:gd name="f492" fmla="*/ f388 1 f191"/>
                              <a:gd name="f493" fmla="*/ f389 1 f192"/>
                              <a:gd name="f494" fmla="*/ f390 1 f191"/>
                              <a:gd name="f495" fmla="*/ f391 1 f192"/>
                              <a:gd name="f496" fmla="*/ f392 f186 1"/>
                              <a:gd name="f497" fmla="*/ f393 f186 1"/>
                              <a:gd name="f498" fmla="*/ f395 f187 1"/>
                              <a:gd name="f499" fmla="*/ f394 f187 1"/>
                              <a:gd name="f500" fmla="*/ f397 f186 1"/>
                              <a:gd name="f501" fmla="*/ f398 f187 1"/>
                              <a:gd name="f502" fmla="*/ f399 f187 1"/>
                              <a:gd name="f503" fmla="*/ f400 f186 1"/>
                              <a:gd name="f504" fmla="*/ f401 f187 1"/>
                              <a:gd name="f505" fmla="*/ f402 f186 1"/>
                              <a:gd name="f506" fmla="*/ f403 f187 1"/>
                              <a:gd name="f507" fmla="*/ f404 f186 1"/>
                              <a:gd name="f508" fmla="*/ f405 f187 1"/>
                              <a:gd name="f509" fmla="*/ f406 f186 1"/>
                              <a:gd name="f510" fmla="*/ f407 f187 1"/>
                              <a:gd name="f511" fmla="*/ f408 f186 1"/>
                              <a:gd name="f512" fmla="*/ f409 f186 1"/>
                              <a:gd name="f513" fmla="*/ f410 f187 1"/>
                              <a:gd name="f514" fmla="*/ f411 f186 1"/>
                              <a:gd name="f515" fmla="*/ f412 f186 1"/>
                              <a:gd name="f516" fmla="*/ f413 f187 1"/>
                              <a:gd name="f517" fmla="*/ f414 f186 1"/>
                              <a:gd name="f518" fmla="*/ f415 f187 1"/>
                              <a:gd name="f519" fmla="*/ f416 f186 1"/>
                              <a:gd name="f520" fmla="*/ f417 f187 1"/>
                              <a:gd name="f521" fmla="*/ f418 f186 1"/>
                              <a:gd name="f522" fmla="*/ f419 f187 1"/>
                              <a:gd name="f523" fmla="*/ f420 f186 1"/>
                              <a:gd name="f524" fmla="*/ f421 f187 1"/>
                              <a:gd name="f525" fmla="*/ f422 f186 1"/>
                              <a:gd name="f526" fmla="*/ f423 f187 1"/>
                              <a:gd name="f527" fmla="*/ f424 f186 1"/>
                              <a:gd name="f528" fmla="*/ f425 f187 1"/>
                              <a:gd name="f529" fmla="*/ f426 f186 1"/>
                              <a:gd name="f530" fmla="*/ f427 f187 1"/>
                              <a:gd name="f531" fmla="*/ f428 f187 1"/>
                              <a:gd name="f532" fmla="*/ f429 f187 1"/>
                              <a:gd name="f533" fmla="*/ f430 f187 1"/>
                              <a:gd name="f534" fmla="*/ f431 f186 1"/>
                              <a:gd name="f535" fmla="*/ f432 f187 1"/>
                              <a:gd name="f536" fmla="*/ f433 f187 1"/>
                              <a:gd name="f537" fmla="*/ f434 f186 1"/>
                              <a:gd name="f538" fmla="*/ f435 f187 1"/>
                              <a:gd name="f539" fmla="*/ f436 f186 1"/>
                              <a:gd name="f540" fmla="*/ f437 f187 1"/>
                              <a:gd name="f541" fmla="*/ f438 f187 1"/>
                              <a:gd name="f542" fmla="*/ f439 f186 1"/>
                              <a:gd name="f543" fmla="*/ f440 f187 1"/>
                              <a:gd name="f544" fmla="*/ f441 f186 1"/>
                              <a:gd name="f545" fmla="*/ f442 f187 1"/>
                              <a:gd name="f546" fmla="*/ f443 f187 1"/>
                              <a:gd name="f547" fmla="*/ f444 f187 1"/>
                              <a:gd name="f548" fmla="*/ f445 f186 1"/>
                              <a:gd name="f549" fmla="*/ f446 f187 1"/>
                              <a:gd name="f550" fmla="*/ f447 f186 1"/>
                              <a:gd name="f551" fmla="*/ f448 f187 1"/>
                              <a:gd name="f552" fmla="*/ f449 f187 1"/>
                              <a:gd name="f553" fmla="*/ f450 f186 1"/>
                              <a:gd name="f554" fmla="*/ f451 f187 1"/>
                              <a:gd name="f555" fmla="*/ f452 f187 1"/>
                              <a:gd name="f556" fmla="*/ f453 f186 1"/>
                              <a:gd name="f557" fmla="*/ f454 f187 1"/>
                              <a:gd name="f558" fmla="*/ f455 f186 1"/>
                              <a:gd name="f559" fmla="*/ f456 f187 1"/>
                              <a:gd name="f560" fmla="*/ f457 f186 1"/>
                              <a:gd name="f561" fmla="*/ f458 f187 1"/>
                              <a:gd name="f562" fmla="*/ f459 f186 1"/>
                              <a:gd name="f563" fmla="*/ f460 f187 1"/>
                              <a:gd name="f564" fmla="*/ f461 f186 1"/>
                              <a:gd name="f565" fmla="*/ f462 f187 1"/>
                              <a:gd name="f566" fmla="*/ f463 f186 1"/>
                              <a:gd name="f567" fmla="*/ f464 f186 1"/>
                              <a:gd name="f568" fmla="*/ f465 f187 1"/>
                              <a:gd name="f569" fmla="*/ f466 f186 1"/>
                              <a:gd name="f570" fmla="*/ f467 f187 1"/>
                              <a:gd name="f571" fmla="*/ f468 f186 1"/>
                              <a:gd name="f572" fmla="*/ f469 f187 1"/>
                              <a:gd name="f573" fmla="*/ f470 f186 1"/>
                              <a:gd name="f574" fmla="*/ f471 f187 1"/>
                              <a:gd name="f575" fmla="*/ f472 f187 1"/>
                              <a:gd name="f576" fmla="*/ f473 f186 1"/>
                              <a:gd name="f577" fmla="*/ f474 f187 1"/>
                              <a:gd name="f578" fmla="*/ f475 f187 1"/>
                              <a:gd name="f579" fmla="*/ f476 f186 1"/>
                              <a:gd name="f580" fmla="*/ f477 f187 1"/>
                              <a:gd name="f581" fmla="*/ f478 f186 1"/>
                              <a:gd name="f582" fmla="*/ f479 f187 1"/>
                              <a:gd name="f583" fmla="*/ f480 f186 1"/>
                              <a:gd name="f584" fmla="*/ f481 f187 1"/>
                              <a:gd name="f585" fmla="*/ f482 f186 1"/>
                              <a:gd name="f586" fmla="*/ f483 f187 1"/>
                              <a:gd name="f587" fmla="*/ f484 f186 1"/>
                              <a:gd name="f588" fmla="*/ f485 f187 1"/>
                              <a:gd name="f589" fmla="*/ f486 f186 1"/>
                              <a:gd name="f590" fmla="*/ f487 f187 1"/>
                              <a:gd name="f591" fmla="*/ f488 f186 1"/>
                              <a:gd name="f592" fmla="*/ f489 f187 1"/>
                              <a:gd name="f593" fmla="*/ f490 f187 1"/>
                              <a:gd name="f594" fmla="*/ f491 f187 1"/>
                              <a:gd name="f595" fmla="*/ f492 f186 1"/>
                              <a:gd name="f596" fmla="*/ f493 f187 1"/>
                              <a:gd name="f597" fmla="*/ f494 f186 1"/>
                              <a:gd name="f598" fmla="*/ f495 f18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96">
                                <a:pos x="f500" y="f501"/>
                              </a:cxn>
                              <a:cxn ang="f396">
                                <a:pos x="f500" y="f502"/>
                              </a:cxn>
                              <a:cxn ang="f396">
                                <a:pos x="f503" y="f504"/>
                              </a:cxn>
                              <a:cxn ang="f396">
                                <a:pos x="f505" y="f506"/>
                              </a:cxn>
                              <a:cxn ang="f396">
                                <a:pos x="f507" y="f508"/>
                              </a:cxn>
                              <a:cxn ang="f396">
                                <a:pos x="f509" y="f510"/>
                              </a:cxn>
                              <a:cxn ang="f396">
                                <a:pos x="f511" y="f510"/>
                              </a:cxn>
                              <a:cxn ang="f396">
                                <a:pos x="f512" y="f513"/>
                              </a:cxn>
                              <a:cxn ang="f396">
                                <a:pos x="f514" y="f510"/>
                              </a:cxn>
                              <a:cxn ang="f396">
                                <a:pos x="f515" y="f516"/>
                              </a:cxn>
                              <a:cxn ang="f396">
                                <a:pos x="f517" y="f518"/>
                              </a:cxn>
                              <a:cxn ang="f396">
                                <a:pos x="f519" y="f520"/>
                              </a:cxn>
                              <a:cxn ang="f396">
                                <a:pos x="f521" y="f522"/>
                              </a:cxn>
                              <a:cxn ang="f396">
                                <a:pos x="f523" y="f524"/>
                              </a:cxn>
                              <a:cxn ang="f396">
                                <a:pos x="f525" y="f526"/>
                              </a:cxn>
                              <a:cxn ang="f396">
                                <a:pos x="f527" y="f528"/>
                              </a:cxn>
                              <a:cxn ang="f396">
                                <a:pos x="f529" y="f530"/>
                              </a:cxn>
                              <a:cxn ang="f396">
                                <a:pos x="f505" y="f531"/>
                              </a:cxn>
                              <a:cxn ang="f396">
                                <a:pos x="f527" y="f532"/>
                              </a:cxn>
                              <a:cxn ang="f396">
                                <a:pos x="f500" y="f533"/>
                              </a:cxn>
                              <a:cxn ang="f396">
                                <a:pos x="f534" y="f535"/>
                              </a:cxn>
                              <a:cxn ang="f396">
                                <a:pos x="f529" y="f536"/>
                              </a:cxn>
                              <a:cxn ang="f396">
                                <a:pos x="f537" y="f538"/>
                              </a:cxn>
                              <a:cxn ang="f396">
                                <a:pos x="f539" y="f540"/>
                              </a:cxn>
                              <a:cxn ang="f396">
                                <a:pos x="f512" y="f541"/>
                              </a:cxn>
                              <a:cxn ang="f396">
                                <a:pos x="f542" y="f543"/>
                              </a:cxn>
                              <a:cxn ang="f396">
                                <a:pos x="f544" y="f545"/>
                              </a:cxn>
                              <a:cxn ang="f396">
                                <a:pos x="f515" y="f546"/>
                              </a:cxn>
                              <a:cxn ang="f396">
                                <a:pos x="f519" y="f547"/>
                              </a:cxn>
                              <a:cxn ang="f396">
                                <a:pos x="f548" y="f549"/>
                              </a:cxn>
                              <a:cxn ang="f396">
                                <a:pos x="f550" y="f547"/>
                              </a:cxn>
                              <a:cxn ang="f396">
                                <a:pos x="f523" y="f551"/>
                              </a:cxn>
                              <a:cxn ang="f396">
                                <a:pos x="f523" y="f552"/>
                              </a:cxn>
                              <a:cxn ang="f396">
                                <a:pos x="f553" y="f554"/>
                              </a:cxn>
                              <a:cxn ang="f396">
                                <a:pos x="f515" y="f555"/>
                              </a:cxn>
                              <a:cxn ang="f396">
                                <a:pos x="f556" y="f557"/>
                              </a:cxn>
                              <a:cxn ang="f396">
                                <a:pos x="f558" y="f559"/>
                              </a:cxn>
                              <a:cxn ang="f396">
                                <a:pos x="f560" y="f561"/>
                              </a:cxn>
                              <a:cxn ang="f396">
                                <a:pos x="f562" y="f563"/>
                              </a:cxn>
                              <a:cxn ang="f396">
                                <a:pos x="f564" y="f565"/>
                              </a:cxn>
                              <a:cxn ang="f396">
                                <a:pos x="f566" y="f565"/>
                              </a:cxn>
                              <a:cxn ang="f396">
                                <a:pos x="f567" y="f568"/>
                              </a:cxn>
                              <a:cxn ang="f396">
                                <a:pos x="f569" y="f570"/>
                              </a:cxn>
                              <a:cxn ang="f396">
                                <a:pos x="f571" y="f572"/>
                              </a:cxn>
                              <a:cxn ang="f396">
                                <a:pos x="f573" y="f574"/>
                              </a:cxn>
                              <a:cxn ang="f396">
                                <a:pos x="f573" y="f575"/>
                              </a:cxn>
                              <a:cxn ang="f396">
                                <a:pos x="f576" y="f577"/>
                              </a:cxn>
                              <a:cxn ang="f396">
                                <a:pos x="f573" y="f578"/>
                              </a:cxn>
                              <a:cxn ang="f396">
                                <a:pos x="f579" y="f580"/>
                              </a:cxn>
                              <a:cxn ang="f396">
                                <a:pos x="f581" y="f582"/>
                              </a:cxn>
                              <a:cxn ang="f396">
                                <a:pos x="f583" y="f584"/>
                              </a:cxn>
                              <a:cxn ang="f396">
                                <a:pos x="f585" y="f586"/>
                              </a:cxn>
                              <a:cxn ang="f396">
                                <a:pos x="f587" y="f588"/>
                              </a:cxn>
                              <a:cxn ang="f396">
                                <a:pos x="f589" y="f590"/>
                              </a:cxn>
                              <a:cxn ang="f396">
                                <a:pos x="f591" y="f592"/>
                              </a:cxn>
                              <a:cxn ang="f396">
                                <a:pos x="f542" y="f593"/>
                              </a:cxn>
                              <a:cxn ang="f396">
                                <a:pos x="f529" y="f594"/>
                              </a:cxn>
                              <a:cxn ang="f396">
                                <a:pos x="f595" y="f596"/>
                              </a:cxn>
                              <a:cxn ang="f396">
                                <a:pos x="f597" y="f598"/>
                              </a:cxn>
                            </a:cxnLst>
                            <a:rect l="f496" t="f499" r="f497" b="f498"/>
                            <a:pathLst>
                              <a:path w="494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17"/>
                                </a:lnTo>
                                <a:lnTo>
                                  <a:pt x="f9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9"/>
                                </a:lnTo>
                                <a:lnTo>
                                  <a:pt x="f41" y="f39"/>
                                </a:lnTo>
                                <a:lnTo>
                                  <a:pt x="f42" y="f39"/>
                                </a:lnTo>
                                <a:lnTo>
                                  <a:pt x="f43" y="f37"/>
                                </a:lnTo>
                                <a:lnTo>
                                  <a:pt x="f32" y="f37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39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2" y="f53"/>
                                </a:lnTo>
                                <a:lnTo>
                                  <a:pt x="f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28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7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19" y="f84"/>
                                </a:lnTo>
                                <a:lnTo>
                                  <a:pt x="f85" y="f83"/>
                                </a:lnTo>
                                <a:lnTo>
                                  <a:pt x="f55" y="f86"/>
                                </a:lnTo>
                                <a:lnTo>
                                  <a:pt x="f28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7"/>
                                </a:lnTo>
                                <a:lnTo>
                                  <a:pt x="f26" y="f91"/>
                                </a:lnTo>
                                <a:lnTo>
                                  <a:pt x="f85" y="f92"/>
                                </a:lnTo>
                                <a:lnTo>
                                  <a:pt x="f21" y="f79"/>
                                </a:lnTo>
                                <a:lnTo>
                                  <a:pt x="f19" y="f82"/>
                                </a:lnTo>
                                <a:lnTo>
                                  <a:pt x="f9" y="f93"/>
                                </a:lnTo>
                                <a:lnTo>
                                  <a:pt x="f11" y="f2"/>
                                </a:lnTo>
                                <a:lnTo>
                                  <a:pt x="f13" y="f26"/>
                                </a:lnTo>
                                <a:lnTo>
                                  <a:pt x="f94" y="f95"/>
                                </a:lnTo>
                                <a:lnTo>
                                  <a:pt x="f11" y="f57"/>
                                </a:lnTo>
                                <a:lnTo>
                                  <a:pt x="f93" y="f95"/>
                                </a:lnTo>
                                <a:lnTo>
                                  <a:pt x="f62" y="f26"/>
                                </a:lnTo>
                                <a:lnTo>
                                  <a:pt x="f26" y="f96"/>
                                </a:lnTo>
                                <a:lnTo>
                                  <a:pt x="f28" y="f23"/>
                                </a:lnTo>
                                <a:lnTo>
                                  <a:pt x="f88" y="f19"/>
                                </a:lnTo>
                                <a:lnTo>
                                  <a:pt x="f46" y="f94"/>
                                </a:lnTo>
                                <a:lnTo>
                                  <a:pt x="f97" y="f72"/>
                                </a:lnTo>
                                <a:lnTo>
                                  <a:pt x="f44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79"/>
                                </a:lnTo>
                                <a:lnTo>
                                  <a:pt x="f102" y="f66"/>
                                </a:lnTo>
                                <a:lnTo>
                                  <a:pt x="f44" y="f23"/>
                                </a:lnTo>
                                <a:lnTo>
                                  <a:pt x="f44" y="f49"/>
                                </a:lnTo>
                                <a:lnTo>
                                  <a:pt x="f97" y="f103"/>
                                </a:lnTo>
                                <a:lnTo>
                                  <a:pt x="f30" y="f32"/>
                                </a:lnTo>
                                <a:lnTo>
                                  <a:pt x="f104" y="f105"/>
                                </a:lnTo>
                                <a:lnTo>
                                  <a:pt x="f55" y="f106"/>
                                </a:lnTo>
                                <a:lnTo>
                                  <a:pt x="f55" y="f107"/>
                                </a:lnTo>
                                <a:lnTo>
                                  <a:pt x="f55" y="f108"/>
                                </a:lnTo>
                                <a:lnTo>
                                  <a:pt x="f51" y="f109"/>
                                </a:lnTo>
                                <a:lnTo>
                                  <a:pt x="f2" y="f110"/>
                                </a:lnTo>
                                <a:lnTo>
                                  <a:pt x="f2" y="f111"/>
                                </a:lnTo>
                                <a:lnTo>
                                  <a:pt x="f2" y="f108"/>
                                </a:lnTo>
                                <a:lnTo>
                                  <a:pt x="f2" y="f112"/>
                                </a:lnTo>
                                <a:lnTo>
                                  <a:pt x="f62" y="f113"/>
                                </a:lnTo>
                                <a:lnTo>
                                  <a:pt x="f114" y="f115"/>
                                </a:lnTo>
                                <a:lnTo>
                                  <a:pt x="f64" y="f36"/>
                                </a:lnTo>
                                <a:lnTo>
                                  <a:pt x="f11" y="f36"/>
                                </a:lnTo>
                                <a:lnTo>
                                  <a:pt x="f82" y="f36"/>
                                </a:lnTo>
                                <a:lnTo>
                                  <a:pt x="f68" y="f115"/>
                                </a:lnTo>
                                <a:lnTo>
                                  <a:pt x="f70" y="f113"/>
                                </a:lnTo>
                                <a:lnTo>
                                  <a:pt x="f72" y="f116"/>
                                </a:lnTo>
                                <a:lnTo>
                                  <a:pt x="f79" y="f117"/>
                                </a:lnTo>
                                <a:lnTo>
                                  <a:pt x="f74" y="f118"/>
                                </a:lnTo>
                                <a:lnTo>
                                  <a:pt x="f119" y="f109"/>
                                </a:lnTo>
                                <a:lnTo>
                                  <a:pt x="f119" y="f120"/>
                                </a:lnTo>
                                <a:lnTo>
                                  <a:pt x="f74" y="f121"/>
                                </a:lnTo>
                                <a:lnTo>
                                  <a:pt x="f122" y="f123"/>
                                </a:lnTo>
                                <a:lnTo>
                                  <a:pt x="f70" y="f124"/>
                                </a:lnTo>
                                <a:lnTo>
                                  <a:pt x="f94" y="f125"/>
                                </a:lnTo>
                                <a:lnTo>
                                  <a:pt x="f11" y="f6"/>
                                </a:lnTo>
                                <a:lnTo>
                                  <a:pt x="f93" y="f6"/>
                                </a:lnTo>
                                <a:lnTo>
                                  <a:pt x="f2" y="f126"/>
                                </a:lnTo>
                                <a:lnTo>
                                  <a:pt x="f49" y="f127"/>
                                </a:lnTo>
                                <a:lnTo>
                                  <a:pt x="f59" y="f128"/>
                                </a:lnTo>
                                <a:lnTo>
                                  <a:pt x="f46" y="f129"/>
                                </a:lnTo>
                                <a:lnTo>
                                  <a:pt x="f102" y="f108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38"/>
                                </a:lnTo>
                                <a:lnTo>
                                  <a:pt x="f42" y="f101"/>
                                </a:lnTo>
                                <a:lnTo>
                                  <a:pt x="f34" y="f26"/>
                                </a:lnTo>
                                <a:lnTo>
                                  <a:pt x="f105" y="f11"/>
                                </a:lnTo>
                                <a:lnTo>
                                  <a:pt x="f41" y="f133"/>
                                </a:lnTo>
                                <a:lnTo>
                                  <a:pt x="f40" y="f86"/>
                                </a:lnTo>
                                <a:lnTo>
                                  <a:pt x="f134" y="f73"/>
                                </a:lnTo>
                                <a:lnTo>
                                  <a:pt x="f135" y="f136"/>
                                </a:lnTo>
                                <a:lnTo>
                                  <a:pt x="f137" y="f138"/>
                                </a:lnTo>
                                <a:lnTo>
                                  <a:pt x="f108" y="f61"/>
                                </a:lnTo>
                                <a:lnTo>
                                  <a:pt x="f109" y="f63"/>
                                </a:lnTo>
                                <a:lnTo>
                                  <a:pt x="f139" y="f63"/>
                                </a:lnTo>
                                <a:lnTo>
                                  <a:pt x="f128" y="f61"/>
                                </a:lnTo>
                                <a:lnTo>
                                  <a:pt x="f140" y="f141"/>
                                </a:lnTo>
                                <a:lnTo>
                                  <a:pt x="f123" y="f142"/>
                                </a:lnTo>
                                <a:lnTo>
                                  <a:pt x="f143" y="f144"/>
                                </a:lnTo>
                                <a:lnTo>
                                  <a:pt x="f143" y="f145"/>
                                </a:lnTo>
                                <a:lnTo>
                                  <a:pt x="f146" y="f89"/>
                                </a:lnTo>
                                <a:lnTo>
                                  <a:pt x="f147" y="f76"/>
                                </a:lnTo>
                                <a:lnTo>
                                  <a:pt x="f128" y="f87"/>
                                </a:lnTo>
                                <a:lnTo>
                                  <a:pt x="f120" y="f8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89"/>
                                </a:lnTo>
                                <a:lnTo>
                                  <a:pt x="f151" y="f73"/>
                                </a:lnTo>
                                <a:lnTo>
                                  <a:pt x="f118" y="f145"/>
                                </a:lnTo>
                                <a:lnTo>
                                  <a:pt x="f152" y="f75"/>
                                </a:lnTo>
                                <a:lnTo>
                                  <a:pt x="f108" y="f153"/>
                                </a:lnTo>
                                <a:lnTo>
                                  <a:pt x="f118" y="f154"/>
                                </a:lnTo>
                                <a:lnTo>
                                  <a:pt x="f150" y="f86"/>
                                </a:lnTo>
                                <a:lnTo>
                                  <a:pt x="f108" y="f84"/>
                                </a:lnTo>
                                <a:lnTo>
                                  <a:pt x="f155" y="f98"/>
                                </a:lnTo>
                                <a:lnTo>
                                  <a:pt x="f155" y="f92"/>
                                </a:lnTo>
                                <a:lnTo>
                                  <a:pt x="f152" y="f133"/>
                                </a:lnTo>
                                <a:lnTo>
                                  <a:pt x="f118" y="f119"/>
                                </a:lnTo>
                                <a:lnTo>
                                  <a:pt x="f151" y="f119"/>
                                </a:lnTo>
                                <a:lnTo>
                                  <a:pt x="f129" y="f77"/>
                                </a:lnTo>
                                <a:lnTo>
                                  <a:pt x="f139" y="f7"/>
                                </a:lnTo>
                                <a:lnTo>
                                  <a:pt x="f156" y="f92"/>
                                </a:lnTo>
                                <a:lnTo>
                                  <a:pt x="f147" y="f98"/>
                                </a:lnTo>
                                <a:lnTo>
                                  <a:pt x="f123" y="f83"/>
                                </a:lnTo>
                                <a:lnTo>
                                  <a:pt x="f157" y="f86"/>
                                </a:lnTo>
                                <a:lnTo>
                                  <a:pt x="f126" y="f76"/>
                                </a:lnTo>
                                <a:lnTo>
                                  <a:pt x="f158" y="f159"/>
                                </a:lnTo>
                                <a:lnTo>
                                  <a:pt x="f6" y="f61"/>
                                </a:lnTo>
                                <a:lnTo>
                                  <a:pt x="f160" y="f161"/>
                                </a:lnTo>
                                <a:lnTo>
                                  <a:pt x="f157" y="f162"/>
                                </a:lnTo>
                                <a:lnTo>
                                  <a:pt x="f140" y="f35"/>
                                </a:lnTo>
                                <a:lnTo>
                                  <a:pt x="f163" y="f33"/>
                                </a:lnTo>
                                <a:lnTo>
                                  <a:pt x="f129" y="f164"/>
                                </a:lnTo>
                                <a:lnTo>
                                  <a:pt x="f118" y="f165"/>
                                </a:lnTo>
                                <a:lnTo>
                                  <a:pt x="f112" y="f29"/>
                                </a:lnTo>
                                <a:lnTo>
                                  <a:pt x="f166" y="f167"/>
                                </a:lnTo>
                                <a:lnTo>
                                  <a:pt x="f36" y="f168"/>
                                </a:lnTo>
                                <a:lnTo>
                                  <a:pt x="f105" y="f169"/>
                                </a:lnTo>
                                <a:lnTo>
                                  <a:pt x="f130" y="f170"/>
                                </a:lnTo>
                                <a:lnTo>
                                  <a:pt x="f171" y="f172"/>
                                </a:lnTo>
                                <a:lnTo>
                                  <a:pt x="f88" y="f173"/>
                                </a:lnTo>
                                <a:lnTo>
                                  <a:pt x="f104" y="f174"/>
                                </a:lnTo>
                                <a:lnTo>
                                  <a:pt x="f57" y="f175"/>
                                </a:lnTo>
                                <a:lnTo>
                                  <a:pt x="f57" y="f176"/>
                                </a:lnTo>
                                <a:lnTo>
                                  <a:pt x="f28" y="f8"/>
                                </a:lnTo>
                                <a:lnTo>
                                  <a:pt x="f95" y="f177"/>
                                </a:lnTo>
                                <a:lnTo>
                                  <a:pt x="f26" y="f178"/>
                                </a:lnTo>
                                <a:lnTo>
                                  <a:pt x="f51" y="f179"/>
                                </a:lnTo>
                                <a:lnTo>
                                  <a:pt x="f2" y="f180"/>
                                </a:lnTo>
                                <a:lnTo>
                                  <a:pt x="f181" y="f182"/>
                                </a:lnTo>
                                <a:lnTo>
                                  <a:pt x="f23" y="f183"/>
                                </a:lnTo>
                                <a:lnTo>
                                  <a:pt x="f21" y="f18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63213593" name="Freeform 169"/>
                        <wps:cNvSpPr/>
                        <wps:spPr>
                          <a:xfrm>
                            <a:off x="6058722" y="8675817"/>
                            <a:ext cx="173297" cy="50846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4"/>
                              <a:gd name="f7" fmla="val 811"/>
                              <a:gd name="f8" fmla="val 53"/>
                              <a:gd name="f9" fmla="val 48"/>
                              <a:gd name="f10" fmla="val 115"/>
                              <a:gd name="f11" fmla="val 81"/>
                              <a:gd name="f12" fmla="val 187"/>
                              <a:gd name="f13" fmla="val 264"/>
                              <a:gd name="f14" fmla="val 139"/>
                              <a:gd name="f15" fmla="val 346"/>
                              <a:gd name="f16" fmla="val 158"/>
                              <a:gd name="f17" fmla="val 432"/>
                              <a:gd name="f18" fmla="val 163"/>
                              <a:gd name="f19" fmla="val 523"/>
                              <a:gd name="f20" fmla="val 619"/>
                              <a:gd name="f21" fmla="val 153"/>
                              <a:gd name="f22" fmla="val 710"/>
                              <a:gd name="f23" fmla="val 235"/>
                              <a:gd name="f24" fmla="val 249"/>
                              <a:gd name="f25" fmla="val 730"/>
                              <a:gd name="f26" fmla="val 638"/>
                              <a:gd name="f27" fmla="val 542"/>
                              <a:gd name="f28" fmla="val 442"/>
                              <a:gd name="f29" fmla="val 341"/>
                              <a:gd name="f30" fmla="val 211"/>
                              <a:gd name="f31" fmla="val 240"/>
                              <a:gd name="f32" fmla="val 182"/>
                              <a:gd name="f33" fmla="val 149"/>
                              <a:gd name="f34" fmla="val 144"/>
                              <a:gd name="f35" fmla="val 62"/>
                              <a:gd name="f36" fmla="val 129"/>
                              <a:gd name="f37" fmla="val 58"/>
                              <a:gd name="f38" fmla="val 105"/>
                              <a:gd name="f39" fmla="val 96"/>
                              <a:gd name="f40" fmla="val 86"/>
                              <a:gd name="f41" fmla="val 34"/>
                              <a:gd name="f42" fmla="val 77"/>
                              <a:gd name="f43" fmla="val 24"/>
                              <a:gd name="f44" fmla="val 5"/>
                              <a:gd name="f45" fmla="val 57"/>
                              <a:gd name="f46" fmla="val 43"/>
                              <a:gd name="f47" fmla="val 33"/>
                              <a:gd name="f48" fmla="val 14"/>
                              <a:gd name="f49" fmla="val 29"/>
                              <a:gd name="f50" fmla="val 19"/>
                              <a:gd name="f51" fmla="val 38"/>
                              <a:gd name="f52" fmla="val 9"/>
                              <a:gd name="f53" fmla="+- 0 0 -90"/>
                              <a:gd name="f54" fmla="*/ f3 1 254"/>
                              <a:gd name="f55" fmla="*/ f4 1 811"/>
                              <a:gd name="f56" fmla="+- f7 0 f5"/>
                              <a:gd name="f57" fmla="+- f6 0 f5"/>
                              <a:gd name="f58" fmla="*/ f53 f0 1"/>
                              <a:gd name="f59" fmla="*/ f57 1 254"/>
                              <a:gd name="f60" fmla="*/ f56 1 811"/>
                              <a:gd name="f61" fmla="*/ 0 f57 1"/>
                              <a:gd name="f62" fmla="*/ 53 f56 1"/>
                              <a:gd name="f63" fmla="*/ 48 f57 1"/>
                              <a:gd name="f64" fmla="*/ 115 f56 1"/>
                              <a:gd name="f65" fmla="*/ 81 f57 1"/>
                              <a:gd name="f66" fmla="*/ 187 f56 1"/>
                              <a:gd name="f67" fmla="*/ 115 f57 1"/>
                              <a:gd name="f68" fmla="*/ 264 f56 1"/>
                              <a:gd name="f69" fmla="*/ 139 f57 1"/>
                              <a:gd name="f70" fmla="*/ 346 f56 1"/>
                              <a:gd name="f71" fmla="*/ 158 f57 1"/>
                              <a:gd name="f72" fmla="*/ 432 f56 1"/>
                              <a:gd name="f73" fmla="*/ 163 f57 1"/>
                              <a:gd name="f74" fmla="*/ 523 f56 1"/>
                              <a:gd name="f75" fmla="*/ 619 f56 1"/>
                              <a:gd name="f76" fmla="*/ 153 f57 1"/>
                              <a:gd name="f77" fmla="*/ 710 f56 1"/>
                              <a:gd name="f78" fmla="*/ 235 f57 1"/>
                              <a:gd name="f79" fmla="*/ 811 f56 1"/>
                              <a:gd name="f80" fmla="*/ 249 f57 1"/>
                              <a:gd name="f81" fmla="*/ 730 f56 1"/>
                              <a:gd name="f82" fmla="*/ 254 f57 1"/>
                              <a:gd name="f83" fmla="*/ 638 f56 1"/>
                              <a:gd name="f84" fmla="*/ 542 f56 1"/>
                              <a:gd name="f85" fmla="*/ 442 f56 1"/>
                              <a:gd name="f86" fmla="*/ 341 f56 1"/>
                              <a:gd name="f87" fmla="*/ 211 f57 1"/>
                              <a:gd name="f88" fmla="*/ 240 f56 1"/>
                              <a:gd name="f89" fmla="*/ 182 f57 1"/>
                              <a:gd name="f90" fmla="*/ 149 f56 1"/>
                              <a:gd name="f91" fmla="*/ 144 f57 1"/>
                              <a:gd name="f92" fmla="*/ 62 f56 1"/>
                              <a:gd name="f93" fmla="*/ 129 f57 1"/>
                              <a:gd name="f94" fmla="*/ 58 f56 1"/>
                              <a:gd name="f95" fmla="*/ 105 f57 1"/>
                              <a:gd name="f96" fmla="*/ 96 f57 1"/>
                              <a:gd name="f97" fmla="*/ 48 f56 1"/>
                              <a:gd name="f98" fmla="*/ 86 f57 1"/>
                              <a:gd name="f99" fmla="*/ 34 f56 1"/>
                              <a:gd name="f100" fmla="*/ 77 f57 1"/>
                              <a:gd name="f101" fmla="*/ 24 f56 1"/>
                              <a:gd name="f102" fmla="*/ 62 f57 1"/>
                              <a:gd name="f103" fmla="*/ 5 f56 1"/>
                              <a:gd name="f104" fmla="*/ 57 f57 1"/>
                              <a:gd name="f105" fmla="*/ 0 f56 1"/>
                              <a:gd name="f106" fmla="*/ 43 f57 1"/>
                              <a:gd name="f107" fmla="*/ 33 f57 1"/>
                              <a:gd name="f108" fmla="*/ 14 f56 1"/>
                              <a:gd name="f109" fmla="*/ 29 f57 1"/>
                              <a:gd name="f110" fmla="*/ 29 f56 1"/>
                              <a:gd name="f111" fmla="*/ 19 f57 1"/>
                              <a:gd name="f112" fmla="*/ 38 f56 1"/>
                              <a:gd name="f113" fmla="*/ 9 f57 1"/>
                              <a:gd name="f114" fmla="*/ f58 1 f2"/>
                              <a:gd name="f115" fmla="*/ f61 1 254"/>
                              <a:gd name="f116" fmla="*/ f62 1 811"/>
                              <a:gd name="f117" fmla="*/ f63 1 254"/>
                              <a:gd name="f118" fmla="*/ f64 1 811"/>
                              <a:gd name="f119" fmla="*/ f65 1 254"/>
                              <a:gd name="f120" fmla="*/ f66 1 811"/>
                              <a:gd name="f121" fmla="*/ f67 1 254"/>
                              <a:gd name="f122" fmla="*/ f68 1 811"/>
                              <a:gd name="f123" fmla="*/ f69 1 254"/>
                              <a:gd name="f124" fmla="*/ f70 1 811"/>
                              <a:gd name="f125" fmla="*/ f71 1 254"/>
                              <a:gd name="f126" fmla="*/ f72 1 811"/>
                              <a:gd name="f127" fmla="*/ f73 1 254"/>
                              <a:gd name="f128" fmla="*/ f74 1 811"/>
                              <a:gd name="f129" fmla="*/ f75 1 811"/>
                              <a:gd name="f130" fmla="*/ f76 1 254"/>
                              <a:gd name="f131" fmla="*/ f77 1 811"/>
                              <a:gd name="f132" fmla="*/ f78 1 254"/>
                              <a:gd name="f133" fmla="*/ f79 1 811"/>
                              <a:gd name="f134" fmla="*/ f80 1 254"/>
                              <a:gd name="f135" fmla="*/ f81 1 811"/>
                              <a:gd name="f136" fmla="*/ f82 1 254"/>
                              <a:gd name="f137" fmla="*/ f83 1 811"/>
                              <a:gd name="f138" fmla="*/ f84 1 811"/>
                              <a:gd name="f139" fmla="*/ f85 1 811"/>
                              <a:gd name="f140" fmla="*/ f86 1 811"/>
                              <a:gd name="f141" fmla="*/ f87 1 254"/>
                              <a:gd name="f142" fmla="*/ f88 1 811"/>
                              <a:gd name="f143" fmla="*/ f89 1 254"/>
                              <a:gd name="f144" fmla="*/ f90 1 811"/>
                              <a:gd name="f145" fmla="*/ f91 1 254"/>
                              <a:gd name="f146" fmla="*/ f92 1 811"/>
                              <a:gd name="f147" fmla="*/ f93 1 254"/>
                              <a:gd name="f148" fmla="*/ f94 1 811"/>
                              <a:gd name="f149" fmla="*/ f95 1 254"/>
                              <a:gd name="f150" fmla="*/ f96 1 254"/>
                              <a:gd name="f151" fmla="*/ f97 1 811"/>
                              <a:gd name="f152" fmla="*/ f98 1 254"/>
                              <a:gd name="f153" fmla="*/ f99 1 811"/>
                              <a:gd name="f154" fmla="*/ f100 1 254"/>
                              <a:gd name="f155" fmla="*/ f101 1 811"/>
                              <a:gd name="f156" fmla="*/ f102 1 254"/>
                              <a:gd name="f157" fmla="*/ f103 1 811"/>
                              <a:gd name="f158" fmla="*/ f104 1 254"/>
                              <a:gd name="f159" fmla="*/ f105 1 811"/>
                              <a:gd name="f160" fmla="*/ f106 1 254"/>
                              <a:gd name="f161" fmla="*/ f107 1 254"/>
                              <a:gd name="f162" fmla="*/ f108 1 811"/>
                              <a:gd name="f163" fmla="*/ f109 1 254"/>
                              <a:gd name="f164" fmla="*/ f110 1 811"/>
                              <a:gd name="f165" fmla="*/ f111 1 254"/>
                              <a:gd name="f166" fmla="*/ f112 1 811"/>
                              <a:gd name="f167" fmla="*/ f113 1 254"/>
                              <a:gd name="f168" fmla="*/ 0 1 f59"/>
                              <a:gd name="f169" fmla="*/ f6 1 f59"/>
                              <a:gd name="f170" fmla="*/ 0 1 f60"/>
                              <a:gd name="f171" fmla="*/ f7 1 f60"/>
                              <a:gd name="f172" fmla="+- f114 0 f1"/>
                              <a:gd name="f173" fmla="*/ f115 1 f59"/>
                              <a:gd name="f174" fmla="*/ f116 1 f60"/>
                              <a:gd name="f175" fmla="*/ f117 1 f59"/>
                              <a:gd name="f176" fmla="*/ f118 1 f60"/>
                              <a:gd name="f177" fmla="*/ f119 1 f59"/>
                              <a:gd name="f178" fmla="*/ f120 1 f60"/>
                              <a:gd name="f179" fmla="*/ f121 1 f59"/>
                              <a:gd name="f180" fmla="*/ f122 1 f60"/>
                              <a:gd name="f181" fmla="*/ f123 1 f59"/>
                              <a:gd name="f182" fmla="*/ f124 1 f60"/>
                              <a:gd name="f183" fmla="*/ f125 1 f59"/>
                              <a:gd name="f184" fmla="*/ f126 1 f60"/>
                              <a:gd name="f185" fmla="*/ f127 1 f59"/>
                              <a:gd name="f186" fmla="*/ f128 1 f60"/>
                              <a:gd name="f187" fmla="*/ f129 1 f60"/>
                              <a:gd name="f188" fmla="*/ f130 1 f59"/>
                              <a:gd name="f189" fmla="*/ f131 1 f60"/>
                              <a:gd name="f190" fmla="*/ f132 1 f59"/>
                              <a:gd name="f191" fmla="*/ f133 1 f60"/>
                              <a:gd name="f192" fmla="*/ f134 1 f59"/>
                              <a:gd name="f193" fmla="*/ f135 1 f60"/>
                              <a:gd name="f194" fmla="*/ f136 1 f59"/>
                              <a:gd name="f195" fmla="*/ f137 1 f60"/>
                              <a:gd name="f196" fmla="*/ f138 1 f60"/>
                              <a:gd name="f197" fmla="*/ f139 1 f60"/>
                              <a:gd name="f198" fmla="*/ f140 1 f60"/>
                              <a:gd name="f199" fmla="*/ f141 1 f59"/>
                              <a:gd name="f200" fmla="*/ f142 1 f60"/>
                              <a:gd name="f201" fmla="*/ f143 1 f59"/>
                              <a:gd name="f202" fmla="*/ f144 1 f60"/>
                              <a:gd name="f203" fmla="*/ f145 1 f59"/>
                              <a:gd name="f204" fmla="*/ f146 1 f60"/>
                              <a:gd name="f205" fmla="*/ f147 1 f59"/>
                              <a:gd name="f206" fmla="*/ f148 1 f60"/>
                              <a:gd name="f207" fmla="*/ f149 1 f59"/>
                              <a:gd name="f208" fmla="*/ f150 1 f59"/>
                              <a:gd name="f209" fmla="*/ f151 1 f60"/>
                              <a:gd name="f210" fmla="*/ f152 1 f59"/>
                              <a:gd name="f211" fmla="*/ f153 1 f60"/>
                              <a:gd name="f212" fmla="*/ f154 1 f59"/>
                              <a:gd name="f213" fmla="*/ f155 1 f60"/>
                              <a:gd name="f214" fmla="*/ f156 1 f59"/>
                              <a:gd name="f215" fmla="*/ f157 1 f60"/>
                              <a:gd name="f216" fmla="*/ f158 1 f59"/>
                              <a:gd name="f217" fmla="*/ f159 1 f60"/>
                              <a:gd name="f218" fmla="*/ f160 1 f59"/>
                              <a:gd name="f219" fmla="*/ f161 1 f59"/>
                              <a:gd name="f220" fmla="*/ f162 1 f60"/>
                              <a:gd name="f221" fmla="*/ f163 1 f59"/>
                              <a:gd name="f222" fmla="*/ f164 1 f60"/>
                              <a:gd name="f223" fmla="*/ f165 1 f59"/>
                              <a:gd name="f224" fmla="*/ f166 1 f60"/>
                              <a:gd name="f225" fmla="*/ f167 1 f59"/>
                              <a:gd name="f226" fmla="*/ f168 f54 1"/>
                              <a:gd name="f227" fmla="*/ f169 f54 1"/>
                              <a:gd name="f228" fmla="*/ f171 f55 1"/>
                              <a:gd name="f229" fmla="*/ f170 f55 1"/>
                              <a:gd name="f230" fmla="*/ f173 f54 1"/>
                              <a:gd name="f231" fmla="*/ f174 f55 1"/>
                              <a:gd name="f232" fmla="*/ f175 f54 1"/>
                              <a:gd name="f233" fmla="*/ f176 f55 1"/>
                              <a:gd name="f234" fmla="*/ f177 f54 1"/>
                              <a:gd name="f235" fmla="*/ f178 f55 1"/>
                              <a:gd name="f236" fmla="*/ f179 f54 1"/>
                              <a:gd name="f237" fmla="*/ f180 f55 1"/>
                              <a:gd name="f238" fmla="*/ f181 f54 1"/>
                              <a:gd name="f239" fmla="*/ f182 f55 1"/>
                              <a:gd name="f240" fmla="*/ f183 f54 1"/>
                              <a:gd name="f241" fmla="*/ f184 f55 1"/>
                              <a:gd name="f242" fmla="*/ f185 f54 1"/>
                              <a:gd name="f243" fmla="*/ f186 f55 1"/>
                              <a:gd name="f244" fmla="*/ f187 f55 1"/>
                              <a:gd name="f245" fmla="*/ f188 f54 1"/>
                              <a:gd name="f246" fmla="*/ f189 f55 1"/>
                              <a:gd name="f247" fmla="*/ f190 f54 1"/>
                              <a:gd name="f248" fmla="*/ f191 f55 1"/>
                              <a:gd name="f249" fmla="*/ f192 f54 1"/>
                              <a:gd name="f250" fmla="*/ f193 f55 1"/>
                              <a:gd name="f251" fmla="*/ f194 f54 1"/>
                              <a:gd name="f252" fmla="*/ f195 f55 1"/>
                              <a:gd name="f253" fmla="*/ f196 f55 1"/>
                              <a:gd name="f254" fmla="*/ f197 f55 1"/>
                              <a:gd name="f255" fmla="*/ f198 f55 1"/>
                              <a:gd name="f256" fmla="*/ f199 f54 1"/>
                              <a:gd name="f257" fmla="*/ f200 f55 1"/>
                              <a:gd name="f258" fmla="*/ f201 f54 1"/>
                              <a:gd name="f259" fmla="*/ f202 f55 1"/>
                              <a:gd name="f260" fmla="*/ f203 f54 1"/>
                              <a:gd name="f261" fmla="*/ f204 f55 1"/>
                              <a:gd name="f262" fmla="*/ f205 f54 1"/>
                              <a:gd name="f263" fmla="*/ f206 f55 1"/>
                              <a:gd name="f264" fmla="*/ f207 f54 1"/>
                              <a:gd name="f265" fmla="*/ f208 f54 1"/>
                              <a:gd name="f266" fmla="*/ f209 f55 1"/>
                              <a:gd name="f267" fmla="*/ f210 f54 1"/>
                              <a:gd name="f268" fmla="*/ f211 f55 1"/>
                              <a:gd name="f269" fmla="*/ f212 f54 1"/>
                              <a:gd name="f270" fmla="*/ f213 f55 1"/>
                              <a:gd name="f271" fmla="*/ f214 f54 1"/>
                              <a:gd name="f272" fmla="*/ f215 f55 1"/>
                              <a:gd name="f273" fmla="*/ f216 f54 1"/>
                              <a:gd name="f274" fmla="*/ f217 f55 1"/>
                              <a:gd name="f275" fmla="*/ f218 f54 1"/>
                              <a:gd name="f276" fmla="*/ f219 f54 1"/>
                              <a:gd name="f277" fmla="*/ f220 f55 1"/>
                              <a:gd name="f278" fmla="*/ f221 f54 1"/>
                              <a:gd name="f279" fmla="*/ f222 f55 1"/>
                              <a:gd name="f280" fmla="*/ f223 f54 1"/>
                              <a:gd name="f281" fmla="*/ f224 f55 1"/>
                              <a:gd name="f282" fmla="*/ f225 f5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2">
                                <a:pos x="f230" y="f231"/>
                              </a:cxn>
                              <a:cxn ang="f172">
                                <a:pos x="f232" y="f233"/>
                              </a:cxn>
                              <a:cxn ang="f172">
                                <a:pos x="f234" y="f235"/>
                              </a:cxn>
                              <a:cxn ang="f172">
                                <a:pos x="f236" y="f237"/>
                              </a:cxn>
                              <a:cxn ang="f172">
                                <a:pos x="f238" y="f239"/>
                              </a:cxn>
                              <a:cxn ang="f172">
                                <a:pos x="f240" y="f241"/>
                              </a:cxn>
                              <a:cxn ang="f172">
                                <a:pos x="f242" y="f243"/>
                              </a:cxn>
                              <a:cxn ang="f172">
                                <a:pos x="f242" y="f244"/>
                              </a:cxn>
                              <a:cxn ang="f172">
                                <a:pos x="f245" y="f246"/>
                              </a:cxn>
                              <a:cxn ang="f172">
                                <a:pos x="f247" y="f248"/>
                              </a:cxn>
                              <a:cxn ang="f172">
                                <a:pos x="f249" y="f250"/>
                              </a:cxn>
                              <a:cxn ang="f172">
                                <a:pos x="f251" y="f252"/>
                              </a:cxn>
                              <a:cxn ang="f172">
                                <a:pos x="f251" y="f253"/>
                              </a:cxn>
                              <a:cxn ang="f172">
                                <a:pos x="f249" y="f254"/>
                              </a:cxn>
                              <a:cxn ang="f172">
                                <a:pos x="f247" y="f255"/>
                              </a:cxn>
                              <a:cxn ang="f172">
                                <a:pos x="f256" y="f257"/>
                              </a:cxn>
                              <a:cxn ang="f172">
                                <a:pos x="f258" y="f259"/>
                              </a:cxn>
                              <a:cxn ang="f172">
                                <a:pos x="f260" y="f261"/>
                              </a:cxn>
                              <a:cxn ang="f172">
                                <a:pos x="f238" y="f261"/>
                              </a:cxn>
                              <a:cxn ang="f172">
                                <a:pos x="f262" y="f261"/>
                              </a:cxn>
                              <a:cxn ang="f172">
                                <a:pos x="f236" y="f263"/>
                              </a:cxn>
                              <a:cxn ang="f172">
                                <a:pos x="f264" y="f231"/>
                              </a:cxn>
                              <a:cxn ang="f172">
                                <a:pos x="f265" y="f266"/>
                              </a:cxn>
                              <a:cxn ang="f172">
                                <a:pos x="f267" y="f268"/>
                              </a:cxn>
                              <a:cxn ang="f172">
                                <a:pos x="f269" y="f270"/>
                              </a:cxn>
                              <a:cxn ang="f172">
                                <a:pos x="f271" y="f272"/>
                              </a:cxn>
                              <a:cxn ang="f172">
                                <a:pos x="f273" y="f274"/>
                              </a:cxn>
                              <a:cxn ang="f172">
                                <a:pos x="f232" y="f274"/>
                              </a:cxn>
                              <a:cxn ang="f172">
                                <a:pos x="f275" y="f272"/>
                              </a:cxn>
                              <a:cxn ang="f172">
                                <a:pos x="f276" y="f277"/>
                              </a:cxn>
                              <a:cxn ang="f172">
                                <a:pos x="f278" y="f279"/>
                              </a:cxn>
                              <a:cxn ang="f172">
                                <a:pos x="f280" y="f281"/>
                              </a:cxn>
                              <a:cxn ang="f172">
                                <a:pos x="f282" y="f266"/>
                              </a:cxn>
                              <a:cxn ang="f172">
                                <a:pos x="f230" y="f231"/>
                              </a:cxn>
                            </a:cxnLst>
                            <a:rect l="f226" t="f229" r="f227" b="f228"/>
                            <a:pathLst>
                              <a:path w="254" h="811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7"/>
                                </a:lnTo>
                                <a:lnTo>
                                  <a:pt x="f24" y="f25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4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10" y="f37"/>
                                </a:lnTo>
                                <a:lnTo>
                                  <a:pt x="f38" y="f8"/>
                                </a:lnTo>
                                <a:lnTo>
                                  <a:pt x="f39" y="f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35" y="f44"/>
                                </a:lnTo>
                                <a:lnTo>
                                  <a:pt x="f45" y="f5"/>
                                </a:lnTo>
                                <a:lnTo>
                                  <a:pt x="f9" y="f5"/>
                                </a:lnTo>
                                <a:lnTo>
                                  <a:pt x="f46" y="f44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9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68723413" name="Freeform 170"/>
                        <wps:cNvSpPr/>
                        <wps:spPr>
                          <a:xfrm>
                            <a:off x="455087" y="438865"/>
                            <a:ext cx="10166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73"/>
                              <a:gd name="f8" fmla="val 140"/>
                              <a:gd name="f9" fmla="val 19"/>
                              <a:gd name="f10" fmla="val 120"/>
                              <a:gd name="f11" fmla="val 34"/>
                              <a:gd name="f12" fmla="val 96"/>
                              <a:gd name="f13" fmla="val 53"/>
                              <a:gd name="f14" fmla="val 77"/>
                              <a:gd name="f15" fmla="val 67"/>
                              <a:gd name="f16" fmla="val 58"/>
                              <a:gd name="f17" fmla="val 82"/>
                              <a:gd name="f18" fmla="val 39"/>
                              <a:gd name="f19" fmla="val 24"/>
                              <a:gd name="f20" fmla="val 106"/>
                              <a:gd name="f21" fmla="val 10"/>
                              <a:gd name="f22" fmla="val 110"/>
                              <a:gd name="f23" fmla="val 5"/>
                              <a:gd name="f24" fmla="val 115"/>
                              <a:gd name="f25" fmla="val 125"/>
                              <a:gd name="f26" fmla="val 134"/>
                              <a:gd name="f27" fmla="val 139"/>
                              <a:gd name="f28" fmla="val 15"/>
                              <a:gd name="f29" fmla="val 44"/>
                              <a:gd name="f30" fmla="val 130"/>
                              <a:gd name="f31" fmla="val 63"/>
                              <a:gd name="f32" fmla="val 101"/>
                              <a:gd name="f33" fmla="val 144"/>
                              <a:gd name="f34" fmla="val 43"/>
                              <a:gd name="f35" fmla="val 159"/>
                              <a:gd name="f36" fmla="val 29"/>
                              <a:gd name="f37" fmla="+- 0 0 -90"/>
                              <a:gd name="f38" fmla="*/ f3 1 149"/>
                              <a:gd name="f39" fmla="*/ f4 1 173"/>
                              <a:gd name="f40" fmla="+- f7 0 f5"/>
                              <a:gd name="f41" fmla="+- f6 0 f5"/>
                              <a:gd name="f42" fmla="*/ f37 f0 1"/>
                              <a:gd name="f43" fmla="*/ f41 1 149"/>
                              <a:gd name="f44" fmla="*/ f40 1 173"/>
                              <a:gd name="f45" fmla="*/ 0 f41 1"/>
                              <a:gd name="f46" fmla="*/ 140 f40 1"/>
                              <a:gd name="f47" fmla="*/ 19 f41 1"/>
                              <a:gd name="f48" fmla="*/ 120 f40 1"/>
                              <a:gd name="f49" fmla="*/ 34 f41 1"/>
                              <a:gd name="f50" fmla="*/ 96 f40 1"/>
                              <a:gd name="f51" fmla="*/ 53 f41 1"/>
                              <a:gd name="f52" fmla="*/ 77 f40 1"/>
                              <a:gd name="f53" fmla="*/ 67 f41 1"/>
                              <a:gd name="f54" fmla="*/ 58 f40 1"/>
                              <a:gd name="f55" fmla="*/ 82 f41 1"/>
                              <a:gd name="f56" fmla="*/ 39 f40 1"/>
                              <a:gd name="f57" fmla="*/ 96 f41 1"/>
                              <a:gd name="f58" fmla="*/ 24 f40 1"/>
                              <a:gd name="f59" fmla="*/ 106 f41 1"/>
                              <a:gd name="f60" fmla="*/ 10 f40 1"/>
                              <a:gd name="f61" fmla="*/ 110 f41 1"/>
                              <a:gd name="f62" fmla="*/ 5 f40 1"/>
                              <a:gd name="f63" fmla="*/ 115 f41 1"/>
                              <a:gd name="f64" fmla="*/ 0 f40 1"/>
                              <a:gd name="f65" fmla="*/ 125 f41 1"/>
                              <a:gd name="f66" fmla="*/ 134 f41 1"/>
                              <a:gd name="f67" fmla="*/ 139 f41 1"/>
                              <a:gd name="f68" fmla="*/ 149 f41 1"/>
                              <a:gd name="f69" fmla="*/ 15 f40 1"/>
                              <a:gd name="f70" fmla="*/ 34 f40 1"/>
                              <a:gd name="f71" fmla="*/ 44 f40 1"/>
                              <a:gd name="f72" fmla="*/ 130 f41 1"/>
                              <a:gd name="f73" fmla="*/ 63 f40 1"/>
                              <a:gd name="f74" fmla="*/ 82 f40 1"/>
                              <a:gd name="f75" fmla="*/ 101 f40 1"/>
                              <a:gd name="f76" fmla="*/ 77 f41 1"/>
                              <a:gd name="f77" fmla="*/ 125 f40 1"/>
                              <a:gd name="f78" fmla="*/ 58 f41 1"/>
                              <a:gd name="f79" fmla="*/ 144 f40 1"/>
                              <a:gd name="f80" fmla="*/ 43 f41 1"/>
                              <a:gd name="f81" fmla="*/ 159 f40 1"/>
                              <a:gd name="f82" fmla="*/ 173 f40 1"/>
                              <a:gd name="f83" fmla="*/ 29 f41 1"/>
                              <a:gd name="f84" fmla="*/ f42 1 f2"/>
                              <a:gd name="f85" fmla="*/ f45 1 149"/>
                              <a:gd name="f86" fmla="*/ f46 1 173"/>
                              <a:gd name="f87" fmla="*/ f47 1 149"/>
                              <a:gd name="f88" fmla="*/ f48 1 173"/>
                              <a:gd name="f89" fmla="*/ f49 1 149"/>
                              <a:gd name="f90" fmla="*/ f50 1 173"/>
                              <a:gd name="f91" fmla="*/ f51 1 149"/>
                              <a:gd name="f92" fmla="*/ f52 1 173"/>
                              <a:gd name="f93" fmla="*/ f53 1 149"/>
                              <a:gd name="f94" fmla="*/ f54 1 173"/>
                              <a:gd name="f95" fmla="*/ f55 1 149"/>
                              <a:gd name="f96" fmla="*/ f56 1 173"/>
                              <a:gd name="f97" fmla="*/ f57 1 149"/>
                              <a:gd name="f98" fmla="*/ f58 1 173"/>
                              <a:gd name="f99" fmla="*/ f59 1 149"/>
                              <a:gd name="f100" fmla="*/ f60 1 173"/>
                              <a:gd name="f101" fmla="*/ f61 1 149"/>
                              <a:gd name="f102" fmla="*/ f62 1 173"/>
                              <a:gd name="f103" fmla="*/ f63 1 149"/>
                              <a:gd name="f104" fmla="*/ f64 1 173"/>
                              <a:gd name="f105" fmla="*/ f65 1 149"/>
                              <a:gd name="f106" fmla="*/ f66 1 149"/>
                              <a:gd name="f107" fmla="*/ f67 1 149"/>
                              <a:gd name="f108" fmla="*/ f68 1 149"/>
                              <a:gd name="f109" fmla="*/ f69 1 173"/>
                              <a:gd name="f110" fmla="*/ f70 1 173"/>
                              <a:gd name="f111" fmla="*/ f71 1 173"/>
                              <a:gd name="f112" fmla="*/ f72 1 149"/>
                              <a:gd name="f113" fmla="*/ f73 1 173"/>
                              <a:gd name="f114" fmla="*/ f74 1 173"/>
                              <a:gd name="f115" fmla="*/ f75 1 173"/>
                              <a:gd name="f116" fmla="*/ f76 1 149"/>
                              <a:gd name="f117" fmla="*/ f77 1 173"/>
                              <a:gd name="f118" fmla="*/ f78 1 149"/>
                              <a:gd name="f119" fmla="*/ f79 1 173"/>
                              <a:gd name="f120" fmla="*/ f80 1 149"/>
                              <a:gd name="f121" fmla="*/ f81 1 173"/>
                              <a:gd name="f122" fmla="*/ f82 1 173"/>
                              <a:gd name="f123" fmla="*/ f83 1 149"/>
                              <a:gd name="f124" fmla="*/ 0 1 f43"/>
                              <a:gd name="f125" fmla="*/ f6 1 f43"/>
                              <a:gd name="f126" fmla="*/ 0 1 f44"/>
                              <a:gd name="f127" fmla="*/ f7 1 f44"/>
                              <a:gd name="f128" fmla="+- f84 0 f1"/>
                              <a:gd name="f129" fmla="*/ f85 1 f43"/>
                              <a:gd name="f130" fmla="*/ f86 1 f44"/>
                              <a:gd name="f131" fmla="*/ f87 1 f43"/>
                              <a:gd name="f132" fmla="*/ f88 1 f44"/>
                              <a:gd name="f133" fmla="*/ f89 1 f43"/>
                              <a:gd name="f134" fmla="*/ f90 1 f44"/>
                              <a:gd name="f135" fmla="*/ f91 1 f43"/>
                              <a:gd name="f136" fmla="*/ f92 1 f44"/>
                              <a:gd name="f137" fmla="*/ f93 1 f43"/>
                              <a:gd name="f138" fmla="*/ f94 1 f44"/>
                              <a:gd name="f139" fmla="*/ f95 1 f43"/>
                              <a:gd name="f140" fmla="*/ f96 1 f44"/>
                              <a:gd name="f141" fmla="*/ f97 1 f43"/>
                              <a:gd name="f142" fmla="*/ f98 1 f44"/>
                              <a:gd name="f143" fmla="*/ f99 1 f43"/>
                              <a:gd name="f144" fmla="*/ f100 1 f44"/>
                              <a:gd name="f145" fmla="*/ f101 1 f43"/>
                              <a:gd name="f146" fmla="*/ f102 1 f44"/>
                              <a:gd name="f147" fmla="*/ f103 1 f43"/>
                              <a:gd name="f148" fmla="*/ f104 1 f44"/>
                              <a:gd name="f149" fmla="*/ f105 1 f43"/>
                              <a:gd name="f150" fmla="*/ f106 1 f43"/>
                              <a:gd name="f151" fmla="*/ f107 1 f43"/>
                              <a:gd name="f152" fmla="*/ f108 1 f43"/>
                              <a:gd name="f153" fmla="*/ f109 1 f44"/>
                              <a:gd name="f154" fmla="*/ f110 1 f44"/>
                              <a:gd name="f155" fmla="*/ f111 1 f44"/>
                              <a:gd name="f156" fmla="*/ f112 1 f43"/>
                              <a:gd name="f157" fmla="*/ f113 1 f44"/>
                              <a:gd name="f158" fmla="*/ f114 1 f44"/>
                              <a:gd name="f159" fmla="*/ f115 1 f44"/>
                              <a:gd name="f160" fmla="*/ f116 1 f43"/>
                              <a:gd name="f161" fmla="*/ f117 1 f44"/>
                              <a:gd name="f162" fmla="*/ f118 1 f43"/>
                              <a:gd name="f163" fmla="*/ f119 1 f44"/>
                              <a:gd name="f164" fmla="*/ f120 1 f43"/>
                              <a:gd name="f165" fmla="*/ f121 1 f44"/>
                              <a:gd name="f166" fmla="*/ f122 1 f44"/>
                              <a:gd name="f167" fmla="*/ f123 1 f43"/>
                              <a:gd name="f168" fmla="*/ f124 f38 1"/>
                              <a:gd name="f169" fmla="*/ f125 f38 1"/>
                              <a:gd name="f170" fmla="*/ f127 f39 1"/>
                              <a:gd name="f171" fmla="*/ f126 f39 1"/>
                              <a:gd name="f172" fmla="*/ f129 f38 1"/>
                              <a:gd name="f173" fmla="*/ f130 f39 1"/>
                              <a:gd name="f174" fmla="*/ f131 f38 1"/>
                              <a:gd name="f175" fmla="*/ f132 f39 1"/>
                              <a:gd name="f176" fmla="*/ f133 f38 1"/>
                              <a:gd name="f177" fmla="*/ f134 f39 1"/>
                              <a:gd name="f178" fmla="*/ f135 f38 1"/>
                              <a:gd name="f179" fmla="*/ f136 f39 1"/>
                              <a:gd name="f180" fmla="*/ f137 f38 1"/>
                              <a:gd name="f181" fmla="*/ f138 f39 1"/>
                              <a:gd name="f182" fmla="*/ f139 f38 1"/>
                              <a:gd name="f183" fmla="*/ f140 f39 1"/>
                              <a:gd name="f184" fmla="*/ f141 f38 1"/>
                              <a:gd name="f185" fmla="*/ f142 f39 1"/>
                              <a:gd name="f186" fmla="*/ f143 f38 1"/>
                              <a:gd name="f187" fmla="*/ f144 f39 1"/>
                              <a:gd name="f188" fmla="*/ f145 f38 1"/>
                              <a:gd name="f189" fmla="*/ f146 f39 1"/>
                              <a:gd name="f190" fmla="*/ f147 f38 1"/>
                              <a:gd name="f191" fmla="*/ f148 f39 1"/>
                              <a:gd name="f192" fmla="*/ f149 f38 1"/>
                              <a:gd name="f193" fmla="*/ f150 f38 1"/>
                              <a:gd name="f194" fmla="*/ f151 f38 1"/>
                              <a:gd name="f195" fmla="*/ f152 f38 1"/>
                              <a:gd name="f196" fmla="*/ f153 f39 1"/>
                              <a:gd name="f197" fmla="*/ f154 f39 1"/>
                              <a:gd name="f198" fmla="*/ f155 f39 1"/>
                              <a:gd name="f199" fmla="*/ f156 f38 1"/>
                              <a:gd name="f200" fmla="*/ f157 f39 1"/>
                              <a:gd name="f201" fmla="*/ f158 f39 1"/>
                              <a:gd name="f202" fmla="*/ f159 f39 1"/>
                              <a:gd name="f203" fmla="*/ f160 f38 1"/>
                              <a:gd name="f204" fmla="*/ f161 f39 1"/>
                              <a:gd name="f205" fmla="*/ f162 f38 1"/>
                              <a:gd name="f206" fmla="*/ f163 f39 1"/>
                              <a:gd name="f207" fmla="*/ f164 f38 1"/>
                              <a:gd name="f208" fmla="*/ f165 f39 1"/>
                              <a:gd name="f209" fmla="*/ f166 f39 1"/>
                              <a:gd name="f210" fmla="*/ f167 f3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8">
                                <a:pos x="f172" y="f173"/>
                              </a:cxn>
                              <a:cxn ang="f128">
                                <a:pos x="f174" y="f175"/>
                              </a:cxn>
                              <a:cxn ang="f128">
                                <a:pos x="f176" y="f177"/>
                              </a:cxn>
                              <a:cxn ang="f128">
                                <a:pos x="f178" y="f179"/>
                              </a:cxn>
                              <a:cxn ang="f128">
                                <a:pos x="f180" y="f181"/>
                              </a:cxn>
                              <a:cxn ang="f128">
                                <a:pos x="f182" y="f183"/>
                              </a:cxn>
                              <a:cxn ang="f128">
                                <a:pos x="f184" y="f185"/>
                              </a:cxn>
                              <a:cxn ang="f128">
                                <a:pos x="f186" y="f187"/>
                              </a:cxn>
                              <a:cxn ang="f128">
                                <a:pos x="f188" y="f189"/>
                              </a:cxn>
                              <a:cxn ang="f128">
                                <a:pos x="f190" y="f191"/>
                              </a:cxn>
                              <a:cxn ang="f128">
                                <a:pos x="f192" y="f191"/>
                              </a:cxn>
                              <a:cxn ang="f128">
                                <a:pos x="f193" y="f191"/>
                              </a:cxn>
                              <a:cxn ang="f128">
                                <a:pos x="f194" y="f189"/>
                              </a:cxn>
                              <a:cxn ang="f128">
                                <a:pos x="f195" y="f196"/>
                              </a:cxn>
                              <a:cxn ang="f128">
                                <a:pos x="f195" y="f185"/>
                              </a:cxn>
                              <a:cxn ang="f128">
                                <a:pos x="f195" y="f197"/>
                              </a:cxn>
                              <a:cxn ang="f128">
                                <a:pos x="f194" y="f198"/>
                              </a:cxn>
                              <a:cxn ang="f128">
                                <a:pos x="f199" y="f200"/>
                              </a:cxn>
                              <a:cxn ang="f128">
                                <a:pos x="f188" y="f201"/>
                              </a:cxn>
                              <a:cxn ang="f128">
                                <a:pos x="f184" y="f202"/>
                              </a:cxn>
                              <a:cxn ang="f128">
                                <a:pos x="f203" y="f204"/>
                              </a:cxn>
                              <a:cxn ang="f128">
                                <a:pos x="f205" y="f206"/>
                              </a:cxn>
                              <a:cxn ang="f128">
                                <a:pos x="f207" y="f208"/>
                              </a:cxn>
                              <a:cxn ang="f128">
                                <a:pos x="f176" y="f209"/>
                              </a:cxn>
                              <a:cxn ang="f128">
                                <a:pos x="f210" y="f209"/>
                              </a:cxn>
                              <a:cxn ang="f128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49" h="173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2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5"/>
                                </a:lnTo>
                                <a:lnTo>
                                  <a:pt x="f25" y="f5"/>
                                </a:lnTo>
                                <a:lnTo>
                                  <a:pt x="f26" y="f5"/>
                                </a:lnTo>
                                <a:lnTo>
                                  <a:pt x="f27" y="f23"/>
                                </a:lnTo>
                                <a:lnTo>
                                  <a:pt x="f6" y="f28"/>
                                </a:lnTo>
                                <a:lnTo>
                                  <a:pt x="f6" y="f19"/>
                                </a:lnTo>
                                <a:lnTo>
                                  <a:pt x="f6" y="f11"/>
                                </a:lnTo>
                                <a:lnTo>
                                  <a:pt x="f27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17"/>
                                </a:lnTo>
                                <a:lnTo>
                                  <a:pt x="f12" y="f32"/>
                                </a:lnTo>
                                <a:lnTo>
                                  <a:pt x="f14" y="f25"/>
                                </a:lnTo>
                                <a:lnTo>
                                  <a:pt x="f16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1" y="f7"/>
                                </a:lnTo>
                                <a:lnTo>
                                  <a:pt x="f36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15609559" name="Freeform 171"/>
                        <wps:cNvSpPr/>
                        <wps:spPr>
                          <a:xfrm>
                            <a:off x="431889" y="0"/>
                            <a:ext cx="556750" cy="53541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16"/>
                              <a:gd name="f8" fmla="val 854"/>
                              <a:gd name="f9" fmla="val 375"/>
                              <a:gd name="f10" fmla="val 110"/>
                              <a:gd name="f11" fmla="val 394"/>
                              <a:gd name="f12" fmla="val 100"/>
                              <a:gd name="f13" fmla="val 408"/>
                              <a:gd name="f14" fmla="val 96"/>
                              <a:gd name="f15" fmla="val 428"/>
                              <a:gd name="f16" fmla="val 442"/>
                              <a:gd name="f17" fmla="val 452"/>
                              <a:gd name="f18" fmla="val 105"/>
                              <a:gd name="f19" fmla="val 466"/>
                              <a:gd name="f20" fmla="val 480"/>
                              <a:gd name="f21" fmla="val 115"/>
                              <a:gd name="f22" fmla="val 495"/>
                              <a:gd name="f23" fmla="val 124"/>
                              <a:gd name="f24" fmla="val 490"/>
                              <a:gd name="f25" fmla="val 148"/>
                              <a:gd name="f26" fmla="val 476"/>
                              <a:gd name="f27" fmla="val 177"/>
                              <a:gd name="f28" fmla="val 461"/>
                              <a:gd name="f29" fmla="val 201"/>
                              <a:gd name="f30" fmla="val 230"/>
                              <a:gd name="f31" fmla="val 418"/>
                              <a:gd name="f32" fmla="val 254"/>
                              <a:gd name="f33" fmla="val 389"/>
                              <a:gd name="f34" fmla="val 273"/>
                              <a:gd name="f35" fmla="val 356"/>
                              <a:gd name="f36" fmla="val 283"/>
                              <a:gd name="f37" fmla="val 327"/>
                              <a:gd name="f38" fmla="val 292"/>
                              <a:gd name="f39" fmla="val 298"/>
                              <a:gd name="f40" fmla="val 307"/>
                              <a:gd name="f41" fmla="val 274"/>
                              <a:gd name="f42" fmla="val 321"/>
                              <a:gd name="f43" fmla="val 245"/>
                              <a:gd name="f44" fmla="val 340"/>
                              <a:gd name="f45" fmla="val 226"/>
                              <a:gd name="f46" fmla="val 369"/>
                              <a:gd name="f47" fmla="val 202"/>
                              <a:gd name="f48" fmla="val 398"/>
                              <a:gd name="f49" fmla="val 183"/>
                              <a:gd name="f50" fmla="val 432"/>
                              <a:gd name="f51" fmla="val 168"/>
                              <a:gd name="f52" fmla="val 465"/>
                              <a:gd name="f53" fmla="val 154"/>
                              <a:gd name="f54" fmla="val 499"/>
                              <a:gd name="f55" fmla="val 144"/>
                              <a:gd name="f56" fmla="val 532"/>
                              <a:gd name="f57" fmla="val 135"/>
                              <a:gd name="f58" fmla="val 571"/>
                              <a:gd name="f59" fmla="val 609"/>
                              <a:gd name="f60" fmla="val 130"/>
                              <a:gd name="f61" fmla="val 648"/>
                              <a:gd name="f62" fmla="val 681"/>
                              <a:gd name="f63" fmla="val 715"/>
                              <a:gd name="f64" fmla="val 140"/>
                              <a:gd name="f65" fmla="val 748"/>
                              <a:gd name="f66" fmla="val 768"/>
                              <a:gd name="f67" fmla="val 782"/>
                              <a:gd name="f68" fmla="val 164"/>
                              <a:gd name="f69" fmla="val 796"/>
                              <a:gd name="f70" fmla="val 173"/>
                              <a:gd name="f71" fmla="val 806"/>
                              <a:gd name="f72" fmla="val 192"/>
                              <a:gd name="f73" fmla="val 820"/>
                              <a:gd name="f74" fmla="val 197"/>
                              <a:gd name="f75" fmla="val 825"/>
                              <a:gd name="f76" fmla="val 216"/>
                              <a:gd name="f77" fmla="val 231"/>
                              <a:gd name="f78" fmla="val 264"/>
                              <a:gd name="f79" fmla="val 811"/>
                              <a:gd name="f80" fmla="val 279"/>
                              <a:gd name="f81" fmla="val 293"/>
                              <a:gd name="f82" fmla="val 777"/>
                              <a:gd name="f83" fmla="val 308"/>
                              <a:gd name="f84" fmla="val 753"/>
                              <a:gd name="f85" fmla="val 312"/>
                              <a:gd name="f86" fmla="val 317"/>
                              <a:gd name="f87" fmla="val 676"/>
                              <a:gd name="f88" fmla="val 638"/>
                              <a:gd name="f89" fmla="val 341"/>
                              <a:gd name="f90" fmla="val 604"/>
                              <a:gd name="f91" fmla="val 542"/>
                              <a:gd name="f92" fmla="val 518"/>
                              <a:gd name="f93" fmla="val 484"/>
                              <a:gd name="f94" fmla="val 470"/>
                              <a:gd name="f95" fmla="val 460"/>
                              <a:gd name="f96" fmla="val 514"/>
                              <a:gd name="f97" fmla="val 538"/>
                              <a:gd name="f98" fmla="val 567"/>
                              <a:gd name="f99" fmla="val 586"/>
                              <a:gd name="f100" fmla="val 610"/>
                              <a:gd name="f101" fmla="val 504"/>
                              <a:gd name="f102" fmla="val 629"/>
                              <a:gd name="f103" fmla="val 644"/>
                              <a:gd name="f104" fmla="val 556"/>
                              <a:gd name="f105" fmla="val 580"/>
                              <a:gd name="f106" fmla="val 624"/>
                              <a:gd name="f107" fmla="val 668"/>
                              <a:gd name="f108" fmla="val 628"/>
                              <a:gd name="f109" fmla="val 692"/>
                              <a:gd name="f110" fmla="val 720"/>
                              <a:gd name="f111" fmla="val 744"/>
                              <a:gd name="f112" fmla="val 590"/>
                              <a:gd name="f113" fmla="val 788"/>
                              <a:gd name="f114" fmla="val 561"/>
                              <a:gd name="f115" fmla="val 792"/>
                              <a:gd name="f116" fmla="val 528"/>
                              <a:gd name="f117" fmla="val 797"/>
                              <a:gd name="f118" fmla="val 783"/>
                              <a:gd name="f119" fmla="val 441"/>
                              <a:gd name="f120" fmla="val 427"/>
                              <a:gd name="f121" fmla="val 754"/>
                              <a:gd name="f122" fmla="val 417"/>
                              <a:gd name="f123" fmla="val 740"/>
                              <a:gd name="f124" fmla="val 725"/>
                              <a:gd name="f125" fmla="val 711"/>
                              <a:gd name="f126" fmla="val 696"/>
                              <a:gd name="f127" fmla="val 422"/>
                              <a:gd name="f128" fmla="val 677"/>
                              <a:gd name="f129" fmla="val 436"/>
                              <a:gd name="f130" fmla="val 672"/>
                              <a:gd name="f131" fmla="val 682"/>
                              <a:gd name="f132" fmla="val 513"/>
                              <a:gd name="f133" fmla="val 701"/>
                              <a:gd name="f134" fmla="val 475"/>
                              <a:gd name="f135" fmla="val 489"/>
                              <a:gd name="f136" fmla="val 716"/>
                              <a:gd name="f137" fmla="val 537"/>
                              <a:gd name="f138" fmla="val 706"/>
                              <a:gd name="f139" fmla="val 547"/>
                              <a:gd name="f140" fmla="val 687"/>
                              <a:gd name="f141" fmla="val 552"/>
                              <a:gd name="f142" fmla="val 663"/>
                              <a:gd name="f143" fmla="val 658"/>
                              <a:gd name="f144" fmla="val 523"/>
                              <a:gd name="f145" fmla="val 446"/>
                              <a:gd name="f146" fmla="val 393"/>
                              <a:gd name="f147" fmla="val 384"/>
                              <a:gd name="f148" fmla="val 735"/>
                              <a:gd name="f149" fmla="val 379"/>
                              <a:gd name="f150" fmla="val 773"/>
                              <a:gd name="f151" fmla="val 388"/>
                              <a:gd name="f152" fmla="val 403"/>
                              <a:gd name="f153" fmla="val 802"/>
                              <a:gd name="f154" fmla="val 812"/>
                              <a:gd name="f155" fmla="val 585"/>
                              <a:gd name="f156" fmla="val 614"/>
                              <a:gd name="f157" fmla="val 759"/>
                              <a:gd name="f158" fmla="val 633"/>
                              <a:gd name="f159" fmla="val 652"/>
                              <a:gd name="f160" fmla="val 634"/>
                              <a:gd name="f161" fmla="val 620"/>
                              <a:gd name="f162" fmla="val 600"/>
                              <a:gd name="f163" fmla="val 691"/>
                              <a:gd name="f164" fmla="val 576"/>
                              <a:gd name="f165" fmla="val 710"/>
                              <a:gd name="f166" fmla="val 724"/>
                              <a:gd name="f167" fmla="val 729"/>
                              <a:gd name="f168" fmla="val 734"/>
                              <a:gd name="f169" fmla="val 485"/>
                              <a:gd name="f170" fmla="val 471"/>
                              <a:gd name="f171" fmla="val 705"/>
                              <a:gd name="f172" fmla="val 500"/>
                              <a:gd name="f173" fmla="val 509"/>
                              <a:gd name="f174" fmla="val 519"/>
                              <a:gd name="f175" fmla="val 619"/>
                              <a:gd name="f176" fmla="val 543"/>
                              <a:gd name="f177" fmla="val 533"/>
                              <a:gd name="f178" fmla="val 643"/>
                              <a:gd name="f179" fmla="val 662"/>
                              <a:gd name="f180" fmla="val 700"/>
                              <a:gd name="f181" fmla="val 524"/>
                              <a:gd name="f182" fmla="val 562"/>
                              <a:gd name="f183" fmla="val 581"/>
                              <a:gd name="f184" fmla="val 596"/>
                              <a:gd name="f185" fmla="val 615"/>
                              <a:gd name="f186" fmla="val 566"/>
                              <a:gd name="f187" fmla="val 548"/>
                              <a:gd name="f188" fmla="val 557"/>
                              <a:gd name="f189" fmla="val 413"/>
                              <a:gd name="f190" fmla="val 399"/>
                              <a:gd name="f191" fmla="val 380"/>
                              <a:gd name="f192" fmla="val 657"/>
                              <a:gd name="f193" fmla="val 332"/>
                              <a:gd name="f194" fmla="val 322"/>
                              <a:gd name="f195" fmla="val 288"/>
                              <a:gd name="f196" fmla="val 255"/>
                              <a:gd name="f197" fmla="val 844"/>
                              <a:gd name="f198" fmla="val 207"/>
                              <a:gd name="f199" fmla="val 830"/>
                              <a:gd name="f200" fmla="val 116"/>
                              <a:gd name="f201" fmla="val 801"/>
                              <a:gd name="f202" fmla="val 82"/>
                              <a:gd name="f203" fmla="val 72"/>
                              <a:gd name="f204" fmla="val 68"/>
                              <a:gd name="f205" fmla="val 77"/>
                              <a:gd name="f206" fmla="val 87"/>
                              <a:gd name="f207" fmla="val 111"/>
                              <a:gd name="f208" fmla="val 125"/>
                              <a:gd name="f209" fmla="val 350"/>
                              <a:gd name="f210" fmla="val 326"/>
                              <a:gd name="f211" fmla="val 149"/>
                              <a:gd name="f212" fmla="val 297"/>
                              <a:gd name="f213" fmla="val 278"/>
                              <a:gd name="f214" fmla="val 178"/>
                              <a:gd name="f215" fmla="val 259"/>
                              <a:gd name="f216" fmla="val 240"/>
                              <a:gd name="f217" fmla="val 188"/>
                              <a:gd name="f218" fmla="val 220"/>
                              <a:gd name="f219" fmla="val 182"/>
                              <a:gd name="f220" fmla="val 172"/>
                              <a:gd name="f221" fmla="val 158"/>
                              <a:gd name="f222" fmla="val 244"/>
                              <a:gd name="f223" fmla="val 120"/>
                              <a:gd name="f224" fmla="val 101"/>
                              <a:gd name="f225" fmla="val 63"/>
                              <a:gd name="f226" fmla="val 53"/>
                              <a:gd name="f227" fmla="val 29"/>
                              <a:gd name="f228" fmla="val 10"/>
                              <a:gd name="f229" fmla="val 5"/>
                              <a:gd name="f230" fmla="val 331"/>
                              <a:gd name="f231" fmla="val 24"/>
                              <a:gd name="f232" fmla="val 44"/>
                              <a:gd name="f233" fmla="val 58"/>
                              <a:gd name="f234" fmla="val 249"/>
                              <a:gd name="f235" fmla="val 48"/>
                              <a:gd name="f236" fmla="val 235"/>
                              <a:gd name="f237" fmla="val 39"/>
                              <a:gd name="f238" fmla="val 225"/>
                              <a:gd name="f239" fmla="val 20"/>
                              <a:gd name="f240" fmla="val 163"/>
                              <a:gd name="f241" fmla="val 15"/>
                              <a:gd name="f242" fmla="val 86"/>
                              <a:gd name="f243" fmla="val 76"/>
                              <a:gd name="f244" fmla="val 134"/>
                              <a:gd name="f245" fmla="val 62"/>
                              <a:gd name="f246" fmla="val 57"/>
                              <a:gd name="f247" fmla="val 52"/>
                              <a:gd name="f248" fmla="val 212"/>
                              <a:gd name="f249" fmla="val 67"/>
                              <a:gd name="f250" fmla="val 221"/>
                              <a:gd name="f251" fmla="val 91"/>
                              <a:gd name="f252" fmla="val 250"/>
                              <a:gd name="f253" fmla="val 260"/>
                              <a:gd name="f254" fmla="val 269"/>
                              <a:gd name="f255" fmla="val 43"/>
                              <a:gd name="f256" fmla="val 303"/>
                              <a:gd name="f257" fmla="val 336"/>
                              <a:gd name="f258" fmla="val 38"/>
                              <a:gd name="f259" fmla="val 346"/>
                              <a:gd name="f260" fmla="val 33"/>
                              <a:gd name="f261" fmla="val 28"/>
                              <a:gd name="f262" fmla="val 365"/>
                              <a:gd name="f263" fmla="val 14"/>
                              <a:gd name="f264" fmla="val 370"/>
                              <a:gd name="f265" fmla="val 351"/>
                              <a:gd name="f266" fmla="val 187"/>
                              <a:gd name="f267" fmla="val 211"/>
                              <a:gd name="f268" fmla="val 206"/>
                              <a:gd name="f269" fmla="+- 0 0 -90"/>
                              <a:gd name="f270" fmla="*/ f4 1 816"/>
                              <a:gd name="f271" fmla="*/ f5 1 854"/>
                              <a:gd name="f272" fmla="+- f8 0 f6"/>
                              <a:gd name="f273" fmla="+- f7 0 f6"/>
                              <a:gd name="f274" fmla="*/ f269 f0 1"/>
                              <a:gd name="f275" fmla="*/ f273 1 816"/>
                              <a:gd name="f276" fmla="*/ f272 1 854"/>
                              <a:gd name="f277" fmla="*/ 452 f273 1"/>
                              <a:gd name="f278" fmla="*/ 105 f272 1"/>
                              <a:gd name="f279" fmla="*/ 476 f273 1"/>
                              <a:gd name="f280" fmla="*/ 177 f272 1"/>
                              <a:gd name="f281" fmla="*/ 327 f273 1"/>
                              <a:gd name="f282" fmla="*/ 292 f272 1"/>
                              <a:gd name="f283" fmla="*/ 183 f273 1"/>
                              <a:gd name="f284" fmla="*/ 432 f272 1"/>
                              <a:gd name="f285" fmla="*/ 130 f273 1"/>
                              <a:gd name="f286" fmla="*/ 648 f272 1"/>
                              <a:gd name="f287" fmla="*/ 164 f273 1"/>
                              <a:gd name="f288" fmla="*/ 796 f272 1"/>
                              <a:gd name="f289" fmla="*/ 216 f273 1"/>
                              <a:gd name="f290" fmla="*/ 825 f272 1"/>
                              <a:gd name="f291" fmla="*/ 308 f273 1"/>
                              <a:gd name="f292" fmla="*/ 753 f272 1"/>
                              <a:gd name="f293" fmla="*/ 375 f273 1"/>
                              <a:gd name="f294" fmla="*/ 542 f272 1"/>
                              <a:gd name="f295" fmla="*/ 514 f273 1"/>
                              <a:gd name="f296" fmla="*/ 460 f272 1"/>
                              <a:gd name="f297" fmla="*/ 644 f273 1"/>
                              <a:gd name="f298" fmla="*/ 556 f272 1"/>
                              <a:gd name="f299" fmla="*/ 720 f273 1"/>
                              <a:gd name="f300" fmla="*/ 624 f272 1"/>
                              <a:gd name="f301" fmla="*/ 792 f273 1"/>
                              <a:gd name="f302" fmla="*/ 711 f273 1"/>
                              <a:gd name="f303" fmla="*/ 417 f272 1"/>
                              <a:gd name="f304" fmla="*/ 682 f273 1"/>
                              <a:gd name="f305" fmla="*/ 513 f272 1"/>
                              <a:gd name="f306" fmla="*/ 489 f272 1"/>
                              <a:gd name="f307" fmla="*/ 696 f273 1"/>
                              <a:gd name="f308" fmla="*/ 547 f272 1"/>
                              <a:gd name="f309" fmla="*/ 648 f273 1"/>
                              <a:gd name="f310" fmla="*/ 504 f272 1"/>
                              <a:gd name="f311" fmla="*/ 692 f273 1"/>
                              <a:gd name="f312" fmla="*/ 393 f272 1"/>
                              <a:gd name="f313" fmla="*/ 802 f273 1"/>
                              <a:gd name="f314" fmla="*/ 422 f272 1"/>
                              <a:gd name="f315" fmla="*/ 783 f273 1"/>
                              <a:gd name="f316" fmla="*/ 614 f272 1"/>
                              <a:gd name="f317" fmla="*/ 600 f273 1"/>
                              <a:gd name="f318" fmla="*/ 691 f272 1"/>
                              <a:gd name="f319" fmla="*/ 471 f273 1"/>
                              <a:gd name="f320" fmla="*/ 705 f272 1"/>
                              <a:gd name="f321" fmla="*/ 500 f273 1"/>
                              <a:gd name="f322" fmla="*/ 604 f272 1"/>
                              <a:gd name="f323" fmla="*/ 543 f273 1"/>
                              <a:gd name="f324" fmla="*/ 633 f272 1"/>
                              <a:gd name="f325" fmla="*/ 509 f273 1"/>
                              <a:gd name="f326" fmla="*/ 628 f272 1"/>
                              <a:gd name="f327" fmla="*/ 485 f273 1"/>
                              <a:gd name="f328" fmla="*/ 581 f273 1"/>
                              <a:gd name="f329" fmla="*/ 681 f272 1"/>
                              <a:gd name="f330" fmla="*/ 620 f273 1"/>
                              <a:gd name="f331" fmla="*/ 566 f272 1"/>
                              <a:gd name="f332" fmla="*/ 557 f273 1"/>
                              <a:gd name="f333" fmla="*/ 532 f272 1"/>
                              <a:gd name="f334" fmla="*/ 524 f273 1"/>
                              <a:gd name="f335" fmla="*/ 523 f272 1"/>
                              <a:gd name="f336" fmla="*/ 413 f273 1"/>
                              <a:gd name="f337" fmla="*/ 322 f273 1"/>
                              <a:gd name="f338" fmla="*/ 140 f273 1"/>
                              <a:gd name="f339" fmla="*/ 830 f272 1"/>
                              <a:gd name="f340" fmla="*/ 68 f273 1"/>
                              <a:gd name="f341" fmla="*/ 528 f272 1"/>
                              <a:gd name="f342" fmla="*/ 125 f273 1"/>
                              <a:gd name="f343" fmla="*/ 350 f272 1"/>
                              <a:gd name="f344" fmla="*/ 240 f272 1"/>
                              <a:gd name="f345" fmla="*/ 178 f273 1"/>
                              <a:gd name="f346" fmla="*/ 201 f272 1"/>
                              <a:gd name="f347" fmla="*/ 0 f273 1"/>
                              <a:gd name="f348" fmla="*/ 369 f272 1"/>
                              <a:gd name="f349" fmla="*/ 273 f272 1"/>
                              <a:gd name="f350" fmla="*/ 29 f273 1"/>
                              <a:gd name="f351" fmla="*/ 220 f272 1"/>
                              <a:gd name="f352" fmla="*/ 15 f273 1"/>
                              <a:gd name="f353" fmla="*/ 120 f272 1"/>
                              <a:gd name="f354" fmla="*/ 101 f273 1"/>
                              <a:gd name="f355" fmla="*/ 86 f272 1"/>
                              <a:gd name="f356" fmla="*/ 100 f272 1"/>
                              <a:gd name="f357" fmla="*/ 52 f272 1"/>
                              <a:gd name="f358" fmla="*/ 240 f273 1"/>
                              <a:gd name="f359" fmla="*/ 264 f273 1"/>
                              <a:gd name="f360" fmla="*/ 57 f272 1"/>
                              <a:gd name="f361" fmla="*/ 317 f273 1"/>
                              <a:gd name="f362" fmla="*/ 43 f272 1"/>
                              <a:gd name="f363" fmla="*/ 370 f273 1"/>
                              <a:gd name="f364" fmla="*/ 0 f272 1"/>
                              <a:gd name="f365" fmla="*/ 336 f273 1"/>
                              <a:gd name="f366" fmla="*/ 124 f272 1"/>
                              <a:gd name="f367" fmla="*/ 274 f273 1"/>
                              <a:gd name="f368" fmla="*/ 211 f272 1"/>
                              <a:gd name="f369" fmla="*/ 192 f272 1"/>
                              <a:gd name="f370" fmla="*/ 110 f272 1"/>
                              <a:gd name="f371" fmla="*/ f274 1 f3"/>
                              <a:gd name="f372" fmla="*/ f277 1 816"/>
                              <a:gd name="f373" fmla="*/ f278 1 854"/>
                              <a:gd name="f374" fmla="*/ f279 1 816"/>
                              <a:gd name="f375" fmla="*/ f280 1 854"/>
                              <a:gd name="f376" fmla="*/ f281 1 816"/>
                              <a:gd name="f377" fmla="*/ f282 1 854"/>
                              <a:gd name="f378" fmla="*/ f283 1 816"/>
                              <a:gd name="f379" fmla="*/ f284 1 854"/>
                              <a:gd name="f380" fmla="*/ f285 1 816"/>
                              <a:gd name="f381" fmla="*/ f286 1 854"/>
                              <a:gd name="f382" fmla="*/ f287 1 816"/>
                              <a:gd name="f383" fmla="*/ f288 1 854"/>
                              <a:gd name="f384" fmla="*/ f289 1 816"/>
                              <a:gd name="f385" fmla="*/ f290 1 854"/>
                              <a:gd name="f386" fmla="*/ f291 1 816"/>
                              <a:gd name="f387" fmla="*/ f292 1 854"/>
                              <a:gd name="f388" fmla="*/ f293 1 816"/>
                              <a:gd name="f389" fmla="*/ f294 1 854"/>
                              <a:gd name="f390" fmla="*/ f295 1 816"/>
                              <a:gd name="f391" fmla="*/ f296 1 854"/>
                              <a:gd name="f392" fmla="*/ f297 1 816"/>
                              <a:gd name="f393" fmla="*/ f298 1 854"/>
                              <a:gd name="f394" fmla="*/ f299 1 816"/>
                              <a:gd name="f395" fmla="*/ f300 1 854"/>
                              <a:gd name="f396" fmla="*/ f301 1 816"/>
                              <a:gd name="f397" fmla="*/ f302 1 816"/>
                              <a:gd name="f398" fmla="*/ f303 1 854"/>
                              <a:gd name="f399" fmla="*/ f304 1 816"/>
                              <a:gd name="f400" fmla="*/ f305 1 854"/>
                              <a:gd name="f401" fmla="*/ f306 1 854"/>
                              <a:gd name="f402" fmla="*/ f307 1 816"/>
                              <a:gd name="f403" fmla="*/ f308 1 854"/>
                              <a:gd name="f404" fmla="*/ f309 1 816"/>
                              <a:gd name="f405" fmla="*/ f310 1 854"/>
                              <a:gd name="f406" fmla="*/ f311 1 816"/>
                              <a:gd name="f407" fmla="*/ f312 1 854"/>
                              <a:gd name="f408" fmla="*/ f313 1 816"/>
                              <a:gd name="f409" fmla="*/ f314 1 854"/>
                              <a:gd name="f410" fmla="*/ f315 1 816"/>
                              <a:gd name="f411" fmla="*/ f316 1 854"/>
                              <a:gd name="f412" fmla="*/ f317 1 816"/>
                              <a:gd name="f413" fmla="*/ f318 1 854"/>
                              <a:gd name="f414" fmla="*/ f319 1 816"/>
                              <a:gd name="f415" fmla="*/ f320 1 854"/>
                              <a:gd name="f416" fmla="*/ f321 1 816"/>
                              <a:gd name="f417" fmla="*/ f322 1 854"/>
                              <a:gd name="f418" fmla="*/ f323 1 816"/>
                              <a:gd name="f419" fmla="*/ f324 1 854"/>
                              <a:gd name="f420" fmla="*/ f325 1 816"/>
                              <a:gd name="f421" fmla="*/ f326 1 854"/>
                              <a:gd name="f422" fmla="*/ f327 1 816"/>
                              <a:gd name="f423" fmla="*/ f328 1 816"/>
                              <a:gd name="f424" fmla="*/ f329 1 854"/>
                              <a:gd name="f425" fmla="*/ f330 1 816"/>
                              <a:gd name="f426" fmla="*/ f331 1 854"/>
                              <a:gd name="f427" fmla="*/ f332 1 816"/>
                              <a:gd name="f428" fmla="*/ f333 1 854"/>
                              <a:gd name="f429" fmla="*/ f334 1 816"/>
                              <a:gd name="f430" fmla="*/ f335 1 854"/>
                              <a:gd name="f431" fmla="*/ f336 1 816"/>
                              <a:gd name="f432" fmla="*/ f337 1 816"/>
                              <a:gd name="f433" fmla="*/ f338 1 816"/>
                              <a:gd name="f434" fmla="*/ f339 1 854"/>
                              <a:gd name="f435" fmla="*/ f340 1 816"/>
                              <a:gd name="f436" fmla="*/ f341 1 854"/>
                              <a:gd name="f437" fmla="*/ f342 1 816"/>
                              <a:gd name="f438" fmla="*/ f343 1 854"/>
                              <a:gd name="f439" fmla="*/ f344 1 854"/>
                              <a:gd name="f440" fmla="*/ f345 1 816"/>
                              <a:gd name="f441" fmla="*/ f346 1 854"/>
                              <a:gd name="f442" fmla="*/ f347 1 816"/>
                              <a:gd name="f443" fmla="*/ f348 1 854"/>
                              <a:gd name="f444" fmla="*/ f349 1 854"/>
                              <a:gd name="f445" fmla="*/ f350 1 816"/>
                              <a:gd name="f446" fmla="*/ f351 1 854"/>
                              <a:gd name="f447" fmla="*/ f352 1 816"/>
                              <a:gd name="f448" fmla="*/ f353 1 854"/>
                              <a:gd name="f449" fmla="*/ f354 1 816"/>
                              <a:gd name="f450" fmla="*/ f355 1 854"/>
                              <a:gd name="f451" fmla="*/ f356 1 854"/>
                              <a:gd name="f452" fmla="*/ f357 1 854"/>
                              <a:gd name="f453" fmla="*/ f358 1 816"/>
                              <a:gd name="f454" fmla="*/ f359 1 816"/>
                              <a:gd name="f455" fmla="*/ f360 1 854"/>
                              <a:gd name="f456" fmla="*/ f361 1 816"/>
                              <a:gd name="f457" fmla="*/ f362 1 854"/>
                              <a:gd name="f458" fmla="*/ f363 1 816"/>
                              <a:gd name="f459" fmla="*/ f364 1 854"/>
                              <a:gd name="f460" fmla="*/ f365 1 816"/>
                              <a:gd name="f461" fmla="*/ f366 1 854"/>
                              <a:gd name="f462" fmla="*/ f367 1 816"/>
                              <a:gd name="f463" fmla="*/ f368 1 854"/>
                              <a:gd name="f464" fmla="*/ f369 1 854"/>
                              <a:gd name="f465" fmla="*/ f370 1 854"/>
                              <a:gd name="f466" fmla="*/ 0 1 f275"/>
                              <a:gd name="f467" fmla="*/ f7 1 f275"/>
                              <a:gd name="f468" fmla="*/ 0 1 f276"/>
                              <a:gd name="f469" fmla="*/ f8 1 f276"/>
                              <a:gd name="f470" fmla="+- f371 0 f1"/>
                              <a:gd name="f471" fmla="*/ f372 1 f275"/>
                              <a:gd name="f472" fmla="*/ f373 1 f276"/>
                              <a:gd name="f473" fmla="*/ f374 1 f275"/>
                              <a:gd name="f474" fmla="*/ f375 1 f276"/>
                              <a:gd name="f475" fmla="*/ f376 1 f275"/>
                              <a:gd name="f476" fmla="*/ f377 1 f276"/>
                              <a:gd name="f477" fmla="*/ f378 1 f275"/>
                              <a:gd name="f478" fmla="*/ f379 1 f276"/>
                              <a:gd name="f479" fmla="*/ f380 1 f275"/>
                              <a:gd name="f480" fmla="*/ f381 1 f276"/>
                              <a:gd name="f481" fmla="*/ f382 1 f275"/>
                              <a:gd name="f482" fmla="*/ f383 1 f276"/>
                              <a:gd name="f483" fmla="*/ f384 1 f275"/>
                              <a:gd name="f484" fmla="*/ f385 1 f276"/>
                              <a:gd name="f485" fmla="*/ f386 1 f275"/>
                              <a:gd name="f486" fmla="*/ f387 1 f276"/>
                              <a:gd name="f487" fmla="*/ f388 1 f275"/>
                              <a:gd name="f488" fmla="*/ f389 1 f276"/>
                              <a:gd name="f489" fmla="*/ f390 1 f275"/>
                              <a:gd name="f490" fmla="*/ f391 1 f276"/>
                              <a:gd name="f491" fmla="*/ f392 1 f275"/>
                              <a:gd name="f492" fmla="*/ f393 1 f276"/>
                              <a:gd name="f493" fmla="*/ f394 1 f275"/>
                              <a:gd name="f494" fmla="*/ f395 1 f276"/>
                              <a:gd name="f495" fmla="*/ f396 1 f275"/>
                              <a:gd name="f496" fmla="*/ f397 1 f275"/>
                              <a:gd name="f497" fmla="*/ f398 1 f276"/>
                              <a:gd name="f498" fmla="*/ f399 1 f275"/>
                              <a:gd name="f499" fmla="*/ f400 1 f276"/>
                              <a:gd name="f500" fmla="*/ f401 1 f276"/>
                              <a:gd name="f501" fmla="*/ f402 1 f275"/>
                              <a:gd name="f502" fmla="*/ f403 1 f276"/>
                              <a:gd name="f503" fmla="*/ f404 1 f275"/>
                              <a:gd name="f504" fmla="*/ f405 1 f276"/>
                              <a:gd name="f505" fmla="*/ f406 1 f275"/>
                              <a:gd name="f506" fmla="*/ f407 1 f276"/>
                              <a:gd name="f507" fmla="*/ f408 1 f275"/>
                              <a:gd name="f508" fmla="*/ f409 1 f276"/>
                              <a:gd name="f509" fmla="*/ f410 1 f275"/>
                              <a:gd name="f510" fmla="*/ f411 1 f276"/>
                              <a:gd name="f511" fmla="*/ f412 1 f275"/>
                              <a:gd name="f512" fmla="*/ f413 1 f276"/>
                              <a:gd name="f513" fmla="*/ f414 1 f275"/>
                              <a:gd name="f514" fmla="*/ f415 1 f276"/>
                              <a:gd name="f515" fmla="*/ f416 1 f275"/>
                              <a:gd name="f516" fmla="*/ f417 1 f276"/>
                              <a:gd name="f517" fmla="*/ f418 1 f275"/>
                              <a:gd name="f518" fmla="*/ f419 1 f276"/>
                              <a:gd name="f519" fmla="*/ f420 1 f275"/>
                              <a:gd name="f520" fmla="*/ f421 1 f276"/>
                              <a:gd name="f521" fmla="*/ f422 1 f275"/>
                              <a:gd name="f522" fmla="*/ f423 1 f275"/>
                              <a:gd name="f523" fmla="*/ f424 1 f276"/>
                              <a:gd name="f524" fmla="*/ f425 1 f275"/>
                              <a:gd name="f525" fmla="*/ f426 1 f276"/>
                              <a:gd name="f526" fmla="*/ f427 1 f275"/>
                              <a:gd name="f527" fmla="*/ f428 1 f276"/>
                              <a:gd name="f528" fmla="*/ f429 1 f275"/>
                              <a:gd name="f529" fmla="*/ f430 1 f276"/>
                              <a:gd name="f530" fmla="*/ f431 1 f275"/>
                              <a:gd name="f531" fmla="*/ f432 1 f275"/>
                              <a:gd name="f532" fmla="*/ f433 1 f275"/>
                              <a:gd name="f533" fmla="*/ f434 1 f276"/>
                              <a:gd name="f534" fmla="*/ f435 1 f275"/>
                              <a:gd name="f535" fmla="*/ f436 1 f276"/>
                              <a:gd name="f536" fmla="*/ f437 1 f275"/>
                              <a:gd name="f537" fmla="*/ f438 1 f276"/>
                              <a:gd name="f538" fmla="*/ f439 1 f276"/>
                              <a:gd name="f539" fmla="*/ f440 1 f275"/>
                              <a:gd name="f540" fmla="*/ f441 1 f276"/>
                              <a:gd name="f541" fmla="*/ f442 1 f275"/>
                              <a:gd name="f542" fmla="*/ f443 1 f276"/>
                              <a:gd name="f543" fmla="*/ f444 1 f276"/>
                              <a:gd name="f544" fmla="*/ f445 1 f275"/>
                              <a:gd name="f545" fmla="*/ f446 1 f276"/>
                              <a:gd name="f546" fmla="*/ f447 1 f275"/>
                              <a:gd name="f547" fmla="*/ f448 1 f276"/>
                              <a:gd name="f548" fmla="*/ f449 1 f275"/>
                              <a:gd name="f549" fmla="*/ f450 1 f276"/>
                              <a:gd name="f550" fmla="*/ f451 1 f276"/>
                              <a:gd name="f551" fmla="*/ f452 1 f276"/>
                              <a:gd name="f552" fmla="*/ f453 1 f275"/>
                              <a:gd name="f553" fmla="*/ f454 1 f275"/>
                              <a:gd name="f554" fmla="*/ f455 1 f276"/>
                              <a:gd name="f555" fmla="*/ f456 1 f275"/>
                              <a:gd name="f556" fmla="*/ f457 1 f276"/>
                              <a:gd name="f557" fmla="*/ f458 1 f275"/>
                              <a:gd name="f558" fmla="*/ f459 1 f276"/>
                              <a:gd name="f559" fmla="*/ f460 1 f275"/>
                              <a:gd name="f560" fmla="*/ f461 1 f276"/>
                              <a:gd name="f561" fmla="*/ f462 1 f275"/>
                              <a:gd name="f562" fmla="*/ f463 1 f276"/>
                              <a:gd name="f563" fmla="*/ f464 1 f276"/>
                              <a:gd name="f564" fmla="*/ f465 1 f276"/>
                              <a:gd name="f565" fmla="*/ f466 f270 1"/>
                              <a:gd name="f566" fmla="*/ f467 f270 1"/>
                              <a:gd name="f567" fmla="*/ f469 f271 1"/>
                              <a:gd name="f568" fmla="*/ f468 f271 1"/>
                              <a:gd name="f569" fmla="*/ f471 f270 1"/>
                              <a:gd name="f570" fmla="*/ f472 f271 1"/>
                              <a:gd name="f571" fmla="*/ f473 f270 1"/>
                              <a:gd name="f572" fmla="*/ f474 f271 1"/>
                              <a:gd name="f573" fmla="*/ f475 f270 1"/>
                              <a:gd name="f574" fmla="*/ f476 f271 1"/>
                              <a:gd name="f575" fmla="*/ f477 f270 1"/>
                              <a:gd name="f576" fmla="*/ f478 f271 1"/>
                              <a:gd name="f577" fmla="*/ f479 f270 1"/>
                              <a:gd name="f578" fmla="*/ f480 f271 1"/>
                              <a:gd name="f579" fmla="*/ f481 f270 1"/>
                              <a:gd name="f580" fmla="*/ f482 f271 1"/>
                              <a:gd name="f581" fmla="*/ f483 f270 1"/>
                              <a:gd name="f582" fmla="*/ f484 f271 1"/>
                              <a:gd name="f583" fmla="*/ f485 f270 1"/>
                              <a:gd name="f584" fmla="*/ f486 f271 1"/>
                              <a:gd name="f585" fmla="*/ f487 f270 1"/>
                              <a:gd name="f586" fmla="*/ f488 f271 1"/>
                              <a:gd name="f587" fmla="*/ f489 f270 1"/>
                              <a:gd name="f588" fmla="*/ f490 f271 1"/>
                              <a:gd name="f589" fmla="*/ f491 f270 1"/>
                              <a:gd name="f590" fmla="*/ f492 f271 1"/>
                              <a:gd name="f591" fmla="*/ f493 f270 1"/>
                              <a:gd name="f592" fmla="*/ f494 f271 1"/>
                              <a:gd name="f593" fmla="*/ f495 f270 1"/>
                              <a:gd name="f594" fmla="*/ f496 f270 1"/>
                              <a:gd name="f595" fmla="*/ f497 f271 1"/>
                              <a:gd name="f596" fmla="*/ f498 f270 1"/>
                              <a:gd name="f597" fmla="*/ f499 f271 1"/>
                              <a:gd name="f598" fmla="*/ f500 f271 1"/>
                              <a:gd name="f599" fmla="*/ f501 f270 1"/>
                              <a:gd name="f600" fmla="*/ f502 f271 1"/>
                              <a:gd name="f601" fmla="*/ f503 f270 1"/>
                              <a:gd name="f602" fmla="*/ f504 f271 1"/>
                              <a:gd name="f603" fmla="*/ f505 f270 1"/>
                              <a:gd name="f604" fmla="*/ f506 f271 1"/>
                              <a:gd name="f605" fmla="*/ f507 f270 1"/>
                              <a:gd name="f606" fmla="*/ f508 f271 1"/>
                              <a:gd name="f607" fmla="*/ f509 f270 1"/>
                              <a:gd name="f608" fmla="*/ f510 f271 1"/>
                              <a:gd name="f609" fmla="*/ f511 f270 1"/>
                              <a:gd name="f610" fmla="*/ f512 f271 1"/>
                              <a:gd name="f611" fmla="*/ f513 f270 1"/>
                              <a:gd name="f612" fmla="*/ f514 f271 1"/>
                              <a:gd name="f613" fmla="*/ f515 f270 1"/>
                              <a:gd name="f614" fmla="*/ f516 f271 1"/>
                              <a:gd name="f615" fmla="*/ f517 f270 1"/>
                              <a:gd name="f616" fmla="*/ f518 f271 1"/>
                              <a:gd name="f617" fmla="*/ f519 f270 1"/>
                              <a:gd name="f618" fmla="*/ f520 f271 1"/>
                              <a:gd name="f619" fmla="*/ f521 f270 1"/>
                              <a:gd name="f620" fmla="*/ f522 f270 1"/>
                              <a:gd name="f621" fmla="*/ f523 f271 1"/>
                              <a:gd name="f622" fmla="*/ f524 f270 1"/>
                              <a:gd name="f623" fmla="*/ f525 f271 1"/>
                              <a:gd name="f624" fmla="*/ f526 f270 1"/>
                              <a:gd name="f625" fmla="*/ f527 f271 1"/>
                              <a:gd name="f626" fmla="*/ f528 f270 1"/>
                              <a:gd name="f627" fmla="*/ f529 f271 1"/>
                              <a:gd name="f628" fmla="*/ f530 f270 1"/>
                              <a:gd name="f629" fmla="*/ f531 f270 1"/>
                              <a:gd name="f630" fmla="*/ f532 f270 1"/>
                              <a:gd name="f631" fmla="*/ f533 f271 1"/>
                              <a:gd name="f632" fmla="*/ f534 f270 1"/>
                              <a:gd name="f633" fmla="*/ f535 f271 1"/>
                              <a:gd name="f634" fmla="*/ f536 f270 1"/>
                              <a:gd name="f635" fmla="*/ f537 f271 1"/>
                              <a:gd name="f636" fmla="*/ f538 f271 1"/>
                              <a:gd name="f637" fmla="*/ f539 f270 1"/>
                              <a:gd name="f638" fmla="*/ f540 f271 1"/>
                              <a:gd name="f639" fmla="*/ f541 f270 1"/>
                              <a:gd name="f640" fmla="*/ f542 f271 1"/>
                              <a:gd name="f641" fmla="*/ f543 f271 1"/>
                              <a:gd name="f642" fmla="*/ f544 f270 1"/>
                              <a:gd name="f643" fmla="*/ f545 f271 1"/>
                              <a:gd name="f644" fmla="*/ f546 f270 1"/>
                              <a:gd name="f645" fmla="*/ f547 f271 1"/>
                              <a:gd name="f646" fmla="*/ f548 f270 1"/>
                              <a:gd name="f647" fmla="*/ f549 f271 1"/>
                              <a:gd name="f648" fmla="*/ f550 f271 1"/>
                              <a:gd name="f649" fmla="*/ f551 f271 1"/>
                              <a:gd name="f650" fmla="*/ f552 f270 1"/>
                              <a:gd name="f651" fmla="*/ f553 f270 1"/>
                              <a:gd name="f652" fmla="*/ f554 f271 1"/>
                              <a:gd name="f653" fmla="*/ f555 f270 1"/>
                              <a:gd name="f654" fmla="*/ f556 f271 1"/>
                              <a:gd name="f655" fmla="*/ f557 f270 1"/>
                              <a:gd name="f656" fmla="*/ f558 f271 1"/>
                              <a:gd name="f657" fmla="*/ f559 f270 1"/>
                              <a:gd name="f658" fmla="*/ f560 f271 1"/>
                              <a:gd name="f659" fmla="*/ f561 f270 1"/>
                              <a:gd name="f660" fmla="*/ f562 f271 1"/>
                              <a:gd name="f661" fmla="*/ f563 f271 1"/>
                              <a:gd name="f662" fmla="*/ f564 f27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70">
                                <a:pos x="f569" y="f570"/>
                              </a:cxn>
                              <a:cxn ang="f470">
                                <a:pos x="f571" y="f572"/>
                              </a:cxn>
                              <a:cxn ang="f470">
                                <a:pos x="f573" y="f574"/>
                              </a:cxn>
                              <a:cxn ang="f470">
                                <a:pos x="f575" y="f576"/>
                              </a:cxn>
                              <a:cxn ang="f470">
                                <a:pos x="f577" y="f578"/>
                              </a:cxn>
                              <a:cxn ang="f470">
                                <a:pos x="f579" y="f580"/>
                              </a:cxn>
                              <a:cxn ang="f470">
                                <a:pos x="f581" y="f582"/>
                              </a:cxn>
                              <a:cxn ang="f470">
                                <a:pos x="f583" y="f584"/>
                              </a:cxn>
                              <a:cxn ang="f470">
                                <a:pos x="f585" y="f586"/>
                              </a:cxn>
                              <a:cxn ang="f470">
                                <a:pos x="f587" y="f588"/>
                              </a:cxn>
                              <a:cxn ang="f470">
                                <a:pos x="f589" y="f590"/>
                              </a:cxn>
                              <a:cxn ang="f470">
                                <a:pos x="f591" y="f592"/>
                              </a:cxn>
                              <a:cxn ang="f470">
                                <a:pos x="f593" y="f588"/>
                              </a:cxn>
                              <a:cxn ang="f470">
                                <a:pos x="f594" y="f595"/>
                              </a:cxn>
                              <a:cxn ang="f470">
                                <a:pos x="f596" y="f597"/>
                              </a:cxn>
                              <a:cxn ang="f470">
                                <a:pos x="f591" y="f598"/>
                              </a:cxn>
                              <a:cxn ang="f470">
                                <a:pos x="f599" y="f600"/>
                              </a:cxn>
                              <a:cxn ang="f470">
                                <a:pos x="f601" y="f602"/>
                              </a:cxn>
                              <a:cxn ang="f470">
                                <a:pos x="f603" y="f604"/>
                              </a:cxn>
                              <a:cxn ang="f470">
                                <a:pos x="f605" y="f606"/>
                              </a:cxn>
                              <a:cxn ang="f470">
                                <a:pos x="f607" y="f608"/>
                              </a:cxn>
                              <a:cxn ang="f470">
                                <a:pos x="f609" y="f610"/>
                              </a:cxn>
                              <a:cxn ang="f470">
                                <a:pos x="f611" y="f612"/>
                              </a:cxn>
                              <a:cxn ang="f470">
                                <a:pos x="f613" y="f614"/>
                              </a:cxn>
                              <a:cxn ang="f470">
                                <a:pos x="f615" y="f616"/>
                              </a:cxn>
                              <a:cxn ang="f470">
                                <a:pos x="f617" y="f618"/>
                              </a:cxn>
                              <a:cxn ang="f470">
                                <a:pos x="f619" y="f610"/>
                              </a:cxn>
                              <a:cxn ang="f470">
                                <a:pos x="f620" y="f621"/>
                              </a:cxn>
                              <a:cxn ang="f470">
                                <a:pos x="f622" y="f623"/>
                              </a:cxn>
                              <a:cxn ang="f470">
                                <a:pos x="f624" y="f625"/>
                              </a:cxn>
                              <a:cxn ang="f470">
                                <a:pos x="f626" y="f627"/>
                              </a:cxn>
                              <a:cxn ang="f470">
                                <a:pos x="f628" y="f625"/>
                              </a:cxn>
                              <a:cxn ang="f470">
                                <a:pos x="f629" y="f584"/>
                              </a:cxn>
                              <a:cxn ang="f470">
                                <a:pos x="f630" y="f631"/>
                              </a:cxn>
                              <a:cxn ang="f470">
                                <a:pos x="f632" y="f633"/>
                              </a:cxn>
                              <a:cxn ang="f470">
                                <a:pos x="f634" y="f635"/>
                              </a:cxn>
                              <a:cxn ang="f470">
                                <a:pos x="f575" y="f636"/>
                              </a:cxn>
                              <a:cxn ang="f470">
                                <a:pos x="f637" y="f638"/>
                              </a:cxn>
                              <a:cxn ang="f470">
                                <a:pos x="f632" y="f576"/>
                              </a:cxn>
                              <a:cxn ang="f470">
                                <a:pos x="f639" y="f640"/>
                              </a:cxn>
                              <a:cxn ang="f470">
                                <a:pos x="f632" y="f641"/>
                              </a:cxn>
                              <a:cxn ang="f470">
                                <a:pos x="f642" y="f643"/>
                              </a:cxn>
                              <a:cxn ang="f470">
                                <a:pos x="f644" y="f645"/>
                              </a:cxn>
                              <a:cxn ang="f470">
                                <a:pos x="f646" y="f647"/>
                              </a:cxn>
                              <a:cxn ang="f470">
                                <a:pos x="f630" y="f648"/>
                              </a:cxn>
                              <a:cxn ang="f470">
                                <a:pos x="f637" y="f649"/>
                              </a:cxn>
                              <a:cxn ang="f470">
                                <a:pos x="f650" y="f570"/>
                              </a:cxn>
                              <a:cxn ang="f470">
                                <a:pos x="f651" y="f652"/>
                              </a:cxn>
                              <a:cxn ang="f470">
                                <a:pos x="f653" y="f654"/>
                              </a:cxn>
                              <a:cxn ang="f470">
                                <a:pos x="f655" y="f656"/>
                              </a:cxn>
                              <a:cxn ang="f470">
                                <a:pos x="f657" y="f658"/>
                              </a:cxn>
                              <a:cxn ang="f470">
                                <a:pos x="f659" y="f660"/>
                              </a:cxn>
                              <a:cxn ang="f470">
                                <a:pos x="f583" y="f661"/>
                              </a:cxn>
                              <a:cxn ang="f470">
                                <a:pos x="f585" y="f662"/>
                              </a:cxn>
                            </a:cxnLst>
                            <a:rect l="f565" t="f568" r="f566" b="f567"/>
                            <a:pathLst>
                              <a:path w="816" h="85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2"/>
                                </a:lnTo>
                                <a:lnTo>
                                  <a:pt x="f16" y="f12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0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7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0" y="f62"/>
                                </a:lnTo>
                                <a:lnTo>
                                  <a:pt x="f57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55" y="f66"/>
                                </a:lnTo>
                                <a:lnTo>
                                  <a:pt x="f53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49" y="f7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47" y="f75"/>
                                </a:lnTo>
                                <a:lnTo>
                                  <a:pt x="f76" y="f75"/>
                                </a:lnTo>
                                <a:lnTo>
                                  <a:pt x="f77" y="f75"/>
                                </a:lnTo>
                                <a:lnTo>
                                  <a:pt x="f43" y="f73"/>
                                </a:lnTo>
                                <a:lnTo>
                                  <a:pt x="f78" y="f79"/>
                                </a:lnTo>
                                <a:lnTo>
                                  <a:pt x="f80" y="f69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63"/>
                                </a:lnTo>
                                <a:lnTo>
                                  <a:pt x="f86" y="f87"/>
                                </a:lnTo>
                                <a:lnTo>
                                  <a:pt x="f3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35" y="f58"/>
                                </a:lnTo>
                                <a:lnTo>
                                  <a:pt x="f9" y="f91"/>
                                </a:lnTo>
                                <a:lnTo>
                                  <a:pt x="f11" y="f92"/>
                                </a:lnTo>
                                <a:lnTo>
                                  <a:pt x="f31" y="f54"/>
                                </a:lnTo>
                                <a:lnTo>
                                  <a:pt x="f16" y="f93"/>
                                </a:lnTo>
                                <a:lnTo>
                                  <a:pt x="f19" y="f94"/>
                                </a:lnTo>
                                <a:lnTo>
                                  <a:pt x="f24" y="f95"/>
                                </a:lnTo>
                                <a:lnTo>
                                  <a:pt x="f96" y="f95"/>
                                </a:lnTo>
                                <a:lnTo>
                                  <a:pt x="f97" y="f52"/>
                                </a:lnTo>
                                <a:lnTo>
                                  <a:pt x="f98" y="f94"/>
                                </a:lnTo>
                                <a:lnTo>
                                  <a:pt x="f99" y="f93"/>
                                </a:lnTo>
                                <a:lnTo>
                                  <a:pt x="f100" y="f101"/>
                                </a:lnTo>
                                <a:lnTo>
                                  <a:pt x="f102" y="f56"/>
                                </a:lnTo>
                                <a:lnTo>
                                  <a:pt x="f103" y="f104"/>
                                </a:lnTo>
                                <a:lnTo>
                                  <a:pt x="f103" y="f105"/>
                                </a:lnTo>
                                <a:lnTo>
                                  <a:pt x="f103" y="f90"/>
                                </a:lnTo>
                                <a:lnTo>
                                  <a:pt x="f103" y="f106"/>
                                </a:lnTo>
                                <a:lnTo>
                                  <a:pt x="f107" y="f108"/>
                                </a:lnTo>
                                <a:lnTo>
                                  <a:pt x="f109" y="f108"/>
                                </a:lnTo>
                                <a:lnTo>
                                  <a:pt x="f110" y="f106"/>
                                </a:lnTo>
                                <a:lnTo>
                                  <a:pt x="f111" y="f59"/>
                                </a:lnTo>
                                <a:lnTo>
                                  <a:pt x="f66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115" y="f116"/>
                                </a:lnTo>
                                <a:lnTo>
                                  <a:pt x="f117" y="f93"/>
                                </a:lnTo>
                                <a:lnTo>
                                  <a:pt x="f115" y="f95"/>
                                </a:lnTo>
                                <a:lnTo>
                                  <a:pt x="f118" y="f119"/>
                                </a:lnTo>
                                <a:lnTo>
                                  <a:pt x="f66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122"/>
                                </a:lnTo>
                                <a:lnTo>
                                  <a:pt x="f124" y="f122"/>
                                </a:lnTo>
                                <a:lnTo>
                                  <a:pt x="f125" y="f122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07" y="f95"/>
                                </a:lnTo>
                                <a:lnTo>
                                  <a:pt x="f107" y="f93"/>
                                </a:lnTo>
                                <a:lnTo>
                                  <a:pt x="f130" y="f101"/>
                                </a:lnTo>
                                <a:lnTo>
                                  <a:pt x="f131" y="f132"/>
                                </a:lnTo>
                                <a:lnTo>
                                  <a:pt x="f109" y="f132"/>
                                </a:lnTo>
                                <a:lnTo>
                                  <a:pt x="f133" y="f101"/>
                                </a:lnTo>
                                <a:lnTo>
                                  <a:pt x="f126" y="f93"/>
                                </a:lnTo>
                                <a:lnTo>
                                  <a:pt x="f126" y="f52"/>
                                </a:lnTo>
                                <a:lnTo>
                                  <a:pt x="f125" y="f134"/>
                                </a:lnTo>
                                <a:lnTo>
                                  <a:pt x="f110" y="f135"/>
                                </a:lnTo>
                                <a:lnTo>
                                  <a:pt x="f124" y="f101"/>
                                </a:lnTo>
                                <a:lnTo>
                                  <a:pt x="f124" y="f92"/>
                                </a:lnTo>
                                <a:lnTo>
                                  <a:pt x="f110" y="f116"/>
                                </a:lnTo>
                                <a:lnTo>
                                  <a:pt x="f136" y="f137"/>
                                </a:lnTo>
                                <a:lnTo>
                                  <a:pt x="f138" y="f91"/>
                                </a:lnTo>
                                <a:lnTo>
                                  <a:pt x="f126" y="f139"/>
                                </a:lnTo>
                                <a:lnTo>
                                  <a:pt x="f140" y="f141"/>
                                </a:lnTo>
                                <a:lnTo>
                                  <a:pt x="f131" y="f141"/>
                                </a:lnTo>
                                <a:lnTo>
                                  <a:pt x="f107" y="f91"/>
                                </a:lnTo>
                                <a:lnTo>
                                  <a:pt x="f142" y="f56"/>
                                </a:lnTo>
                                <a:lnTo>
                                  <a:pt x="f143" y="f144"/>
                                </a:lnTo>
                                <a:lnTo>
                                  <a:pt x="f61" y="f101"/>
                                </a:lnTo>
                                <a:lnTo>
                                  <a:pt x="f103" y="f93"/>
                                </a:lnTo>
                                <a:lnTo>
                                  <a:pt x="f103" y="f52"/>
                                </a:lnTo>
                                <a:lnTo>
                                  <a:pt x="f61" y="f145"/>
                                </a:lnTo>
                                <a:lnTo>
                                  <a:pt x="f143" y="f120"/>
                                </a:lnTo>
                                <a:lnTo>
                                  <a:pt x="f107" y="f13"/>
                                </a:lnTo>
                                <a:lnTo>
                                  <a:pt x="f109" y="f146"/>
                                </a:lnTo>
                                <a:lnTo>
                                  <a:pt x="f125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21" y="f147"/>
                                </a:lnTo>
                                <a:lnTo>
                                  <a:pt x="f150" y="f151"/>
                                </a:lnTo>
                                <a:lnTo>
                                  <a:pt x="f113" y="f152"/>
                                </a:lnTo>
                                <a:lnTo>
                                  <a:pt x="f153" y="f127"/>
                                </a:lnTo>
                                <a:lnTo>
                                  <a:pt x="f154" y="f145"/>
                                </a:lnTo>
                                <a:lnTo>
                                  <a:pt x="f7" y="f20"/>
                                </a:lnTo>
                                <a:lnTo>
                                  <a:pt x="f7" y="f92"/>
                                </a:lnTo>
                                <a:lnTo>
                                  <a:pt x="f154" y="f141"/>
                                </a:lnTo>
                                <a:lnTo>
                                  <a:pt x="f153" y="f155"/>
                                </a:lnTo>
                                <a:lnTo>
                                  <a:pt x="f118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24" y="f159"/>
                                </a:lnTo>
                                <a:lnTo>
                                  <a:pt x="f131" y="f159"/>
                                </a:lnTo>
                                <a:lnTo>
                                  <a:pt x="f160" y="f61"/>
                                </a:lnTo>
                                <a:lnTo>
                                  <a:pt x="f161" y="f130"/>
                                </a:lnTo>
                                <a:lnTo>
                                  <a:pt x="f162" y="f163"/>
                                </a:lnTo>
                                <a:lnTo>
                                  <a:pt x="f164" y="f165"/>
                                </a:lnTo>
                                <a:lnTo>
                                  <a:pt x="f141" y="f166"/>
                                </a:lnTo>
                                <a:lnTo>
                                  <a:pt x="f116" y="f167"/>
                                </a:lnTo>
                                <a:lnTo>
                                  <a:pt x="f101" y="f168"/>
                                </a:lnTo>
                                <a:lnTo>
                                  <a:pt x="f169" y="f166"/>
                                </a:lnTo>
                                <a:lnTo>
                                  <a:pt x="f170" y="f171"/>
                                </a:lnTo>
                                <a:lnTo>
                                  <a:pt x="f28" y="f87"/>
                                </a:lnTo>
                                <a:lnTo>
                                  <a:pt x="f28" y="f61"/>
                                </a:lnTo>
                                <a:lnTo>
                                  <a:pt x="f19" y="f106"/>
                                </a:lnTo>
                                <a:lnTo>
                                  <a:pt x="f20" y="f59"/>
                                </a:lnTo>
                                <a:lnTo>
                                  <a:pt x="f24" y="f90"/>
                                </a:lnTo>
                                <a:lnTo>
                                  <a:pt x="f172" y="f90"/>
                                </a:lnTo>
                                <a:lnTo>
                                  <a:pt x="f173" y="f90"/>
                                </a:lnTo>
                                <a:lnTo>
                                  <a:pt x="f174" y="f59"/>
                                </a:lnTo>
                                <a:lnTo>
                                  <a:pt x="f116" y="f156"/>
                                </a:lnTo>
                                <a:lnTo>
                                  <a:pt x="f97" y="f175"/>
                                </a:lnTo>
                                <a:lnTo>
                                  <a:pt x="f97" y="f108"/>
                                </a:lnTo>
                                <a:lnTo>
                                  <a:pt x="f176" y="f158"/>
                                </a:lnTo>
                                <a:lnTo>
                                  <a:pt x="f176" y="f61"/>
                                </a:lnTo>
                                <a:lnTo>
                                  <a:pt x="f97" y="f159"/>
                                </a:lnTo>
                                <a:lnTo>
                                  <a:pt x="f177" y="f61"/>
                                </a:lnTo>
                                <a:lnTo>
                                  <a:pt x="f116" y="f178"/>
                                </a:lnTo>
                                <a:lnTo>
                                  <a:pt x="f174" y="f158"/>
                                </a:lnTo>
                                <a:lnTo>
                                  <a:pt x="f173" y="f108"/>
                                </a:lnTo>
                                <a:lnTo>
                                  <a:pt x="f22" y="f158"/>
                                </a:lnTo>
                                <a:lnTo>
                                  <a:pt x="f24" y="f88"/>
                                </a:lnTo>
                                <a:lnTo>
                                  <a:pt x="f20" y="f61"/>
                                </a:lnTo>
                                <a:lnTo>
                                  <a:pt x="f20" y="f179"/>
                                </a:lnTo>
                                <a:lnTo>
                                  <a:pt x="f20" y="f87"/>
                                </a:lnTo>
                                <a:lnTo>
                                  <a:pt x="f169" y="f163"/>
                                </a:lnTo>
                                <a:lnTo>
                                  <a:pt x="f22" y="f180"/>
                                </a:lnTo>
                                <a:lnTo>
                                  <a:pt x="f101" y="f171"/>
                                </a:lnTo>
                                <a:lnTo>
                                  <a:pt x="f181" y="f171"/>
                                </a:lnTo>
                                <a:lnTo>
                                  <a:pt x="f97" y="f171"/>
                                </a:lnTo>
                                <a:lnTo>
                                  <a:pt x="f182" y="f180"/>
                                </a:lnTo>
                                <a:lnTo>
                                  <a:pt x="f183" y="f62"/>
                                </a:lnTo>
                                <a:lnTo>
                                  <a:pt x="f184" y="f179"/>
                                </a:lnTo>
                                <a:lnTo>
                                  <a:pt x="f100" y="f88"/>
                                </a:lnTo>
                                <a:lnTo>
                                  <a:pt x="f185" y="f106"/>
                                </a:lnTo>
                                <a:lnTo>
                                  <a:pt x="f161" y="f90"/>
                                </a:lnTo>
                                <a:lnTo>
                                  <a:pt x="f161" y="f155"/>
                                </a:lnTo>
                                <a:lnTo>
                                  <a:pt x="f161" y="f186"/>
                                </a:lnTo>
                                <a:lnTo>
                                  <a:pt x="f100" y="f139"/>
                                </a:lnTo>
                                <a:lnTo>
                                  <a:pt x="f162" y="f116"/>
                                </a:lnTo>
                                <a:lnTo>
                                  <a:pt x="f164" y="f132"/>
                                </a:lnTo>
                                <a:lnTo>
                                  <a:pt x="f187" y="f54"/>
                                </a:lnTo>
                                <a:lnTo>
                                  <a:pt x="f141" y="f92"/>
                                </a:lnTo>
                                <a:lnTo>
                                  <a:pt x="f188" y="f56"/>
                                </a:lnTo>
                                <a:lnTo>
                                  <a:pt x="f188" y="f91"/>
                                </a:lnTo>
                                <a:lnTo>
                                  <a:pt x="f141" y="f141"/>
                                </a:lnTo>
                                <a:lnTo>
                                  <a:pt x="f141" y="f141"/>
                                </a:lnTo>
                                <a:lnTo>
                                  <a:pt x="f187" y="f91"/>
                                </a:lnTo>
                                <a:lnTo>
                                  <a:pt x="f97" y="f56"/>
                                </a:lnTo>
                                <a:lnTo>
                                  <a:pt x="f181" y="f144"/>
                                </a:lnTo>
                                <a:lnTo>
                                  <a:pt x="f101" y="f92"/>
                                </a:lnTo>
                                <a:lnTo>
                                  <a:pt x="f24" y="f132"/>
                                </a:lnTo>
                                <a:lnTo>
                                  <a:pt x="f170" y="f132"/>
                                </a:lnTo>
                                <a:lnTo>
                                  <a:pt x="f17" y="f132"/>
                                </a:lnTo>
                                <a:lnTo>
                                  <a:pt x="f50" y="f92"/>
                                </a:lnTo>
                                <a:lnTo>
                                  <a:pt x="f189" y="f56"/>
                                </a:lnTo>
                                <a:lnTo>
                                  <a:pt x="f190" y="f139"/>
                                </a:lnTo>
                                <a:lnTo>
                                  <a:pt x="f191" y="f186"/>
                                </a:lnTo>
                                <a:lnTo>
                                  <a:pt x="f35" y="f59"/>
                                </a:lnTo>
                                <a:lnTo>
                                  <a:pt x="f89" y="f192"/>
                                </a:lnTo>
                                <a:lnTo>
                                  <a:pt x="f193" y="f171"/>
                                </a:lnTo>
                                <a:lnTo>
                                  <a:pt x="f194" y="f84"/>
                                </a:lnTo>
                                <a:lnTo>
                                  <a:pt x="f83" y="f69"/>
                                </a:lnTo>
                                <a:lnTo>
                                  <a:pt x="f195" y="f75"/>
                                </a:lnTo>
                                <a:lnTo>
                                  <a:pt x="f196" y="f197"/>
                                </a:lnTo>
                                <a:lnTo>
                                  <a:pt x="f198" y="f8"/>
                                </a:lnTo>
                                <a:lnTo>
                                  <a:pt x="f70" y="f197"/>
                                </a:lnTo>
                                <a:lnTo>
                                  <a:pt x="f64" y="f199"/>
                                </a:lnTo>
                                <a:lnTo>
                                  <a:pt x="f200" y="f201"/>
                                </a:lnTo>
                                <a:lnTo>
                                  <a:pt x="f14" y="f66"/>
                                </a:lnTo>
                                <a:lnTo>
                                  <a:pt x="f202" y="f110"/>
                                </a:lnTo>
                                <a:lnTo>
                                  <a:pt x="f203" y="f179"/>
                                </a:lnTo>
                                <a:lnTo>
                                  <a:pt x="f204" y="f162"/>
                                </a:lnTo>
                                <a:lnTo>
                                  <a:pt x="f204" y="f116"/>
                                </a:lnTo>
                                <a:lnTo>
                                  <a:pt x="f204" y="f101"/>
                                </a:lnTo>
                                <a:lnTo>
                                  <a:pt x="f205" y="f94"/>
                                </a:lnTo>
                                <a:lnTo>
                                  <a:pt x="f206" y="f119"/>
                                </a:lnTo>
                                <a:lnTo>
                                  <a:pt x="f14" y="f13"/>
                                </a:lnTo>
                                <a:lnTo>
                                  <a:pt x="f207" y="f149"/>
                                </a:lnTo>
                                <a:lnTo>
                                  <a:pt x="f208" y="f209"/>
                                </a:lnTo>
                                <a:lnTo>
                                  <a:pt x="f57" y="f210"/>
                                </a:lnTo>
                                <a:lnTo>
                                  <a:pt x="f211" y="f85"/>
                                </a:lnTo>
                                <a:lnTo>
                                  <a:pt x="f68" y="f212"/>
                                </a:lnTo>
                                <a:lnTo>
                                  <a:pt x="f51" y="f213"/>
                                </a:lnTo>
                                <a:lnTo>
                                  <a:pt x="f214" y="f215"/>
                                </a:lnTo>
                                <a:lnTo>
                                  <a:pt x="f49" y="f216"/>
                                </a:lnTo>
                                <a:lnTo>
                                  <a:pt x="f217" y="f218"/>
                                </a:lnTo>
                                <a:lnTo>
                                  <a:pt x="f72" y="f29"/>
                                </a:lnTo>
                                <a:lnTo>
                                  <a:pt x="f72" y="f219"/>
                                </a:lnTo>
                                <a:lnTo>
                                  <a:pt x="f72" y="f220"/>
                                </a:lnTo>
                                <a:lnTo>
                                  <a:pt x="f217" y="f221"/>
                                </a:lnTo>
                                <a:lnTo>
                                  <a:pt x="f214" y="f29"/>
                                </a:lnTo>
                                <a:lnTo>
                                  <a:pt x="f68" y="f222"/>
                                </a:lnTo>
                                <a:lnTo>
                                  <a:pt x="f55" y="f36"/>
                                </a:lnTo>
                                <a:lnTo>
                                  <a:pt x="f223" y="f210"/>
                                </a:lnTo>
                                <a:lnTo>
                                  <a:pt x="f224" y="f2"/>
                                </a:lnTo>
                                <a:lnTo>
                                  <a:pt x="f202" y="f48"/>
                                </a:lnTo>
                                <a:lnTo>
                                  <a:pt x="f204" y="f50"/>
                                </a:lnTo>
                                <a:lnTo>
                                  <a:pt x="f225" y="f52"/>
                                </a:lnTo>
                                <a:lnTo>
                                  <a:pt x="f226" y="f145"/>
                                </a:lnTo>
                                <a:lnTo>
                                  <a:pt x="f227" y="f120"/>
                                </a:lnTo>
                                <a:lnTo>
                                  <a:pt x="f228" y="f13"/>
                                </a:lnTo>
                                <a:lnTo>
                                  <a:pt x="f6" y="f151"/>
                                </a:lnTo>
                                <a:lnTo>
                                  <a:pt x="f6" y="f46"/>
                                </a:lnTo>
                                <a:lnTo>
                                  <a:pt x="f229" y="f209"/>
                                </a:lnTo>
                                <a:lnTo>
                                  <a:pt x="f228" y="f230"/>
                                </a:lnTo>
                                <a:lnTo>
                                  <a:pt x="f231" y="f85"/>
                                </a:lnTo>
                                <a:lnTo>
                                  <a:pt x="f232" y="f212"/>
                                </a:lnTo>
                                <a:lnTo>
                                  <a:pt x="f233" y="f36"/>
                                </a:lnTo>
                                <a:lnTo>
                                  <a:pt x="f204" y="f34"/>
                                </a:lnTo>
                                <a:lnTo>
                                  <a:pt x="f204" y="f215"/>
                                </a:lnTo>
                                <a:lnTo>
                                  <a:pt x="f204" y="f234"/>
                                </a:lnTo>
                                <a:lnTo>
                                  <a:pt x="f233" y="f216"/>
                                </a:lnTo>
                                <a:lnTo>
                                  <a:pt x="f235" y="f236"/>
                                </a:lnTo>
                                <a:lnTo>
                                  <a:pt x="f237" y="f238"/>
                                </a:lnTo>
                                <a:lnTo>
                                  <a:pt x="f227" y="f218"/>
                                </a:lnTo>
                                <a:lnTo>
                                  <a:pt x="f239" y="f76"/>
                                </a:lnTo>
                                <a:lnTo>
                                  <a:pt x="f228" y="f29"/>
                                </a:lnTo>
                                <a:lnTo>
                                  <a:pt x="f229" y="f219"/>
                                </a:lnTo>
                                <a:lnTo>
                                  <a:pt x="f229" y="f240"/>
                                </a:lnTo>
                                <a:lnTo>
                                  <a:pt x="f228" y="f55"/>
                                </a:lnTo>
                                <a:lnTo>
                                  <a:pt x="f241" y="f223"/>
                                </a:lnTo>
                                <a:lnTo>
                                  <a:pt x="f231" y="f12"/>
                                </a:lnTo>
                                <a:lnTo>
                                  <a:pt x="f237" y="f242"/>
                                </a:lnTo>
                                <a:lnTo>
                                  <a:pt x="f233" y="f243"/>
                                </a:lnTo>
                                <a:lnTo>
                                  <a:pt x="f203" y="f243"/>
                                </a:lnTo>
                                <a:lnTo>
                                  <a:pt x="f206" y="f243"/>
                                </a:lnTo>
                                <a:lnTo>
                                  <a:pt x="f224" y="f242"/>
                                </a:lnTo>
                                <a:lnTo>
                                  <a:pt x="f207" y="f14"/>
                                </a:lnTo>
                                <a:lnTo>
                                  <a:pt x="f223" y="f10"/>
                                </a:lnTo>
                                <a:lnTo>
                                  <a:pt x="f208" y="f223"/>
                                </a:lnTo>
                                <a:lnTo>
                                  <a:pt x="f57" y="f244"/>
                                </a:lnTo>
                                <a:lnTo>
                                  <a:pt x="f57" y="f21"/>
                                </a:lnTo>
                                <a:lnTo>
                                  <a:pt x="f64" y="f12"/>
                                </a:lnTo>
                                <a:lnTo>
                                  <a:pt x="f55" y="f242"/>
                                </a:lnTo>
                                <a:lnTo>
                                  <a:pt x="f211" y="f203"/>
                                </a:lnTo>
                                <a:lnTo>
                                  <a:pt x="f53" y="f245"/>
                                </a:lnTo>
                                <a:lnTo>
                                  <a:pt x="f68" y="f246"/>
                                </a:lnTo>
                                <a:lnTo>
                                  <a:pt x="f51" y="f247"/>
                                </a:lnTo>
                                <a:lnTo>
                                  <a:pt x="f214" y="f247"/>
                                </a:lnTo>
                                <a:lnTo>
                                  <a:pt x="f217" y="f247"/>
                                </a:lnTo>
                                <a:lnTo>
                                  <a:pt x="f47" y="f246"/>
                                </a:lnTo>
                                <a:lnTo>
                                  <a:pt x="f248" y="f249"/>
                                </a:lnTo>
                                <a:lnTo>
                                  <a:pt x="f250" y="f243"/>
                                </a:lnTo>
                                <a:lnTo>
                                  <a:pt x="f77" y="f251"/>
                                </a:lnTo>
                                <a:lnTo>
                                  <a:pt x="f216" y="f18"/>
                                </a:lnTo>
                                <a:lnTo>
                                  <a:pt x="f43" y="f23"/>
                                </a:lnTo>
                                <a:lnTo>
                                  <a:pt x="f43" y="f25"/>
                                </a:lnTo>
                                <a:lnTo>
                                  <a:pt x="f252" y="f223"/>
                                </a:lnTo>
                                <a:lnTo>
                                  <a:pt x="f196" y="f14"/>
                                </a:lnTo>
                                <a:lnTo>
                                  <a:pt x="f253" y="f243"/>
                                </a:lnTo>
                                <a:lnTo>
                                  <a:pt x="f78" y="f246"/>
                                </a:lnTo>
                                <a:lnTo>
                                  <a:pt x="f254" y="f247"/>
                                </a:lnTo>
                                <a:lnTo>
                                  <a:pt x="f80" y="f235"/>
                                </a:lnTo>
                                <a:lnTo>
                                  <a:pt x="f195" y="f255"/>
                                </a:lnTo>
                                <a:lnTo>
                                  <a:pt x="f81" y="f235"/>
                                </a:lnTo>
                                <a:lnTo>
                                  <a:pt x="f256" y="f255"/>
                                </a:lnTo>
                                <a:lnTo>
                                  <a:pt x="f86" y="f255"/>
                                </a:lnTo>
                                <a:lnTo>
                                  <a:pt x="f37" y="f255"/>
                                </a:lnTo>
                                <a:lnTo>
                                  <a:pt x="f257" y="f258"/>
                                </a:lnTo>
                                <a:lnTo>
                                  <a:pt x="f259" y="f260"/>
                                </a:lnTo>
                                <a:lnTo>
                                  <a:pt x="f35" y="f261"/>
                                </a:lnTo>
                                <a:lnTo>
                                  <a:pt x="f262" y="f263"/>
                                </a:lnTo>
                                <a:lnTo>
                                  <a:pt x="f264" y="f6"/>
                                </a:lnTo>
                                <a:lnTo>
                                  <a:pt x="f191" y="f231"/>
                                </a:lnTo>
                                <a:lnTo>
                                  <a:pt x="f191" y="f247"/>
                                </a:lnTo>
                                <a:lnTo>
                                  <a:pt x="f9" y="f243"/>
                                </a:lnTo>
                                <a:lnTo>
                                  <a:pt x="f2" y="f12"/>
                                </a:lnTo>
                                <a:lnTo>
                                  <a:pt x="f265" y="f21"/>
                                </a:lnTo>
                                <a:lnTo>
                                  <a:pt x="f257" y="f23"/>
                                </a:lnTo>
                                <a:lnTo>
                                  <a:pt x="f37" y="f55"/>
                                </a:lnTo>
                                <a:lnTo>
                                  <a:pt x="f85" y="f221"/>
                                </a:lnTo>
                                <a:lnTo>
                                  <a:pt x="f39" y="f220"/>
                                </a:lnTo>
                                <a:lnTo>
                                  <a:pt x="f195" y="f266"/>
                                </a:lnTo>
                                <a:lnTo>
                                  <a:pt x="f80" y="f29"/>
                                </a:lnTo>
                                <a:lnTo>
                                  <a:pt x="f41" y="f267"/>
                                </a:lnTo>
                                <a:lnTo>
                                  <a:pt x="f254" y="f218"/>
                                </a:lnTo>
                                <a:lnTo>
                                  <a:pt x="f41" y="f30"/>
                                </a:lnTo>
                                <a:lnTo>
                                  <a:pt x="f80" y="f30"/>
                                </a:lnTo>
                                <a:lnTo>
                                  <a:pt x="f81" y="f76"/>
                                </a:lnTo>
                                <a:lnTo>
                                  <a:pt x="f39" y="f268"/>
                                </a:lnTo>
                                <a:lnTo>
                                  <a:pt x="f83" y="f72"/>
                                </a:lnTo>
                                <a:lnTo>
                                  <a:pt x="f194" y="f27"/>
                                </a:lnTo>
                                <a:lnTo>
                                  <a:pt x="f193" y="f221"/>
                                </a:lnTo>
                                <a:lnTo>
                                  <a:pt x="f89" y="f55"/>
                                </a:lnTo>
                                <a:lnTo>
                                  <a:pt x="f265" y="f23"/>
                                </a:lnTo>
                                <a:lnTo>
                                  <a:pt x="f262" y="f2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65997105" name="Freeform 172"/>
                        <wps:cNvSpPr/>
                        <wps:spPr>
                          <a:xfrm>
                            <a:off x="628384" y="297800"/>
                            <a:ext cx="52532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2"/>
                              <a:gd name="f8" fmla="val 39"/>
                              <a:gd name="f9" fmla="val 29"/>
                              <a:gd name="f10" fmla="val 173"/>
                              <a:gd name="f11" fmla="val 20"/>
                              <a:gd name="f12" fmla="val 153"/>
                              <a:gd name="f13" fmla="val 10"/>
                              <a:gd name="f14" fmla="val 134"/>
                              <a:gd name="f15" fmla="val 5"/>
                              <a:gd name="f16" fmla="val 105"/>
                              <a:gd name="f17" fmla="val 81"/>
                              <a:gd name="f18" fmla="val 53"/>
                              <a:gd name="f19" fmla="val 19"/>
                              <a:gd name="f20" fmla="val 43"/>
                              <a:gd name="f21" fmla="val 24"/>
                              <a:gd name="f22" fmla="val 57"/>
                              <a:gd name="f23" fmla="val 34"/>
                              <a:gd name="f24" fmla="val 86"/>
                              <a:gd name="f25" fmla="val 44"/>
                              <a:gd name="f26" fmla="val 96"/>
                              <a:gd name="f27" fmla="val 58"/>
                              <a:gd name="f28" fmla="val 91"/>
                              <a:gd name="f29" fmla="+- 0 0 -90"/>
                              <a:gd name="f30" fmla="*/ f3 1 77"/>
                              <a:gd name="f31" fmla="*/ f4 1 182"/>
                              <a:gd name="f32" fmla="+- f7 0 f5"/>
                              <a:gd name="f33" fmla="+- f6 0 f5"/>
                              <a:gd name="f34" fmla="*/ f29 f0 1"/>
                              <a:gd name="f35" fmla="*/ f33 1 77"/>
                              <a:gd name="f36" fmla="*/ f32 1 182"/>
                              <a:gd name="f37" fmla="*/ 39 f33 1"/>
                              <a:gd name="f38" fmla="*/ 182 f32 1"/>
                              <a:gd name="f39" fmla="*/ 29 f33 1"/>
                              <a:gd name="f40" fmla="*/ 173 f32 1"/>
                              <a:gd name="f41" fmla="*/ 20 f33 1"/>
                              <a:gd name="f42" fmla="*/ 153 f32 1"/>
                              <a:gd name="f43" fmla="*/ 10 f33 1"/>
                              <a:gd name="f44" fmla="*/ 134 f32 1"/>
                              <a:gd name="f45" fmla="*/ 5 f33 1"/>
                              <a:gd name="f46" fmla="*/ 105 f32 1"/>
                              <a:gd name="f47" fmla="*/ 0 f33 1"/>
                              <a:gd name="f48" fmla="*/ 81 f32 1"/>
                              <a:gd name="f49" fmla="*/ 53 f32 1"/>
                              <a:gd name="f50" fmla="*/ 29 f32 1"/>
                              <a:gd name="f51" fmla="*/ 0 f32 1"/>
                              <a:gd name="f52" fmla="*/ 19 f32 1"/>
                              <a:gd name="f53" fmla="*/ 43 f32 1"/>
                              <a:gd name="f54" fmla="*/ 24 f33 1"/>
                              <a:gd name="f55" fmla="*/ 57 f32 1"/>
                              <a:gd name="f56" fmla="*/ 77 f32 1"/>
                              <a:gd name="f57" fmla="*/ 34 f33 1"/>
                              <a:gd name="f58" fmla="*/ 86 f32 1"/>
                              <a:gd name="f59" fmla="*/ 44 f33 1"/>
                              <a:gd name="f60" fmla="*/ 96 f32 1"/>
                              <a:gd name="f61" fmla="*/ 58 f33 1"/>
                              <a:gd name="f62" fmla="*/ 77 f33 1"/>
                              <a:gd name="f63" fmla="*/ 91 f32 1"/>
                              <a:gd name="f64" fmla="*/ f34 1 f2"/>
                              <a:gd name="f65" fmla="*/ f37 1 77"/>
                              <a:gd name="f66" fmla="*/ f38 1 182"/>
                              <a:gd name="f67" fmla="*/ f39 1 77"/>
                              <a:gd name="f68" fmla="*/ f40 1 182"/>
                              <a:gd name="f69" fmla="*/ f41 1 77"/>
                              <a:gd name="f70" fmla="*/ f42 1 182"/>
                              <a:gd name="f71" fmla="*/ f43 1 77"/>
                              <a:gd name="f72" fmla="*/ f44 1 182"/>
                              <a:gd name="f73" fmla="*/ f45 1 77"/>
                              <a:gd name="f74" fmla="*/ f46 1 182"/>
                              <a:gd name="f75" fmla="*/ f47 1 77"/>
                              <a:gd name="f76" fmla="*/ f48 1 182"/>
                              <a:gd name="f77" fmla="*/ f49 1 182"/>
                              <a:gd name="f78" fmla="*/ f50 1 182"/>
                              <a:gd name="f79" fmla="*/ f51 1 182"/>
                              <a:gd name="f80" fmla="*/ f52 1 182"/>
                              <a:gd name="f81" fmla="*/ f53 1 182"/>
                              <a:gd name="f82" fmla="*/ f54 1 77"/>
                              <a:gd name="f83" fmla="*/ f55 1 182"/>
                              <a:gd name="f84" fmla="*/ f56 1 182"/>
                              <a:gd name="f85" fmla="*/ f57 1 77"/>
                              <a:gd name="f86" fmla="*/ f58 1 182"/>
                              <a:gd name="f87" fmla="*/ f59 1 77"/>
                              <a:gd name="f88" fmla="*/ f60 1 182"/>
                              <a:gd name="f89" fmla="*/ f61 1 77"/>
                              <a:gd name="f90" fmla="*/ f62 1 77"/>
                              <a:gd name="f91" fmla="*/ f63 1 182"/>
                              <a:gd name="f92" fmla="*/ 0 1 f35"/>
                              <a:gd name="f93" fmla="*/ f6 1 f35"/>
                              <a:gd name="f94" fmla="*/ 0 1 f36"/>
                              <a:gd name="f95" fmla="*/ f7 1 f36"/>
                              <a:gd name="f96" fmla="+- f64 0 f1"/>
                              <a:gd name="f97" fmla="*/ f65 1 f35"/>
                              <a:gd name="f98" fmla="*/ f66 1 f36"/>
                              <a:gd name="f99" fmla="*/ f67 1 f35"/>
                              <a:gd name="f100" fmla="*/ f68 1 f36"/>
                              <a:gd name="f101" fmla="*/ f69 1 f35"/>
                              <a:gd name="f102" fmla="*/ f70 1 f36"/>
                              <a:gd name="f103" fmla="*/ f71 1 f35"/>
                              <a:gd name="f104" fmla="*/ f72 1 f36"/>
                              <a:gd name="f105" fmla="*/ f73 1 f35"/>
                              <a:gd name="f106" fmla="*/ f74 1 f36"/>
                              <a:gd name="f107" fmla="*/ f75 1 f35"/>
                              <a:gd name="f108" fmla="*/ f76 1 f36"/>
                              <a:gd name="f109" fmla="*/ f77 1 f36"/>
                              <a:gd name="f110" fmla="*/ f78 1 f36"/>
                              <a:gd name="f111" fmla="*/ f79 1 f36"/>
                              <a:gd name="f112" fmla="*/ f80 1 f36"/>
                              <a:gd name="f113" fmla="*/ f81 1 f36"/>
                              <a:gd name="f114" fmla="*/ f82 1 f35"/>
                              <a:gd name="f115" fmla="*/ f83 1 f36"/>
                              <a:gd name="f116" fmla="*/ f84 1 f36"/>
                              <a:gd name="f117" fmla="*/ f85 1 f35"/>
                              <a:gd name="f118" fmla="*/ f86 1 f36"/>
                              <a:gd name="f119" fmla="*/ f87 1 f35"/>
                              <a:gd name="f120" fmla="*/ f88 1 f36"/>
                              <a:gd name="f121" fmla="*/ f89 1 f35"/>
                              <a:gd name="f122" fmla="*/ f90 1 f35"/>
                              <a:gd name="f123" fmla="*/ f91 1 f36"/>
                              <a:gd name="f124" fmla="*/ f92 f30 1"/>
                              <a:gd name="f125" fmla="*/ f93 f30 1"/>
                              <a:gd name="f126" fmla="*/ f95 f31 1"/>
                              <a:gd name="f127" fmla="*/ f94 f31 1"/>
                              <a:gd name="f128" fmla="*/ f97 f30 1"/>
                              <a:gd name="f129" fmla="*/ f98 f31 1"/>
                              <a:gd name="f130" fmla="*/ f99 f30 1"/>
                              <a:gd name="f131" fmla="*/ f100 f31 1"/>
                              <a:gd name="f132" fmla="*/ f101 f30 1"/>
                              <a:gd name="f133" fmla="*/ f102 f31 1"/>
                              <a:gd name="f134" fmla="*/ f103 f30 1"/>
                              <a:gd name="f135" fmla="*/ f104 f31 1"/>
                              <a:gd name="f136" fmla="*/ f105 f30 1"/>
                              <a:gd name="f137" fmla="*/ f106 f31 1"/>
                              <a:gd name="f138" fmla="*/ f107 f30 1"/>
                              <a:gd name="f139" fmla="*/ f108 f31 1"/>
                              <a:gd name="f140" fmla="*/ f109 f31 1"/>
                              <a:gd name="f141" fmla="*/ f110 f31 1"/>
                              <a:gd name="f142" fmla="*/ f111 f31 1"/>
                              <a:gd name="f143" fmla="*/ f112 f31 1"/>
                              <a:gd name="f144" fmla="*/ f113 f31 1"/>
                              <a:gd name="f145" fmla="*/ f114 f30 1"/>
                              <a:gd name="f146" fmla="*/ f115 f31 1"/>
                              <a:gd name="f147" fmla="*/ f116 f31 1"/>
                              <a:gd name="f148" fmla="*/ f117 f30 1"/>
                              <a:gd name="f149" fmla="*/ f118 f31 1"/>
                              <a:gd name="f150" fmla="*/ f119 f30 1"/>
                              <a:gd name="f151" fmla="*/ f120 f31 1"/>
                              <a:gd name="f152" fmla="*/ f121 f30 1"/>
                              <a:gd name="f153" fmla="*/ f122 f30 1"/>
                              <a:gd name="f154" fmla="*/ f123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6">
                                <a:pos x="f128" y="f129"/>
                              </a:cxn>
                              <a:cxn ang="f96">
                                <a:pos x="f130" y="f131"/>
                              </a:cxn>
                              <a:cxn ang="f96">
                                <a:pos x="f132" y="f133"/>
                              </a:cxn>
                              <a:cxn ang="f96">
                                <a:pos x="f134" y="f135"/>
                              </a:cxn>
                              <a:cxn ang="f96">
                                <a:pos x="f136" y="f137"/>
                              </a:cxn>
                              <a:cxn ang="f96">
                                <a:pos x="f138" y="f139"/>
                              </a:cxn>
                              <a:cxn ang="f96">
                                <a:pos x="f138" y="f140"/>
                              </a:cxn>
                              <a:cxn ang="f96">
                                <a:pos x="f138" y="f141"/>
                              </a:cxn>
                              <a:cxn ang="f96">
                                <a:pos x="f136" y="f142"/>
                              </a:cxn>
                              <a:cxn ang="f96">
                                <a:pos x="f134" y="f143"/>
                              </a:cxn>
                              <a:cxn ang="f96">
                                <a:pos x="f132" y="f144"/>
                              </a:cxn>
                              <a:cxn ang="f96">
                                <a:pos x="f145" y="f146"/>
                              </a:cxn>
                              <a:cxn ang="f96">
                                <a:pos x="f130" y="f147"/>
                              </a:cxn>
                              <a:cxn ang="f96">
                                <a:pos x="f148" y="f149"/>
                              </a:cxn>
                              <a:cxn ang="f96">
                                <a:pos x="f150" y="f151"/>
                              </a:cxn>
                              <a:cxn ang="f96">
                                <a:pos x="f152" y="f151"/>
                              </a:cxn>
                              <a:cxn ang="f96">
                                <a:pos x="f153" y="f154"/>
                              </a:cxn>
                              <a:cxn ang="f96">
                                <a:pos x="f128" y="f129"/>
                              </a:cxn>
                            </a:cxnLst>
                            <a:rect l="f124" t="f127" r="f125" b="f126"/>
                            <a:pathLst>
                              <a:path w="77" h="182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5" y="f17"/>
                                </a:lnTo>
                                <a:lnTo>
                                  <a:pt x="f5" y="f18"/>
                                </a:lnTo>
                                <a:lnTo>
                                  <a:pt x="f5" y="f9"/>
                                </a:lnTo>
                                <a:lnTo>
                                  <a:pt x="f15" y="f5"/>
                                </a:lnTo>
                                <a:lnTo>
                                  <a:pt x="f13" y="f19"/>
                                </a:lnTo>
                                <a:lnTo>
                                  <a:pt x="f11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9" y="f6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6"/>
                                </a:lnTo>
                                <a:lnTo>
                                  <a:pt x="f6" y="f28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75220742" name="Freeform 173"/>
                        <wps:cNvSpPr/>
                        <wps:spPr>
                          <a:xfrm>
                            <a:off x="586084" y="408772"/>
                            <a:ext cx="42300" cy="5454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2"/>
                              <a:gd name="f7" fmla="val 87"/>
                              <a:gd name="f8" fmla="val 14"/>
                              <a:gd name="f9" fmla="val 77"/>
                              <a:gd name="f10" fmla="val 5"/>
                              <a:gd name="f11" fmla="val 53"/>
                              <a:gd name="f12" fmla="val 39"/>
                              <a:gd name="f13" fmla="val 20"/>
                              <a:gd name="f14" fmla="val 24"/>
                              <a:gd name="f15" fmla="val 34"/>
                              <a:gd name="f16" fmla="val 48"/>
                              <a:gd name="f17" fmla="val 10"/>
                              <a:gd name="f18" fmla="val 58"/>
                              <a:gd name="f19" fmla="val 29"/>
                              <a:gd name="f20" fmla="val 63"/>
                              <a:gd name="f21" fmla="val 43"/>
                              <a:gd name="f22" fmla="val 82"/>
                              <a:gd name="f23" fmla="+- 0 0 -90"/>
                              <a:gd name="f24" fmla="*/ f3 1 62"/>
                              <a:gd name="f25" fmla="*/ f4 1 87"/>
                              <a:gd name="f26" fmla="+- f7 0 f5"/>
                              <a:gd name="f27" fmla="+- f6 0 f5"/>
                              <a:gd name="f28" fmla="*/ f23 f0 1"/>
                              <a:gd name="f29" fmla="*/ f27 1 62"/>
                              <a:gd name="f30" fmla="*/ f26 1 87"/>
                              <a:gd name="f31" fmla="*/ 14 f27 1"/>
                              <a:gd name="f32" fmla="*/ 77 f26 1"/>
                              <a:gd name="f33" fmla="*/ 5 f27 1"/>
                              <a:gd name="f34" fmla="*/ 53 f26 1"/>
                              <a:gd name="f35" fmla="*/ 0 f27 1"/>
                              <a:gd name="f36" fmla="*/ 39 f26 1"/>
                              <a:gd name="f37" fmla="*/ 20 f26 1"/>
                              <a:gd name="f38" fmla="*/ 5 f26 1"/>
                              <a:gd name="f39" fmla="*/ 24 f27 1"/>
                              <a:gd name="f40" fmla="*/ 0 f26 1"/>
                              <a:gd name="f41" fmla="*/ 34 f27 1"/>
                              <a:gd name="f42" fmla="*/ 48 f27 1"/>
                              <a:gd name="f43" fmla="*/ 10 f26 1"/>
                              <a:gd name="f44" fmla="*/ 58 f27 1"/>
                              <a:gd name="f45" fmla="*/ 62 f27 1"/>
                              <a:gd name="f46" fmla="*/ 29 f26 1"/>
                              <a:gd name="f47" fmla="*/ 48 f26 1"/>
                              <a:gd name="f48" fmla="*/ 63 f26 1"/>
                              <a:gd name="f49" fmla="*/ 53 f27 1"/>
                              <a:gd name="f50" fmla="*/ 43 f27 1"/>
                              <a:gd name="f51" fmla="*/ 82 f26 1"/>
                              <a:gd name="f52" fmla="*/ 87 f26 1"/>
                              <a:gd name="f53" fmla="*/ f28 1 f2"/>
                              <a:gd name="f54" fmla="*/ f31 1 62"/>
                              <a:gd name="f55" fmla="*/ f32 1 87"/>
                              <a:gd name="f56" fmla="*/ f33 1 62"/>
                              <a:gd name="f57" fmla="*/ f34 1 87"/>
                              <a:gd name="f58" fmla="*/ f35 1 62"/>
                              <a:gd name="f59" fmla="*/ f36 1 87"/>
                              <a:gd name="f60" fmla="*/ f37 1 87"/>
                              <a:gd name="f61" fmla="*/ f38 1 87"/>
                              <a:gd name="f62" fmla="*/ f39 1 62"/>
                              <a:gd name="f63" fmla="*/ f40 1 87"/>
                              <a:gd name="f64" fmla="*/ f41 1 62"/>
                              <a:gd name="f65" fmla="*/ f42 1 62"/>
                              <a:gd name="f66" fmla="*/ f43 1 87"/>
                              <a:gd name="f67" fmla="*/ f44 1 62"/>
                              <a:gd name="f68" fmla="*/ f45 1 62"/>
                              <a:gd name="f69" fmla="*/ f46 1 87"/>
                              <a:gd name="f70" fmla="*/ f47 1 87"/>
                              <a:gd name="f71" fmla="*/ f48 1 87"/>
                              <a:gd name="f72" fmla="*/ f49 1 62"/>
                              <a:gd name="f73" fmla="*/ f50 1 62"/>
                              <a:gd name="f74" fmla="*/ f51 1 87"/>
                              <a:gd name="f75" fmla="*/ f52 1 87"/>
                              <a:gd name="f76" fmla="*/ 0 1 f29"/>
                              <a:gd name="f77" fmla="*/ f6 1 f29"/>
                              <a:gd name="f78" fmla="*/ 0 1 f30"/>
                              <a:gd name="f79" fmla="*/ f7 1 f30"/>
                              <a:gd name="f80" fmla="+- f53 0 f1"/>
                              <a:gd name="f81" fmla="*/ f54 1 f29"/>
                              <a:gd name="f82" fmla="*/ f55 1 f30"/>
                              <a:gd name="f83" fmla="*/ f56 1 f29"/>
                              <a:gd name="f84" fmla="*/ f57 1 f30"/>
                              <a:gd name="f85" fmla="*/ f58 1 f29"/>
                              <a:gd name="f86" fmla="*/ f59 1 f30"/>
                              <a:gd name="f87" fmla="*/ f60 1 f30"/>
                              <a:gd name="f88" fmla="*/ f61 1 f30"/>
                              <a:gd name="f89" fmla="*/ f62 1 f29"/>
                              <a:gd name="f90" fmla="*/ f63 1 f30"/>
                              <a:gd name="f91" fmla="*/ f64 1 f29"/>
                              <a:gd name="f92" fmla="*/ f65 1 f29"/>
                              <a:gd name="f93" fmla="*/ f66 1 f30"/>
                              <a:gd name="f94" fmla="*/ f67 1 f29"/>
                              <a:gd name="f95" fmla="*/ f68 1 f29"/>
                              <a:gd name="f96" fmla="*/ f69 1 f30"/>
                              <a:gd name="f97" fmla="*/ f70 1 f30"/>
                              <a:gd name="f98" fmla="*/ f71 1 f30"/>
                              <a:gd name="f99" fmla="*/ f72 1 f29"/>
                              <a:gd name="f100" fmla="*/ f73 1 f29"/>
                              <a:gd name="f101" fmla="*/ f74 1 f30"/>
                              <a:gd name="f102" fmla="*/ f75 1 f30"/>
                              <a:gd name="f103" fmla="*/ f76 f24 1"/>
                              <a:gd name="f104" fmla="*/ f77 f24 1"/>
                              <a:gd name="f105" fmla="*/ f79 f25 1"/>
                              <a:gd name="f106" fmla="*/ f78 f25 1"/>
                              <a:gd name="f107" fmla="*/ f81 f24 1"/>
                              <a:gd name="f108" fmla="*/ f82 f25 1"/>
                              <a:gd name="f109" fmla="*/ f83 f24 1"/>
                              <a:gd name="f110" fmla="*/ f84 f25 1"/>
                              <a:gd name="f111" fmla="*/ f85 f24 1"/>
                              <a:gd name="f112" fmla="*/ f86 f25 1"/>
                              <a:gd name="f113" fmla="*/ f87 f25 1"/>
                              <a:gd name="f114" fmla="*/ f88 f25 1"/>
                              <a:gd name="f115" fmla="*/ f89 f24 1"/>
                              <a:gd name="f116" fmla="*/ f90 f25 1"/>
                              <a:gd name="f117" fmla="*/ f91 f24 1"/>
                              <a:gd name="f118" fmla="*/ f92 f24 1"/>
                              <a:gd name="f119" fmla="*/ f93 f25 1"/>
                              <a:gd name="f120" fmla="*/ f94 f24 1"/>
                              <a:gd name="f121" fmla="*/ f95 f24 1"/>
                              <a:gd name="f122" fmla="*/ f96 f25 1"/>
                              <a:gd name="f123" fmla="*/ f97 f25 1"/>
                              <a:gd name="f124" fmla="*/ f98 f25 1"/>
                              <a:gd name="f125" fmla="*/ f99 f24 1"/>
                              <a:gd name="f126" fmla="*/ f100 f24 1"/>
                              <a:gd name="f127" fmla="*/ f101 f25 1"/>
                              <a:gd name="f128" fmla="*/ f102 f2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0">
                                <a:pos x="f107" y="f108"/>
                              </a:cxn>
                              <a:cxn ang="f80">
                                <a:pos x="f109" y="f110"/>
                              </a:cxn>
                              <a:cxn ang="f80">
                                <a:pos x="f111" y="f112"/>
                              </a:cxn>
                              <a:cxn ang="f80">
                                <a:pos x="f109" y="f113"/>
                              </a:cxn>
                              <a:cxn ang="f80">
                                <a:pos x="f107" y="f114"/>
                              </a:cxn>
                              <a:cxn ang="f80">
                                <a:pos x="f115" y="f116"/>
                              </a:cxn>
                              <a:cxn ang="f80">
                                <a:pos x="f117" y="f114"/>
                              </a:cxn>
                              <a:cxn ang="f80">
                                <a:pos x="f118" y="f119"/>
                              </a:cxn>
                              <a:cxn ang="f80">
                                <a:pos x="f120" y="f113"/>
                              </a:cxn>
                              <a:cxn ang="f80">
                                <a:pos x="f121" y="f122"/>
                              </a:cxn>
                              <a:cxn ang="f80">
                                <a:pos x="f121" y="f123"/>
                              </a:cxn>
                              <a:cxn ang="f80">
                                <a:pos x="f120" y="f124"/>
                              </a:cxn>
                              <a:cxn ang="f80">
                                <a:pos x="f125" y="f108"/>
                              </a:cxn>
                              <a:cxn ang="f80">
                                <a:pos x="f126" y="f127"/>
                              </a:cxn>
                              <a:cxn ang="f80">
                                <a:pos x="f117" y="f128"/>
                              </a:cxn>
                              <a:cxn ang="f80">
                                <a:pos x="f115" y="f127"/>
                              </a:cxn>
                              <a:cxn ang="f80">
                                <a:pos x="f107" y="f108"/>
                              </a:cxn>
                            </a:cxnLst>
                            <a:rect l="f103" t="f106" r="f104" b="f105"/>
                            <a:pathLst>
                              <a:path w="62" h="8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5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8" y="f10"/>
                                </a:lnTo>
                                <a:lnTo>
                                  <a:pt x="f14" y="f5"/>
                                </a:lnTo>
                                <a:lnTo>
                                  <a:pt x="f15" y="f10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3"/>
                                </a:lnTo>
                                <a:lnTo>
                                  <a:pt x="f6" y="f19"/>
                                </a:lnTo>
                                <a:lnTo>
                                  <a:pt x="f6" y="f16"/>
                                </a:lnTo>
                                <a:lnTo>
                                  <a:pt x="f18" y="f20"/>
                                </a:lnTo>
                                <a:lnTo>
                                  <a:pt x="f11" y="f9"/>
                                </a:lnTo>
                                <a:lnTo>
                                  <a:pt x="f21" y="f22"/>
                                </a:lnTo>
                                <a:lnTo>
                                  <a:pt x="f15" y="f7"/>
                                </a:lnTo>
                                <a:lnTo>
                                  <a:pt x="f14" y="f22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1674134" name="Freeform 174"/>
                        <wps:cNvSpPr/>
                        <wps:spPr>
                          <a:xfrm>
                            <a:off x="733458" y="26956"/>
                            <a:ext cx="811923" cy="38495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0"/>
                              <a:gd name="f8" fmla="val 614"/>
                              <a:gd name="f9" fmla="val 67"/>
                              <a:gd name="f10" fmla="val 105"/>
                              <a:gd name="f11" fmla="val 91"/>
                              <a:gd name="f12" fmla="val 101"/>
                              <a:gd name="f13" fmla="val 120"/>
                              <a:gd name="f14" fmla="val 154"/>
                              <a:gd name="f15" fmla="val 187"/>
                              <a:gd name="f16" fmla="val 226"/>
                              <a:gd name="f17" fmla="val 96"/>
                              <a:gd name="f18" fmla="val 259"/>
                              <a:gd name="f19" fmla="val 298"/>
                              <a:gd name="f20" fmla="val 110"/>
                              <a:gd name="f21" fmla="val 331"/>
                              <a:gd name="f22" fmla="val 125"/>
                              <a:gd name="f23" fmla="val 370"/>
                              <a:gd name="f24" fmla="val 144"/>
                              <a:gd name="f25" fmla="val 403"/>
                              <a:gd name="f26" fmla="val 163"/>
                              <a:gd name="f27" fmla="val 432"/>
                              <a:gd name="f28" fmla="val 461"/>
                              <a:gd name="f29" fmla="val 221"/>
                              <a:gd name="f30" fmla="val 485"/>
                              <a:gd name="f31" fmla="val 254"/>
                              <a:gd name="f32" fmla="val 509"/>
                              <a:gd name="f33" fmla="val 293"/>
                              <a:gd name="f34" fmla="val 523"/>
                              <a:gd name="f35" fmla="val 336"/>
                              <a:gd name="f36" fmla="val 533"/>
                              <a:gd name="f37" fmla="val 389"/>
                              <a:gd name="f38" fmla="val 538"/>
                              <a:gd name="f39" fmla="val 369"/>
                              <a:gd name="f40" fmla="val 302"/>
                              <a:gd name="f41" fmla="val 528"/>
                              <a:gd name="f42" fmla="val 240"/>
                              <a:gd name="f43" fmla="val 216"/>
                              <a:gd name="f44" fmla="val 547"/>
                              <a:gd name="f45" fmla="val 192"/>
                              <a:gd name="f46" fmla="val 557"/>
                              <a:gd name="f47" fmla="val 177"/>
                              <a:gd name="f48" fmla="val 571"/>
                              <a:gd name="f49" fmla="val 168"/>
                              <a:gd name="f50" fmla="val 586"/>
                              <a:gd name="f51" fmla="val 600"/>
                              <a:gd name="f52" fmla="val 182"/>
                              <a:gd name="f53" fmla="val 211"/>
                              <a:gd name="f54" fmla="val 619"/>
                              <a:gd name="f55" fmla="val 230"/>
                              <a:gd name="f56" fmla="val 629"/>
                              <a:gd name="f57" fmla="val 624"/>
                              <a:gd name="f58" fmla="val 158"/>
                              <a:gd name="f59" fmla="val 634"/>
                              <a:gd name="f60" fmla="val 115"/>
                              <a:gd name="f61" fmla="val 643"/>
                              <a:gd name="f62" fmla="val 86"/>
                              <a:gd name="f63" fmla="val 662"/>
                              <a:gd name="f64" fmla="val 682"/>
                              <a:gd name="f65" fmla="val 53"/>
                              <a:gd name="f66" fmla="val 701"/>
                              <a:gd name="f67" fmla="val 38"/>
                              <a:gd name="f68" fmla="val 710"/>
                              <a:gd name="f69" fmla="val 24"/>
                              <a:gd name="f70" fmla="val 715"/>
                              <a:gd name="f71" fmla="val 730"/>
                              <a:gd name="f72" fmla="val 9"/>
                              <a:gd name="f73" fmla="val 739"/>
                              <a:gd name="f74" fmla="val 29"/>
                              <a:gd name="f75" fmla="val 749"/>
                              <a:gd name="f76" fmla="val 758"/>
                              <a:gd name="f77" fmla="val 81"/>
                              <a:gd name="f78" fmla="val 149"/>
                              <a:gd name="f79" fmla="val 744"/>
                              <a:gd name="f80" fmla="val 725"/>
                              <a:gd name="f81" fmla="val 249"/>
                              <a:gd name="f82" fmla="val 754"/>
                              <a:gd name="f83" fmla="val 782"/>
                              <a:gd name="f84" fmla="val 816"/>
                              <a:gd name="f85" fmla="val 850"/>
                              <a:gd name="f86" fmla="val 883"/>
                              <a:gd name="f87" fmla="val 902"/>
                              <a:gd name="f88" fmla="val 922"/>
                              <a:gd name="f89" fmla="val 926"/>
                              <a:gd name="f90" fmla="val 77"/>
                              <a:gd name="f91" fmla="val 931"/>
                              <a:gd name="f92" fmla="val 129"/>
                              <a:gd name="f93" fmla="val 907"/>
                              <a:gd name="f94" fmla="val 888"/>
                              <a:gd name="f95" fmla="val 869"/>
                              <a:gd name="f96" fmla="val 845"/>
                              <a:gd name="f97" fmla="val 821"/>
                              <a:gd name="f98" fmla="val 269"/>
                              <a:gd name="f99" fmla="val 768"/>
                              <a:gd name="f100" fmla="val 278"/>
                              <a:gd name="f101" fmla="val 778"/>
                              <a:gd name="f102" fmla="val 797"/>
                              <a:gd name="f103" fmla="val 835"/>
                              <a:gd name="f104" fmla="val 288"/>
                              <a:gd name="f105" fmla="val 854"/>
                              <a:gd name="f106" fmla="val 283"/>
                              <a:gd name="f107" fmla="val 874"/>
                              <a:gd name="f108" fmla="val 936"/>
                              <a:gd name="f109" fmla="val 273"/>
                              <a:gd name="f110" fmla="val 955"/>
                              <a:gd name="f111" fmla="val 970"/>
                              <a:gd name="f112" fmla="val 264"/>
                              <a:gd name="f113" fmla="val 989"/>
                              <a:gd name="f114" fmla="val 1003"/>
                              <a:gd name="f115" fmla="val 1022"/>
                              <a:gd name="f116" fmla="val 225"/>
                              <a:gd name="f117" fmla="val 1037"/>
                              <a:gd name="f118" fmla="val 206"/>
                              <a:gd name="f119" fmla="val 1056"/>
                              <a:gd name="f120" fmla="val 1066"/>
                              <a:gd name="f121" fmla="val 1075"/>
                              <a:gd name="f122" fmla="val 1085"/>
                              <a:gd name="f123" fmla="val 1094"/>
                              <a:gd name="f124" fmla="val 1104"/>
                              <a:gd name="f125" fmla="val 1109"/>
                              <a:gd name="f126" fmla="val 1118"/>
                              <a:gd name="f127" fmla="val 173"/>
                              <a:gd name="f128" fmla="val 1123"/>
                              <a:gd name="f129" fmla="val 1099"/>
                              <a:gd name="f130" fmla="val 1051"/>
                              <a:gd name="f131" fmla="val 139"/>
                              <a:gd name="f132" fmla="val 1046"/>
                              <a:gd name="f133" fmla="val 1042"/>
                              <a:gd name="f134" fmla="val 1070"/>
                              <a:gd name="f135" fmla="val 43"/>
                              <a:gd name="f136" fmla="val 1080"/>
                              <a:gd name="f137" fmla="val 19"/>
                              <a:gd name="f138" fmla="val 1114"/>
                              <a:gd name="f139" fmla="val 1128"/>
                              <a:gd name="f140" fmla="val 1147"/>
                              <a:gd name="f141" fmla="val 1162"/>
                              <a:gd name="f142" fmla="val 1176"/>
                              <a:gd name="f143" fmla="val 1186"/>
                              <a:gd name="f144" fmla="val 1181"/>
                              <a:gd name="f145" fmla="val 1166"/>
                              <a:gd name="f146" fmla="val 197"/>
                              <a:gd name="f147" fmla="val 1142"/>
                              <a:gd name="f148" fmla="val 1090"/>
                              <a:gd name="f149" fmla="val 307"/>
                              <a:gd name="f150" fmla="val 317"/>
                              <a:gd name="f151" fmla="val 1013"/>
                              <a:gd name="f152" fmla="val 326"/>
                              <a:gd name="f153" fmla="val 984"/>
                              <a:gd name="f154" fmla="val 950"/>
                              <a:gd name="f155" fmla="val 341"/>
                              <a:gd name="f156" fmla="val 345"/>
                              <a:gd name="f157" fmla="val 859"/>
                              <a:gd name="f158" fmla="val 830"/>
                              <a:gd name="f159" fmla="val 350"/>
                              <a:gd name="f160" fmla="val 802"/>
                              <a:gd name="f161" fmla="val 355"/>
                              <a:gd name="f162" fmla="val 773"/>
                              <a:gd name="f163" fmla="val 365"/>
                              <a:gd name="f164" fmla="val 374"/>
                              <a:gd name="f165" fmla="val 379"/>
                              <a:gd name="f166" fmla="val 667"/>
                              <a:gd name="f167" fmla="val 393"/>
                              <a:gd name="f168" fmla="val 653"/>
                              <a:gd name="f169" fmla="val 408"/>
                              <a:gd name="f170" fmla="val 422"/>
                              <a:gd name="f171" fmla="val 456"/>
                              <a:gd name="f172" fmla="val 489"/>
                              <a:gd name="f173" fmla="val 518"/>
                              <a:gd name="f174" fmla="val 537"/>
                              <a:gd name="f175" fmla="val 638"/>
                              <a:gd name="f176" fmla="val 648"/>
                              <a:gd name="f177" fmla="val 566"/>
                              <a:gd name="f178" fmla="val 686"/>
                              <a:gd name="f179" fmla="val 706"/>
                              <a:gd name="f180" fmla="val 561"/>
                              <a:gd name="f181" fmla="val 720"/>
                              <a:gd name="f182" fmla="val 499"/>
                              <a:gd name="f183" fmla="val 475"/>
                              <a:gd name="f184" fmla="val 465"/>
                              <a:gd name="f185" fmla="val 734"/>
                              <a:gd name="f186" fmla="val 470"/>
                              <a:gd name="f187" fmla="val 480"/>
                              <a:gd name="f188" fmla="val 451"/>
                              <a:gd name="f189" fmla="val 446"/>
                              <a:gd name="f190" fmla="val 787"/>
                              <a:gd name="f191" fmla="val 792"/>
                              <a:gd name="f192" fmla="val 806"/>
                              <a:gd name="f193" fmla="val 494"/>
                              <a:gd name="f194" fmla="val 581"/>
                              <a:gd name="f195" fmla="val 590"/>
                              <a:gd name="f196" fmla="val 595"/>
                              <a:gd name="f197" fmla="val 696"/>
                              <a:gd name="f198" fmla="val 605"/>
                              <a:gd name="f199" fmla="val 672"/>
                              <a:gd name="f200" fmla="val 609"/>
                              <a:gd name="f201" fmla="val 552"/>
                              <a:gd name="f202" fmla="val 504"/>
                              <a:gd name="f203" fmla="val 490"/>
                              <a:gd name="f204" fmla="val 437"/>
                              <a:gd name="f205" fmla="val 427"/>
                              <a:gd name="f206" fmla="val 384"/>
                              <a:gd name="f207" fmla="val 312"/>
                              <a:gd name="f208" fmla="val 245"/>
                              <a:gd name="f209" fmla="val 235"/>
                              <a:gd name="f210" fmla="val 14"/>
                              <a:gd name="f211" fmla="val 201"/>
                              <a:gd name="f212" fmla="val 34"/>
                              <a:gd name="f213" fmla="val 48"/>
                              <a:gd name="f214" fmla="val 153"/>
                              <a:gd name="f215" fmla="val 58"/>
                              <a:gd name="f216" fmla="val 62"/>
                              <a:gd name="f217" fmla="+- 0 0 -90"/>
                              <a:gd name="f218" fmla="*/ f4 1 1190"/>
                              <a:gd name="f219" fmla="*/ f5 1 614"/>
                              <a:gd name="f220" fmla="+- f8 0 f6"/>
                              <a:gd name="f221" fmla="+- f7 0 f6"/>
                              <a:gd name="f222" fmla="*/ f217 f0 1"/>
                              <a:gd name="f223" fmla="*/ f221 1 1190"/>
                              <a:gd name="f224" fmla="*/ f220 1 614"/>
                              <a:gd name="f225" fmla="*/ 154 f221 1"/>
                              <a:gd name="f226" fmla="*/ 91 f220 1"/>
                              <a:gd name="f227" fmla="*/ 298 f221 1"/>
                              <a:gd name="f228" fmla="*/ 110 f220 1"/>
                              <a:gd name="f229" fmla="*/ 432 f221 1"/>
                              <a:gd name="f230" fmla="*/ 187 f220 1"/>
                              <a:gd name="f231" fmla="*/ 523 f221 1"/>
                              <a:gd name="f232" fmla="*/ 336 f220 1"/>
                              <a:gd name="f233" fmla="*/ 533 f221 1"/>
                              <a:gd name="f234" fmla="*/ 302 f220 1"/>
                              <a:gd name="f235" fmla="*/ 547 f221 1"/>
                              <a:gd name="f236" fmla="*/ 192 f220 1"/>
                              <a:gd name="f237" fmla="*/ 600 f221 1"/>
                              <a:gd name="f238" fmla="*/ 182 f220 1"/>
                              <a:gd name="f239" fmla="*/ 624 f221 1"/>
                              <a:gd name="f240" fmla="*/ 158 f220 1"/>
                              <a:gd name="f241" fmla="*/ 682 f221 1"/>
                              <a:gd name="f242" fmla="*/ 53 f220 1"/>
                              <a:gd name="f243" fmla="*/ 730 f221 1"/>
                              <a:gd name="f244" fmla="*/ 9 f220 1"/>
                              <a:gd name="f245" fmla="*/ 758 f221 1"/>
                              <a:gd name="f246" fmla="*/ 115 f220 1"/>
                              <a:gd name="f247" fmla="*/ 710 f221 1"/>
                              <a:gd name="f248" fmla="*/ 249 f220 1"/>
                              <a:gd name="f249" fmla="*/ 816 f221 1"/>
                              <a:gd name="f250" fmla="*/ 125 f220 1"/>
                              <a:gd name="f251" fmla="*/ 922 f221 1"/>
                              <a:gd name="f252" fmla="*/ 845 f221 1"/>
                              <a:gd name="f253" fmla="*/ 259 f220 1"/>
                              <a:gd name="f254" fmla="*/ 797 f221 1"/>
                              <a:gd name="f255" fmla="*/ 293 f220 1"/>
                              <a:gd name="f256" fmla="*/ 874 f221 1"/>
                              <a:gd name="f257" fmla="*/ 283 f220 1"/>
                              <a:gd name="f258" fmla="*/ 936 f221 1"/>
                              <a:gd name="f259" fmla="*/ 273 f220 1"/>
                              <a:gd name="f260" fmla="*/ 1003 f221 1"/>
                              <a:gd name="f261" fmla="*/ 240 f220 1"/>
                              <a:gd name="f262" fmla="*/ 1066 f221 1"/>
                              <a:gd name="f263" fmla="*/ 1104 f221 1"/>
                              <a:gd name="f264" fmla="*/ 1118 f221 1"/>
                              <a:gd name="f265" fmla="*/ 163 f220 1"/>
                              <a:gd name="f266" fmla="*/ 1085 f221 1"/>
                              <a:gd name="f267" fmla="*/ 168 f220 1"/>
                              <a:gd name="f268" fmla="*/ 1051 f221 1"/>
                              <a:gd name="f269" fmla="*/ 139 f220 1"/>
                              <a:gd name="f270" fmla="*/ 67 f220 1"/>
                              <a:gd name="f271" fmla="*/ 1094 f221 1"/>
                              <a:gd name="f272" fmla="*/ 19 f220 1"/>
                              <a:gd name="f273" fmla="*/ 1162 f221 1"/>
                              <a:gd name="f274" fmla="*/ 38 f220 1"/>
                              <a:gd name="f275" fmla="*/ 1190 f221 1"/>
                              <a:gd name="f276" fmla="*/ 129 f220 1"/>
                              <a:gd name="f277" fmla="*/ 264 f220 1"/>
                              <a:gd name="f278" fmla="*/ 1013 f221 1"/>
                              <a:gd name="f279" fmla="*/ 326 f220 1"/>
                              <a:gd name="f280" fmla="*/ 888 f221 1"/>
                              <a:gd name="f281" fmla="*/ 345 f220 1"/>
                              <a:gd name="f282" fmla="*/ 773 f221 1"/>
                              <a:gd name="f283" fmla="*/ 355 f220 1"/>
                              <a:gd name="f284" fmla="*/ 379 f220 1"/>
                              <a:gd name="f285" fmla="*/ 629 f221 1"/>
                              <a:gd name="f286" fmla="*/ 456 f220 1"/>
                              <a:gd name="f287" fmla="*/ 638 f221 1"/>
                              <a:gd name="f288" fmla="*/ 557 f220 1"/>
                              <a:gd name="f289" fmla="*/ 706 f221 1"/>
                              <a:gd name="f290" fmla="*/ 561 f220 1"/>
                              <a:gd name="f291" fmla="*/ 715 f221 1"/>
                              <a:gd name="f292" fmla="*/ 499 f220 1"/>
                              <a:gd name="f293" fmla="*/ 701 f221 1"/>
                              <a:gd name="f294" fmla="*/ 461 f220 1"/>
                              <a:gd name="f295" fmla="*/ 734 f221 1"/>
                              <a:gd name="f296" fmla="*/ 465 f220 1"/>
                              <a:gd name="f297" fmla="*/ 754 f221 1"/>
                              <a:gd name="f298" fmla="*/ 470 f220 1"/>
                              <a:gd name="f299" fmla="*/ 778 f221 1"/>
                              <a:gd name="f300" fmla="*/ 446 f220 1"/>
                              <a:gd name="f301" fmla="*/ 806 f221 1"/>
                              <a:gd name="f302" fmla="*/ 782 f221 1"/>
                              <a:gd name="f303" fmla="*/ 528 f220 1"/>
                              <a:gd name="f304" fmla="*/ 590 f220 1"/>
                              <a:gd name="f305" fmla="*/ 648 f221 1"/>
                              <a:gd name="f306" fmla="*/ 614 f220 1"/>
                              <a:gd name="f307" fmla="*/ 552 f221 1"/>
                              <a:gd name="f308" fmla="*/ 581 f220 1"/>
                              <a:gd name="f309" fmla="*/ 475 f221 1"/>
                              <a:gd name="f310" fmla="*/ 408 f221 1"/>
                              <a:gd name="f311" fmla="*/ 365 f220 1"/>
                              <a:gd name="f312" fmla="*/ 331 f221 1"/>
                              <a:gd name="f313" fmla="*/ 245 f221 1"/>
                              <a:gd name="f314" fmla="*/ 235 f220 1"/>
                              <a:gd name="f315" fmla="*/ 125 f221 1"/>
                              <a:gd name="f316" fmla="*/ 206 f220 1"/>
                              <a:gd name="f317" fmla="*/ 14 f221 1"/>
                              <a:gd name="f318" fmla="*/ 201 f220 1"/>
                              <a:gd name="f319" fmla="*/ 48 f221 1"/>
                              <a:gd name="f320" fmla="*/ 153 f220 1"/>
                              <a:gd name="f321" fmla="*/ f222 1 f3"/>
                              <a:gd name="f322" fmla="*/ f225 1 1190"/>
                              <a:gd name="f323" fmla="*/ f226 1 614"/>
                              <a:gd name="f324" fmla="*/ f227 1 1190"/>
                              <a:gd name="f325" fmla="*/ f228 1 614"/>
                              <a:gd name="f326" fmla="*/ f229 1 1190"/>
                              <a:gd name="f327" fmla="*/ f230 1 614"/>
                              <a:gd name="f328" fmla="*/ f231 1 1190"/>
                              <a:gd name="f329" fmla="*/ f232 1 614"/>
                              <a:gd name="f330" fmla="*/ f233 1 1190"/>
                              <a:gd name="f331" fmla="*/ f234 1 614"/>
                              <a:gd name="f332" fmla="*/ f235 1 1190"/>
                              <a:gd name="f333" fmla="*/ f236 1 614"/>
                              <a:gd name="f334" fmla="*/ f237 1 1190"/>
                              <a:gd name="f335" fmla="*/ f238 1 614"/>
                              <a:gd name="f336" fmla="*/ f239 1 1190"/>
                              <a:gd name="f337" fmla="*/ f240 1 614"/>
                              <a:gd name="f338" fmla="*/ f241 1 1190"/>
                              <a:gd name="f339" fmla="*/ f242 1 614"/>
                              <a:gd name="f340" fmla="*/ f243 1 1190"/>
                              <a:gd name="f341" fmla="*/ f244 1 614"/>
                              <a:gd name="f342" fmla="*/ f245 1 1190"/>
                              <a:gd name="f343" fmla="*/ f246 1 614"/>
                              <a:gd name="f344" fmla="*/ f247 1 1190"/>
                              <a:gd name="f345" fmla="*/ f248 1 614"/>
                              <a:gd name="f346" fmla="*/ f249 1 1190"/>
                              <a:gd name="f347" fmla="*/ f250 1 614"/>
                              <a:gd name="f348" fmla="*/ f251 1 1190"/>
                              <a:gd name="f349" fmla="*/ f252 1 1190"/>
                              <a:gd name="f350" fmla="*/ f253 1 614"/>
                              <a:gd name="f351" fmla="*/ f254 1 1190"/>
                              <a:gd name="f352" fmla="*/ f255 1 614"/>
                              <a:gd name="f353" fmla="*/ f256 1 1190"/>
                              <a:gd name="f354" fmla="*/ f257 1 614"/>
                              <a:gd name="f355" fmla="*/ f258 1 1190"/>
                              <a:gd name="f356" fmla="*/ f259 1 614"/>
                              <a:gd name="f357" fmla="*/ f260 1 1190"/>
                              <a:gd name="f358" fmla="*/ f261 1 614"/>
                              <a:gd name="f359" fmla="*/ f262 1 1190"/>
                              <a:gd name="f360" fmla="*/ f263 1 1190"/>
                              <a:gd name="f361" fmla="*/ f264 1 1190"/>
                              <a:gd name="f362" fmla="*/ f265 1 614"/>
                              <a:gd name="f363" fmla="*/ f266 1 1190"/>
                              <a:gd name="f364" fmla="*/ f267 1 614"/>
                              <a:gd name="f365" fmla="*/ f268 1 1190"/>
                              <a:gd name="f366" fmla="*/ f269 1 614"/>
                              <a:gd name="f367" fmla="*/ f270 1 614"/>
                              <a:gd name="f368" fmla="*/ f271 1 1190"/>
                              <a:gd name="f369" fmla="*/ f272 1 614"/>
                              <a:gd name="f370" fmla="*/ f273 1 1190"/>
                              <a:gd name="f371" fmla="*/ f274 1 614"/>
                              <a:gd name="f372" fmla="*/ f275 1 1190"/>
                              <a:gd name="f373" fmla="*/ f276 1 614"/>
                              <a:gd name="f374" fmla="*/ f277 1 614"/>
                              <a:gd name="f375" fmla="*/ f278 1 1190"/>
                              <a:gd name="f376" fmla="*/ f279 1 614"/>
                              <a:gd name="f377" fmla="*/ f280 1 1190"/>
                              <a:gd name="f378" fmla="*/ f281 1 614"/>
                              <a:gd name="f379" fmla="*/ f282 1 1190"/>
                              <a:gd name="f380" fmla="*/ f283 1 614"/>
                              <a:gd name="f381" fmla="*/ f284 1 614"/>
                              <a:gd name="f382" fmla="*/ f285 1 1190"/>
                              <a:gd name="f383" fmla="*/ f286 1 614"/>
                              <a:gd name="f384" fmla="*/ f287 1 1190"/>
                              <a:gd name="f385" fmla="*/ f288 1 614"/>
                              <a:gd name="f386" fmla="*/ f289 1 1190"/>
                              <a:gd name="f387" fmla="*/ f290 1 614"/>
                              <a:gd name="f388" fmla="*/ f291 1 1190"/>
                              <a:gd name="f389" fmla="*/ f292 1 614"/>
                              <a:gd name="f390" fmla="*/ f293 1 1190"/>
                              <a:gd name="f391" fmla="*/ f294 1 614"/>
                              <a:gd name="f392" fmla="*/ f295 1 1190"/>
                              <a:gd name="f393" fmla="*/ f296 1 614"/>
                              <a:gd name="f394" fmla="*/ f297 1 1190"/>
                              <a:gd name="f395" fmla="*/ f298 1 614"/>
                              <a:gd name="f396" fmla="*/ f299 1 1190"/>
                              <a:gd name="f397" fmla="*/ f300 1 614"/>
                              <a:gd name="f398" fmla="*/ f301 1 1190"/>
                              <a:gd name="f399" fmla="*/ f302 1 1190"/>
                              <a:gd name="f400" fmla="*/ f303 1 614"/>
                              <a:gd name="f401" fmla="*/ f304 1 614"/>
                              <a:gd name="f402" fmla="*/ f305 1 1190"/>
                              <a:gd name="f403" fmla="*/ f306 1 614"/>
                              <a:gd name="f404" fmla="*/ f307 1 1190"/>
                              <a:gd name="f405" fmla="*/ f308 1 614"/>
                              <a:gd name="f406" fmla="*/ f309 1 1190"/>
                              <a:gd name="f407" fmla="*/ f310 1 1190"/>
                              <a:gd name="f408" fmla="*/ f311 1 614"/>
                              <a:gd name="f409" fmla="*/ f312 1 1190"/>
                              <a:gd name="f410" fmla="*/ f313 1 1190"/>
                              <a:gd name="f411" fmla="*/ f314 1 614"/>
                              <a:gd name="f412" fmla="*/ f315 1 1190"/>
                              <a:gd name="f413" fmla="*/ f316 1 614"/>
                              <a:gd name="f414" fmla="*/ f317 1 1190"/>
                              <a:gd name="f415" fmla="*/ f318 1 614"/>
                              <a:gd name="f416" fmla="*/ f319 1 1190"/>
                              <a:gd name="f417" fmla="*/ f320 1 614"/>
                              <a:gd name="f418" fmla="*/ 0 1 f223"/>
                              <a:gd name="f419" fmla="*/ f7 1 f223"/>
                              <a:gd name="f420" fmla="*/ 0 1 f224"/>
                              <a:gd name="f421" fmla="*/ f8 1 f224"/>
                              <a:gd name="f422" fmla="+- f321 0 f1"/>
                              <a:gd name="f423" fmla="*/ f322 1 f223"/>
                              <a:gd name="f424" fmla="*/ f323 1 f224"/>
                              <a:gd name="f425" fmla="*/ f324 1 f223"/>
                              <a:gd name="f426" fmla="*/ f325 1 f224"/>
                              <a:gd name="f427" fmla="*/ f326 1 f223"/>
                              <a:gd name="f428" fmla="*/ f327 1 f224"/>
                              <a:gd name="f429" fmla="*/ f328 1 f223"/>
                              <a:gd name="f430" fmla="*/ f329 1 f224"/>
                              <a:gd name="f431" fmla="*/ f330 1 f223"/>
                              <a:gd name="f432" fmla="*/ f331 1 f224"/>
                              <a:gd name="f433" fmla="*/ f332 1 f223"/>
                              <a:gd name="f434" fmla="*/ f333 1 f224"/>
                              <a:gd name="f435" fmla="*/ f334 1 f223"/>
                              <a:gd name="f436" fmla="*/ f335 1 f224"/>
                              <a:gd name="f437" fmla="*/ f336 1 f223"/>
                              <a:gd name="f438" fmla="*/ f337 1 f224"/>
                              <a:gd name="f439" fmla="*/ f338 1 f223"/>
                              <a:gd name="f440" fmla="*/ f339 1 f224"/>
                              <a:gd name="f441" fmla="*/ f340 1 f223"/>
                              <a:gd name="f442" fmla="*/ f341 1 f224"/>
                              <a:gd name="f443" fmla="*/ f342 1 f223"/>
                              <a:gd name="f444" fmla="*/ f343 1 f224"/>
                              <a:gd name="f445" fmla="*/ f344 1 f223"/>
                              <a:gd name="f446" fmla="*/ f345 1 f224"/>
                              <a:gd name="f447" fmla="*/ f346 1 f223"/>
                              <a:gd name="f448" fmla="*/ f347 1 f224"/>
                              <a:gd name="f449" fmla="*/ f348 1 f223"/>
                              <a:gd name="f450" fmla="*/ f349 1 f223"/>
                              <a:gd name="f451" fmla="*/ f350 1 f224"/>
                              <a:gd name="f452" fmla="*/ f351 1 f223"/>
                              <a:gd name="f453" fmla="*/ f352 1 f224"/>
                              <a:gd name="f454" fmla="*/ f353 1 f223"/>
                              <a:gd name="f455" fmla="*/ f354 1 f224"/>
                              <a:gd name="f456" fmla="*/ f355 1 f223"/>
                              <a:gd name="f457" fmla="*/ f356 1 f224"/>
                              <a:gd name="f458" fmla="*/ f357 1 f223"/>
                              <a:gd name="f459" fmla="*/ f358 1 f224"/>
                              <a:gd name="f460" fmla="*/ f359 1 f223"/>
                              <a:gd name="f461" fmla="*/ f360 1 f223"/>
                              <a:gd name="f462" fmla="*/ f361 1 f223"/>
                              <a:gd name="f463" fmla="*/ f362 1 f224"/>
                              <a:gd name="f464" fmla="*/ f363 1 f223"/>
                              <a:gd name="f465" fmla="*/ f364 1 f224"/>
                              <a:gd name="f466" fmla="*/ f365 1 f223"/>
                              <a:gd name="f467" fmla="*/ f366 1 f224"/>
                              <a:gd name="f468" fmla="*/ f367 1 f224"/>
                              <a:gd name="f469" fmla="*/ f368 1 f223"/>
                              <a:gd name="f470" fmla="*/ f369 1 f224"/>
                              <a:gd name="f471" fmla="*/ f370 1 f223"/>
                              <a:gd name="f472" fmla="*/ f371 1 f224"/>
                              <a:gd name="f473" fmla="*/ f372 1 f223"/>
                              <a:gd name="f474" fmla="*/ f373 1 f224"/>
                              <a:gd name="f475" fmla="*/ f374 1 f224"/>
                              <a:gd name="f476" fmla="*/ f375 1 f223"/>
                              <a:gd name="f477" fmla="*/ f376 1 f224"/>
                              <a:gd name="f478" fmla="*/ f377 1 f223"/>
                              <a:gd name="f479" fmla="*/ f378 1 f224"/>
                              <a:gd name="f480" fmla="*/ f379 1 f223"/>
                              <a:gd name="f481" fmla="*/ f380 1 f224"/>
                              <a:gd name="f482" fmla="*/ f381 1 f224"/>
                              <a:gd name="f483" fmla="*/ f382 1 f223"/>
                              <a:gd name="f484" fmla="*/ f383 1 f224"/>
                              <a:gd name="f485" fmla="*/ f384 1 f223"/>
                              <a:gd name="f486" fmla="*/ f385 1 f224"/>
                              <a:gd name="f487" fmla="*/ f386 1 f223"/>
                              <a:gd name="f488" fmla="*/ f387 1 f224"/>
                              <a:gd name="f489" fmla="*/ f388 1 f223"/>
                              <a:gd name="f490" fmla="*/ f389 1 f224"/>
                              <a:gd name="f491" fmla="*/ f390 1 f223"/>
                              <a:gd name="f492" fmla="*/ f391 1 f224"/>
                              <a:gd name="f493" fmla="*/ f392 1 f223"/>
                              <a:gd name="f494" fmla="*/ f393 1 f224"/>
                              <a:gd name="f495" fmla="*/ f394 1 f223"/>
                              <a:gd name="f496" fmla="*/ f395 1 f224"/>
                              <a:gd name="f497" fmla="*/ f396 1 f223"/>
                              <a:gd name="f498" fmla="*/ f397 1 f224"/>
                              <a:gd name="f499" fmla="*/ f398 1 f223"/>
                              <a:gd name="f500" fmla="*/ f399 1 f223"/>
                              <a:gd name="f501" fmla="*/ f400 1 f224"/>
                              <a:gd name="f502" fmla="*/ f401 1 f224"/>
                              <a:gd name="f503" fmla="*/ f402 1 f223"/>
                              <a:gd name="f504" fmla="*/ f403 1 f224"/>
                              <a:gd name="f505" fmla="*/ f404 1 f223"/>
                              <a:gd name="f506" fmla="*/ f405 1 f224"/>
                              <a:gd name="f507" fmla="*/ f406 1 f223"/>
                              <a:gd name="f508" fmla="*/ f407 1 f223"/>
                              <a:gd name="f509" fmla="*/ f408 1 f224"/>
                              <a:gd name="f510" fmla="*/ f409 1 f223"/>
                              <a:gd name="f511" fmla="*/ f410 1 f223"/>
                              <a:gd name="f512" fmla="*/ f411 1 f224"/>
                              <a:gd name="f513" fmla="*/ f412 1 f223"/>
                              <a:gd name="f514" fmla="*/ f413 1 f224"/>
                              <a:gd name="f515" fmla="*/ f414 1 f223"/>
                              <a:gd name="f516" fmla="*/ f415 1 f224"/>
                              <a:gd name="f517" fmla="*/ f416 1 f223"/>
                              <a:gd name="f518" fmla="*/ f417 1 f224"/>
                              <a:gd name="f519" fmla="*/ f418 f218 1"/>
                              <a:gd name="f520" fmla="*/ f419 f218 1"/>
                              <a:gd name="f521" fmla="*/ f421 f219 1"/>
                              <a:gd name="f522" fmla="*/ f420 f219 1"/>
                              <a:gd name="f523" fmla="*/ f423 f218 1"/>
                              <a:gd name="f524" fmla="*/ f424 f219 1"/>
                              <a:gd name="f525" fmla="*/ f425 f218 1"/>
                              <a:gd name="f526" fmla="*/ f426 f219 1"/>
                              <a:gd name="f527" fmla="*/ f427 f218 1"/>
                              <a:gd name="f528" fmla="*/ f428 f219 1"/>
                              <a:gd name="f529" fmla="*/ f429 f218 1"/>
                              <a:gd name="f530" fmla="*/ f430 f219 1"/>
                              <a:gd name="f531" fmla="*/ f431 f218 1"/>
                              <a:gd name="f532" fmla="*/ f432 f219 1"/>
                              <a:gd name="f533" fmla="*/ f433 f218 1"/>
                              <a:gd name="f534" fmla="*/ f434 f219 1"/>
                              <a:gd name="f535" fmla="*/ f435 f218 1"/>
                              <a:gd name="f536" fmla="*/ f436 f219 1"/>
                              <a:gd name="f537" fmla="*/ f437 f218 1"/>
                              <a:gd name="f538" fmla="*/ f438 f219 1"/>
                              <a:gd name="f539" fmla="*/ f439 f218 1"/>
                              <a:gd name="f540" fmla="*/ f440 f219 1"/>
                              <a:gd name="f541" fmla="*/ f441 f218 1"/>
                              <a:gd name="f542" fmla="*/ f442 f219 1"/>
                              <a:gd name="f543" fmla="*/ f443 f218 1"/>
                              <a:gd name="f544" fmla="*/ f444 f219 1"/>
                              <a:gd name="f545" fmla="*/ f445 f218 1"/>
                              <a:gd name="f546" fmla="*/ f446 f219 1"/>
                              <a:gd name="f547" fmla="*/ f447 f218 1"/>
                              <a:gd name="f548" fmla="*/ f448 f219 1"/>
                              <a:gd name="f549" fmla="*/ f449 f218 1"/>
                              <a:gd name="f550" fmla="*/ f450 f218 1"/>
                              <a:gd name="f551" fmla="*/ f451 f219 1"/>
                              <a:gd name="f552" fmla="*/ f452 f218 1"/>
                              <a:gd name="f553" fmla="*/ f453 f219 1"/>
                              <a:gd name="f554" fmla="*/ f454 f218 1"/>
                              <a:gd name="f555" fmla="*/ f455 f219 1"/>
                              <a:gd name="f556" fmla="*/ f456 f218 1"/>
                              <a:gd name="f557" fmla="*/ f457 f219 1"/>
                              <a:gd name="f558" fmla="*/ f458 f218 1"/>
                              <a:gd name="f559" fmla="*/ f459 f219 1"/>
                              <a:gd name="f560" fmla="*/ f460 f218 1"/>
                              <a:gd name="f561" fmla="*/ f461 f218 1"/>
                              <a:gd name="f562" fmla="*/ f462 f218 1"/>
                              <a:gd name="f563" fmla="*/ f463 f219 1"/>
                              <a:gd name="f564" fmla="*/ f464 f218 1"/>
                              <a:gd name="f565" fmla="*/ f465 f219 1"/>
                              <a:gd name="f566" fmla="*/ f466 f218 1"/>
                              <a:gd name="f567" fmla="*/ f467 f219 1"/>
                              <a:gd name="f568" fmla="*/ f468 f219 1"/>
                              <a:gd name="f569" fmla="*/ f469 f218 1"/>
                              <a:gd name="f570" fmla="*/ f470 f219 1"/>
                              <a:gd name="f571" fmla="*/ f471 f218 1"/>
                              <a:gd name="f572" fmla="*/ f472 f219 1"/>
                              <a:gd name="f573" fmla="*/ f473 f218 1"/>
                              <a:gd name="f574" fmla="*/ f474 f219 1"/>
                              <a:gd name="f575" fmla="*/ f475 f219 1"/>
                              <a:gd name="f576" fmla="*/ f476 f218 1"/>
                              <a:gd name="f577" fmla="*/ f477 f219 1"/>
                              <a:gd name="f578" fmla="*/ f478 f218 1"/>
                              <a:gd name="f579" fmla="*/ f479 f219 1"/>
                              <a:gd name="f580" fmla="*/ f480 f218 1"/>
                              <a:gd name="f581" fmla="*/ f481 f219 1"/>
                              <a:gd name="f582" fmla="*/ f482 f219 1"/>
                              <a:gd name="f583" fmla="*/ f483 f218 1"/>
                              <a:gd name="f584" fmla="*/ f484 f219 1"/>
                              <a:gd name="f585" fmla="*/ f485 f218 1"/>
                              <a:gd name="f586" fmla="*/ f486 f219 1"/>
                              <a:gd name="f587" fmla="*/ f487 f218 1"/>
                              <a:gd name="f588" fmla="*/ f488 f219 1"/>
                              <a:gd name="f589" fmla="*/ f489 f218 1"/>
                              <a:gd name="f590" fmla="*/ f490 f219 1"/>
                              <a:gd name="f591" fmla="*/ f491 f218 1"/>
                              <a:gd name="f592" fmla="*/ f492 f219 1"/>
                              <a:gd name="f593" fmla="*/ f493 f218 1"/>
                              <a:gd name="f594" fmla="*/ f494 f219 1"/>
                              <a:gd name="f595" fmla="*/ f495 f218 1"/>
                              <a:gd name="f596" fmla="*/ f496 f219 1"/>
                              <a:gd name="f597" fmla="*/ f497 f218 1"/>
                              <a:gd name="f598" fmla="*/ f498 f219 1"/>
                              <a:gd name="f599" fmla="*/ f499 f218 1"/>
                              <a:gd name="f600" fmla="*/ f500 f218 1"/>
                              <a:gd name="f601" fmla="*/ f501 f219 1"/>
                              <a:gd name="f602" fmla="*/ f502 f219 1"/>
                              <a:gd name="f603" fmla="*/ f503 f218 1"/>
                              <a:gd name="f604" fmla="*/ f504 f219 1"/>
                              <a:gd name="f605" fmla="*/ f505 f218 1"/>
                              <a:gd name="f606" fmla="*/ f506 f219 1"/>
                              <a:gd name="f607" fmla="*/ f507 f218 1"/>
                              <a:gd name="f608" fmla="*/ f508 f218 1"/>
                              <a:gd name="f609" fmla="*/ f509 f219 1"/>
                              <a:gd name="f610" fmla="*/ f510 f218 1"/>
                              <a:gd name="f611" fmla="*/ f511 f218 1"/>
                              <a:gd name="f612" fmla="*/ f512 f219 1"/>
                              <a:gd name="f613" fmla="*/ f513 f218 1"/>
                              <a:gd name="f614" fmla="*/ f514 f219 1"/>
                              <a:gd name="f615" fmla="*/ f515 f218 1"/>
                              <a:gd name="f616" fmla="*/ f516 f219 1"/>
                              <a:gd name="f617" fmla="*/ f517 f218 1"/>
                              <a:gd name="f618" fmla="*/ f518 f21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22">
                                <a:pos x="f523" y="f524"/>
                              </a:cxn>
                              <a:cxn ang="f422">
                                <a:pos x="f525" y="f526"/>
                              </a:cxn>
                              <a:cxn ang="f422">
                                <a:pos x="f527" y="f528"/>
                              </a:cxn>
                              <a:cxn ang="f422">
                                <a:pos x="f529" y="f530"/>
                              </a:cxn>
                              <a:cxn ang="f422">
                                <a:pos x="f531" y="f532"/>
                              </a:cxn>
                              <a:cxn ang="f422">
                                <a:pos x="f533" y="f534"/>
                              </a:cxn>
                              <a:cxn ang="f422">
                                <a:pos x="f535" y="f536"/>
                              </a:cxn>
                              <a:cxn ang="f422">
                                <a:pos x="f537" y="f538"/>
                              </a:cxn>
                              <a:cxn ang="f422">
                                <a:pos x="f539" y="f540"/>
                              </a:cxn>
                              <a:cxn ang="f422">
                                <a:pos x="f541" y="f542"/>
                              </a:cxn>
                              <a:cxn ang="f422">
                                <a:pos x="f543" y="f544"/>
                              </a:cxn>
                              <a:cxn ang="f422">
                                <a:pos x="f545" y="f546"/>
                              </a:cxn>
                              <a:cxn ang="f422">
                                <a:pos x="f547" y="f548"/>
                              </a:cxn>
                              <a:cxn ang="f422">
                                <a:pos x="f549" y="f524"/>
                              </a:cxn>
                              <a:cxn ang="f422">
                                <a:pos x="f549" y="f538"/>
                              </a:cxn>
                              <a:cxn ang="f422">
                                <a:pos x="f550" y="f551"/>
                              </a:cxn>
                              <a:cxn ang="f422">
                                <a:pos x="f552" y="f553"/>
                              </a:cxn>
                              <a:cxn ang="f422">
                                <a:pos x="f554" y="f555"/>
                              </a:cxn>
                              <a:cxn ang="f422">
                                <a:pos x="f556" y="f557"/>
                              </a:cxn>
                              <a:cxn ang="f422">
                                <a:pos x="f558" y="f559"/>
                              </a:cxn>
                              <a:cxn ang="f422">
                                <a:pos x="f560" y="f536"/>
                              </a:cxn>
                              <a:cxn ang="f422">
                                <a:pos x="f561" y="f536"/>
                              </a:cxn>
                              <a:cxn ang="f422">
                                <a:pos x="f562" y="f563"/>
                              </a:cxn>
                              <a:cxn ang="f422">
                                <a:pos x="f564" y="f565"/>
                              </a:cxn>
                              <a:cxn ang="f422">
                                <a:pos x="f566" y="f567"/>
                              </a:cxn>
                              <a:cxn ang="f422">
                                <a:pos x="f566" y="f568"/>
                              </a:cxn>
                              <a:cxn ang="f422">
                                <a:pos x="f569" y="f570"/>
                              </a:cxn>
                              <a:cxn ang="f422">
                                <a:pos x="f571" y="f572"/>
                              </a:cxn>
                              <a:cxn ang="f422">
                                <a:pos x="f573" y="f574"/>
                              </a:cxn>
                              <a:cxn ang="f422">
                                <a:pos x="f562" y="f575"/>
                              </a:cxn>
                              <a:cxn ang="f422">
                                <a:pos x="f576" y="f577"/>
                              </a:cxn>
                              <a:cxn ang="f422">
                                <a:pos x="f578" y="f579"/>
                              </a:cxn>
                              <a:cxn ang="f422">
                                <a:pos x="f580" y="f581"/>
                              </a:cxn>
                              <a:cxn ang="f422">
                                <a:pos x="f539" y="f582"/>
                              </a:cxn>
                              <a:cxn ang="f422">
                                <a:pos x="f583" y="f584"/>
                              </a:cxn>
                              <a:cxn ang="f422">
                                <a:pos x="f585" y="f586"/>
                              </a:cxn>
                              <a:cxn ang="f422">
                                <a:pos x="f587" y="f588"/>
                              </a:cxn>
                              <a:cxn ang="f422">
                                <a:pos x="f589" y="f590"/>
                              </a:cxn>
                              <a:cxn ang="f422">
                                <a:pos x="f591" y="f592"/>
                              </a:cxn>
                              <a:cxn ang="f422">
                                <a:pos x="f593" y="f594"/>
                              </a:cxn>
                              <a:cxn ang="f422">
                                <a:pos x="f595" y="f596"/>
                              </a:cxn>
                              <a:cxn ang="f422">
                                <a:pos x="f597" y="f598"/>
                              </a:cxn>
                              <a:cxn ang="f422">
                                <a:pos x="f599" y="f592"/>
                              </a:cxn>
                              <a:cxn ang="f422">
                                <a:pos x="f600" y="f601"/>
                              </a:cxn>
                              <a:cxn ang="f422">
                                <a:pos x="f593" y="f602"/>
                              </a:cxn>
                              <a:cxn ang="f422">
                                <a:pos x="f603" y="f604"/>
                              </a:cxn>
                              <a:cxn ang="f422">
                                <a:pos x="f605" y="f606"/>
                              </a:cxn>
                              <a:cxn ang="f422">
                                <a:pos x="f607" y="f594"/>
                              </a:cxn>
                              <a:cxn ang="f422">
                                <a:pos x="f608" y="f609"/>
                              </a:cxn>
                              <a:cxn ang="f422">
                                <a:pos x="f610" y="f553"/>
                              </a:cxn>
                              <a:cxn ang="f422">
                                <a:pos x="f611" y="f612"/>
                              </a:cxn>
                              <a:cxn ang="f422">
                                <a:pos x="f613" y="f614"/>
                              </a:cxn>
                              <a:cxn ang="f422">
                                <a:pos x="f615" y="f616"/>
                              </a:cxn>
                              <a:cxn ang="f422">
                                <a:pos x="f617" y="f618"/>
                              </a:cxn>
                            </a:cxnLst>
                            <a:rect l="f519" t="f522" r="f520" b="f521"/>
                            <a:pathLst>
                              <a:path w="1190" h="61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1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1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2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15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38" y="f35"/>
                                </a:lnTo>
                                <a:lnTo>
                                  <a:pt x="f36" y="f40"/>
                                </a:lnTo>
                                <a:lnTo>
                                  <a:pt x="f41" y="f18"/>
                                </a:lnTo>
                                <a:lnTo>
                                  <a:pt x="f36" y="f42"/>
                                </a:lnTo>
                                <a:lnTo>
                                  <a:pt x="f38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49"/>
                                </a:lnTo>
                                <a:lnTo>
                                  <a:pt x="f51" y="f52"/>
                                </a:lnTo>
                                <a:lnTo>
                                  <a:pt x="f8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43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9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6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65"/>
                                </a:lnTo>
                                <a:lnTo>
                                  <a:pt x="f76" y="f77"/>
                                </a:lnTo>
                                <a:lnTo>
                                  <a:pt x="f76" y="f60"/>
                                </a:lnTo>
                                <a:lnTo>
                                  <a:pt x="f76" y="f78"/>
                                </a:lnTo>
                                <a:lnTo>
                                  <a:pt x="f79" y="f52"/>
                                </a:lnTo>
                                <a:lnTo>
                                  <a:pt x="f80" y="f29"/>
                                </a:lnTo>
                                <a:lnTo>
                                  <a:pt x="f68" y="f81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15"/>
                                </a:lnTo>
                                <a:lnTo>
                                  <a:pt x="f83" y="f78"/>
                                </a:lnTo>
                                <a:lnTo>
                                  <a:pt x="f84" y="f22"/>
                                </a:lnTo>
                                <a:lnTo>
                                  <a:pt x="f85" y="f60"/>
                                </a:lnTo>
                                <a:lnTo>
                                  <a:pt x="f86" y="f10"/>
                                </a:lnTo>
                                <a:lnTo>
                                  <a:pt x="f87" y="f12"/>
                                </a:lnTo>
                                <a:lnTo>
                                  <a:pt x="f88" y="f11"/>
                                </a:lnTo>
                                <a:lnTo>
                                  <a:pt x="f89" y="f90"/>
                                </a:lnTo>
                                <a:lnTo>
                                  <a:pt x="f91" y="f12"/>
                                </a:lnTo>
                                <a:lnTo>
                                  <a:pt x="f89" y="f92"/>
                                </a:lnTo>
                                <a:lnTo>
                                  <a:pt x="f88" y="f58"/>
                                </a:lnTo>
                                <a:lnTo>
                                  <a:pt x="f93" y="f15"/>
                                </a:lnTo>
                                <a:lnTo>
                                  <a:pt x="f94" y="f43"/>
                                </a:lnTo>
                                <a:lnTo>
                                  <a:pt x="f95" y="f42"/>
                                </a:lnTo>
                                <a:lnTo>
                                  <a:pt x="f96" y="f18"/>
                                </a:lnTo>
                                <a:lnTo>
                                  <a:pt x="f97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40"/>
                                </a:lnTo>
                                <a:lnTo>
                                  <a:pt x="f102" y="f33"/>
                                </a:lnTo>
                                <a:lnTo>
                                  <a:pt x="f84" y="f33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106"/>
                                </a:lnTo>
                                <a:lnTo>
                                  <a:pt x="f107" y="f106"/>
                                </a:lnTo>
                                <a:lnTo>
                                  <a:pt x="f94" y="f106"/>
                                </a:lnTo>
                                <a:lnTo>
                                  <a:pt x="f87" y="f100"/>
                                </a:lnTo>
                                <a:lnTo>
                                  <a:pt x="f88" y="f100"/>
                                </a:lnTo>
                                <a:lnTo>
                                  <a:pt x="f108" y="f109"/>
                                </a:lnTo>
                                <a:lnTo>
                                  <a:pt x="f110" y="f98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31"/>
                                </a:lnTo>
                                <a:lnTo>
                                  <a:pt x="f114" y="f42"/>
                                </a:lnTo>
                                <a:lnTo>
                                  <a:pt x="f115" y="f116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52"/>
                                </a:lnTo>
                                <a:lnTo>
                                  <a:pt x="f120" y="f52"/>
                                </a:lnTo>
                                <a:lnTo>
                                  <a:pt x="f121" y="f52"/>
                                </a:lnTo>
                                <a:lnTo>
                                  <a:pt x="f122" y="f52"/>
                                </a:lnTo>
                                <a:lnTo>
                                  <a:pt x="f123" y="f52"/>
                                </a:lnTo>
                                <a:lnTo>
                                  <a:pt x="f124" y="f52"/>
                                </a:lnTo>
                                <a:lnTo>
                                  <a:pt x="f125" y="f47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26"/>
                                </a:lnTo>
                                <a:lnTo>
                                  <a:pt x="f126" y="f26"/>
                                </a:lnTo>
                                <a:lnTo>
                                  <a:pt x="f125" y="f26"/>
                                </a:lnTo>
                                <a:lnTo>
                                  <a:pt x="f129" y="f49"/>
                                </a:lnTo>
                                <a:lnTo>
                                  <a:pt x="f123" y="f49"/>
                                </a:lnTo>
                                <a:lnTo>
                                  <a:pt x="f122" y="f49"/>
                                </a:lnTo>
                                <a:lnTo>
                                  <a:pt x="f121" y="f49"/>
                                </a:lnTo>
                                <a:lnTo>
                                  <a:pt x="f120" y="f49"/>
                                </a:lnTo>
                                <a:lnTo>
                                  <a:pt x="f119" y="f58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13"/>
                                </a:lnTo>
                                <a:lnTo>
                                  <a:pt x="f133" y="f12"/>
                                </a:lnTo>
                                <a:lnTo>
                                  <a:pt x="f132" y="f77"/>
                                </a:lnTo>
                                <a:lnTo>
                                  <a:pt x="f130" y="f9"/>
                                </a:lnTo>
                                <a:lnTo>
                                  <a:pt x="f119" y="f65"/>
                                </a:lnTo>
                                <a:lnTo>
                                  <a:pt x="f134" y="f135"/>
                                </a:lnTo>
                                <a:lnTo>
                                  <a:pt x="f136" y="f74"/>
                                </a:lnTo>
                                <a:lnTo>
                                  <a:pt x="f123" y="f137"/>
                                </a:lnTo>
                                <a:lnTo>
                                  <a:pt x="f138" y="f137"/>
                                </a:lnTo>
                                <a:lnTo>
                                  <a:pt x="f139" y="f137"/>
                                </a:lnTo>
                                <a:lnTo>
                                  <a:pt x="f140" y="f69"/>
                                </a:lnTo>
                                <a:lnTo>
                                  <a:pt x="f141" y="f67"/>
                                </a:lnTo>
                                <a:lnTo>
                                  <a:pt x="f142" y="f65"/>
                                </a:lnTo>
                                <a:lnTo>
                                  <a:pt x="f143" y="f90"/>
                                </a:lnTo>
                                <a:lnTo>
                                  <a:pt x="f7" y="f12"/>
                                </a:lnTo>
                                <a:lnTo>
                                  <a:pt x="f7" y="f92"/>
                                </a:lnTo>
                                <a:lnTo>
                                  <a:pt x="f144" y="f26"/>
                                </a:lnTo>
                                <a:lnTo>
                                  <a:pt x="f145" y="f146"/>
                                </a:lnTo>
                                <a:lnTo>
                                  <a:pt x="f147" y="f55"/>
                                </a:lnTo>
                                <a:lnTo>
                                  <a:pt x="f126" y="f112"/>
                                </a:lnTo>
                                <a:lnTo>
                                  <a:pt x="f148" y="f104"/>
                                </a:lnTo>
                                <a:lnTo>
                                  <a:pt x="f120" y="f149"/>
                                </a:lnTo>
                                <a:lnTo>
                                  <a:pt x="f133" y="f150"/>
                                </a:lnTo>
                                <a:lnTo>
                                  <a:pt x="f151" y="f152"/>
                                </a:lnTo>
                                <a:lnTo>
                                  <a:pt x="f153" y="f21"/>
                                </a:lnTo>
                                <a:lnTo>
                                  <a:pt x="f154" y="f35"/>
                                </a:lnTo>
                                <a:lnTo>
                                  <a:pt x="f88" y="f155"/>
                                </a:lnTo>
                                <a:lnTo>
                                  <a:pt x="f94" y="f156"/>
                                </a:lnTo>
                                <a:lnTo>
                                  <a:pt x="f157" y="f156"/>
                                </a:lnTo>
                                <a:lnTo>
                                  <a:pt x="f158" y="f159"/>
                                </a:lnTo>
                                <a:lnTo>
                                  <a:pt x="f160" y="f161"/>
                                </a:lnTo>
                                <a:lnTo>
                                  <a:pt x="f162" y="f161"/>
                                </a:lnTo>
                                <a:lnTo>
                                  <a:pt x="f75" y="f2"/>
                                </a:lnTo>
                                <a:lnTo>
                                  <a:pt x="f80" y="f163"/>
                                </a:lnTo>
                                <a:lnTo>
                                  <a:pt x="f66" y="f164"/>
                                </a:lnTo>
                                <a:lnTo>
                                  <a:pt x="f64" y="f165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169"/>
                                </a:lnTo>
                                <a:lnTo>
                                  <a:pt x="f61" y="f170"/>
                                </a:lnTo>
                                <a:lnTo>
                                  <a:pt x="f56" y="f171"/>
                                </a:lnTo>
                                <a:lnTo>
                                  <a:pt x="f57" y="f172"/>
                                </a:lnTo>
                                <a:lnTo>
                                  <a:pt x="f57" y="f173"/>
                                </a:lnTo>
                                <a:lnTo>
                                  <a:pt x="f56" y="f174"/>
                                </a:lnTo>
                                <a:lnTo>
                                  <a:pt x="f175" y="f46"/>
                                </a:lnTo>
                                <a:lnTo>
                                  <a:pt x="f176" y="f177"/>
                                </a:lnTo>
                                <a:lnTo>
                                  <a:pt x="f166" y="f48"/>
                                </a:lnTo>
                                <a:lnTo>
                                  <a:pt x="f178" y="f48"/>
                                </a:lnTo>
                                <a:lnTo>
                                  <a:pt x="f179" y="f180"/>
                                </a:lnTo>
                                <a:lnTo>
                                  <a:pt x="f70" y="f44"/>
                                </a:lnTo>
                                <a:lnTo>
                                  <a:pt x="f181" y="f36"/>
                                </a:lnTo>
                                <a:lnTo>
                                  <a:pt x="f181" y="f173"/>
                                </a:lnTo>
                                <a:lnTo>
                                  <a:pt x="f70" y="f182"/>
                                </a:lnTo>
                                <a:lnTo>
                                  <a:pt x="f68" y="f30"/>
                                </a:lnTo>
                                <a:lnTo>
                                  <a:pt x="f66" y="f183"/>
                                </a:lnTo>
                                <a:lnTo>
                                  <a:pt x="f178" y="f184"/>
                                </a:lnTo>
                                <a:lnTo>
                                  <a:pt x="f66" y="f28"/>
                                </a:lnTo>
                                <a:lnTo>
                                  <a:pt x="f68" y="f171"/>
                                </a:lnTo>
                                <a:lnTo>
                                  <a:pt x="f181" y="f171"/>
                                </a:lnTo>
                                <a:lnTo>
                                  <a:pt x="f71" y="f28"/>
                                </a:lnTo>
                                <a:lnTo>
                                  <a:pt x="f185" y="f184"/>
                                </a:lnTo>
                                <a:lnTo>
                                  <a:pt x="f79" y="f186"/>
                                </a:lnTo>
                                <a:lnTo>
                                  <a:pt x="f79" y="f183"/>
                                </a:lnTo>
                                <a:lnTo>
                                  <a:pt x="f75" y="f187"/>
                                </a:lnTo>
                                <a:lnTo>
                                  <a:pt x="f82" y="f186"/>
                                </a:lnTo>
                                <a:lnTo>
                                  <a:pt x="f76" y="f28"/>
                                </a:lnTo>
                                <a:lnTo>
                                  <a:pt x="f99" y="f188"/>
                                </a:lnTo>
                                <a:lnTo>
                                  <a:pt x="f162" y="f189"/>
                                </a:lnTo>
                                <a:lnTo>
                                  <a:pt x="f101" y="f189"/>
                                </a:lnTo>
                                <a:lnTo>
                                  <a:pt x="f190" y="f189"/>
                                </a:lnTo>
                                <a:lnTo>
                                  <a:pt x="f191" y="f189"/>
                                </a:lnTo>
                                <a:lnTo>
                                  <a:pt x="f160" y="f188"/>
                                </a:lnTo>
                                <a:lnTo>
                                  <a:pt x="f192" y="f28"/>
                                </a:lnTo>
                                <a:lnTo>
                                  <a:pt x="f192" y="f183"/>
                                </a:lnTo>
                                <a:lnTo>
                                  <a:pt x="f192" y="f193"/>
                                </a:lnTo>
                                <a:lnTo>
                                  <a:pt x="f102" y="f32"/>
                                </a:lnTo>
                                <a:lnTo>
                                  <a:pt x="f83" y="f41"/>
                                </a:lnTo>
                                <a:lnTo>
                                  <a:pt x="f162" y="f44"/>
                                </a:lnTo>
                                <a:lnTo>
                                  <a:pt x="f76" y="f177"/>
                                </a:lnTo>
                                <a:lnTo>
                                  <a:pt x="f79" y="f194"/>
                                </a:lnTo>
                                <a:lnTo>
                                  <a:pt x="f185" y="f195"/>
                                </a:lnTo>
                                <a:lnTo>
                                  <a:pt x="f70" y="f196"/>
                                </a:lnTo>
                                <a:lnTo>
                                  <a:pt x="f197" y="f198"/>
                                </a:lnTo>
                                <a:lnTo>
                                  <a:pt x="f199" y="f200"/>
                                </a:lnTo>
                                <a:lnTo>
                                  <a:pt x="f176" y="f8"/>
                                </a:lnTo>
                                <a:lnTo>
                                  <a:pt x="f56" y="f8"/>
                                </a:lnTo>
                                <a:lnTo>
                                  <a:pt x="f198" y="f200"/>
                                </a:lnTo>
                                <a:lnTo>
                                  <a:pt x="f50" y="f198"/>
                                </a:lnTo>
                                <a:lnTo>
                                  <a:pt x="f201" y="f194"/>
                                </a:lnTo>
                                <a:lnTo>
                                  <a:pt x="f41" y="f46"/>
                                </a:lnTo>
                                <a:lnTo>
                                  <a:pt x="f202" y="f41"/>
                                </a:lnTo>
                                <a:lnTo>
                                  <a:pt x="f203" y="f182"/>
                                </a:lnTo>
                                <a:lnTo>
                                  <a:pt x="f183" y="f184"/>
                                </a:lnTo>
                                <a:lnTo>
                                  <a:pt x="f28" y="f204"/>
                                </a:lnTo>
                                <a:lnTo>
                                  <a:pt x="f189" y="f169"/>
                                </a:lnTo>
                                <a:lnTo>
                                  <a:pt x="f205" y="f206"/>
                                </a:lnTo>
                                <a:lnTo>
                                  <a:pt x="f169" y="f163"/>
                                </a:lnTo>
                                <a:lnTo>
                                  <a:pt x="f37" y="f156"/>
                                </a:lnTo>
                                <a:lnTo>
                                  <a:pt x="f23" y="f152"/>
                                </a:lnTo>
                                <a:lnTo>
                                  <a:pt x="f159" y="f149"/>
                                </a:lnTo>
                                <a:lnTo>
                                  <a:pt x="f21" y="f33"/>
                                </a:lnTo>
                                <a:lnTo>
                                  <a:pt x="f207" y="f109"/>
                                </a:lnTo>
                                <a:lnTo>
                                  <a:pt x="f33" y="f18"/>
                                </a:lnTo>
                                <a:lnTo>
                                  <a:pt x="f98" y="f208"/>
                                </a:lnTo>
                                <a:lnTo>
                                  <a:pt x="f208" y="f209"/>
                                </a:lnTo>
                                <a:lnTo>
                                  <a:pt x="f29" y="f116"/>
                                </a:lnTo>
                                <a:lnTo>
                                  <a:pt x="f45" y="f43"/>
                                </a:lnTo>
                                <a:lnTo>
                                  <a:pt x="f58" y="f53"/>
                                </a:lnTo>
                                <a:lnTo>
                                  <a:pt x="f22" y="f118"/>
                                </a:lnTo>
                                <a:lnTo>
                                  <a:pt x="f62" y="f118"/>
                                </a:lnTo>
                                <a:lnTo>
                                  <a:pt x="f135" y="f53"/>
                                </a:lnTo>
                                <a:lnTo>
                                  <a:pt x="f6" y="f43"/>
                                </a:lnTo>
                                <a:lnTo>
                                  <a:pt x="f210" y="f211"/>
                                </a:lnTo>
                                <a:lnTo>
                                  <a:pt x="f69" y="f15"/>
                                </a:lnTo>
                                <a:lnTo>
                                  <a:pt x="f212" y="f47"/>
                                </a:lnTo>
                                <a:lnTo>
                                  <a:pt x="f135" y="f26"/>
                                </a:lnTo>
                                <a:lnTo>
                                  <a:pt x="f213" y="f214"/>
                                </a:lnTo>
                                <a:lnTo>
                                  <a:pt x="f215" y="f131"/>
                                </a:lnTo>
                                <a:lnTo>
                                  <a:pt x="f216" y="f1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53621081" name="Freeform 175"/>
                        <wps:cNvSpPr/>
                        <wps:spPr>
                          <a:xfrm>
                            <a:off x="19787" y="5641"/>
                            <a:ext cx="438710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3"/>
                              <a:gd name="f7" fmla="val 317"/>
                              <a:gd name="f8" fmla="val 604"/>
                              <a:gd name="f9" fmla="val 580"/>
                              <a:gd name="f10" fmla="val 288"/>
                              <a:gd name="f11" fmla="val 552"/>
                              <a:gd name="f12" fmla="val 264"/>
                              <a:gd name="f13" fmla="val 523"/>
                              <a:gd name="f14" fmla="val 235"/>
                              <a:gd name="f15" fmla="val 494"/>
                              <a:gd name="f16" fmla="val 216"/>
                              <a:gd name="f17" fmla="val 465"/>
                              <a:gd name="f18" fmla="val 192"/>
                              <a:gd name="f19" fmla="val 432"/>
                              <a:gd name="f20" fmla="val 178"/>
                              <a:gd name="f21" fmla="val 398"/>
                              <a:gd name="f22" fmla="val 159"/>
                              <a:gd name="f23" fmla="val 364"/>
                              <a:gd name="f24" fmla="val 144"/>
                              <a:gd name="f25" fmla="val 336"/>
                              <a:gd name="f26" fmla="val 135"/>
                              <a:gd name="f27" fmla="val 297"/>
                              <a:gd name="f28" fmla="val 125"/>
                              <a:gd name="f29" fmla="val 115"/>
                              <a:gd name="f30" fmla="val 225"/>
                              <a:gd name="f31" fmla="val 111"/>
                              <a:gd name="f32" fmla="val 187"/>
                              <a:gd name="f33" fmla="val 153"/>
                              <a:gd name="f34" fmla="val 120"/>
                              <a:gd name="f35" fmla="val 76"/>
                              <a:gd name="f36" fmla="val 29"/>
                              <a:gd name="f37" fmla="val 28"/>
                              <a:gd name="f38" fmla="val 19"/>
                              <a:gd name="f39" fmla="val 62"/>
                              <a:gd name="f40" fmla="val 10"/>
                              <a:gd name="f41" fmla="val 100"/>
                              <a:gd name="f42" fmla="val 5"/>
                              <a:gd name="f43" fmla="val 134"/>
                              <a:gd name="f44" fmla="val 172"/>
                              <a:gd name="f45" fmla="val 211"/>
                              <a:gd name="f46" fmla="val 254"/>
                              <a:gd name="f47" fmla="val 292"/>
                              <a:gd name="f48" fmla="val 331"/>
                              <a:gd name="f49" fmla="val 374"/>
                              <a:gd name="f50" fmla="val 412"/>
                              <a:gd name="f51" fmla="val 39"/>
                              <a:gd name="f52" fmla="val 451"/>
                              <a:gd name="f53" fmla="val 53"/>
                              <a:gd name="f54" fmla="val 489"/>
                              <a:gd name="f55" fmla="val 72"/>
                              <a:gd name="f56" fmla="val 528"/>
                              <a:gd name="f57" fmla="val 91"/>
                              <a:gd name="f58" fmla="val 561"/>
                              <a:gd name="f59" fmla="val 595"/>
                              <a:gd name="f60" fmla="val 139"/>
                              <a:gd name="f61" fmla="val 149"/>
                              <a:gd name="f62" fmla="val 600"/>
                              <a:gd name="f63" fmla="val 173"/>
                              <a:gd name="f64" fmla="val 609"/>
                              <a:gd name="f65" fmla="val 202"/>
                              <a:gd name="f66" fmla="val 614"/>
                              <a:gd name="f67" fmla="val 628"/>
                              <a:gd name="f68" fmla="val 226"/>
                              <a:gd name="f69" fmla="val 638"/>
                              <a:gd name="f70" fmla="val 240"/>
                              <a:gd name="f71" fmla="val 250"/>
                              <a:gd name="f72" fmla="val 259"/>
                              <a:gd name="f73" fmla="val 269"/>
                              <a:gd name="f74" fmla="val 633"/>
                              <a:gd name="f75" fmla="val 274"/>
                              <a:gd name="f76" fmla="val 624"/>
                              <a:gd name="f77" fmla="val 283"/>
                              <a:gd name="f78" fmla="val 298"/>
                              <a:gd name="f79" fmla="val 307"/>
                              <a:gd name="f80" fmla="+- 0 0 -90"/>
                              <a:gd name="f81" fmla="*/ f3 1 643"/>
                              <a:gd name="f82" fmla="*/ f4 1 317"/>
                              <a:gd name="f83" fmla="+- f7 0 f5"/>
                              <a:gd name="f84" fmla="+- f6 0 f5"/>
                              <a:gd name="f85" fmla="*/ f80 f0 1"/>
                              <a:gd name="f86" fmla="*/ f84 1 643"/>
                              <a:gd name="f87" fmla="*/ f83 1 317"/>
                              <a:gd name="f88" fmla="*/ 604 f84 1"/>
                              <a:gd name="f89" fmla="*/ 317 f83 1"/>
                              <a:gd name="f90" fmla="*/ 580 f84 1"/>
                              <a:gd name="f91" fmla="*/ 288 f83 1"/>
                              <a:gd name="f92" fmla="*/ 552 f84 1"/>
                              <a:gd name="f93" fmla="*/ 264 f83 1"/>
                              <a:gd name="f94" fmla="*/ 523 f84 1"/>
                              <a:gd name="f95" fmla="*/ 235 f83 1"/>
                              <a:gd name="f96" fmla="*/ 494 f84 1"/>
                              <a:gd name="f97" fmla="*/ 216 f83 1"/>
                              <a:gd name="f98" fmla="*/ 465 f84 1"/>
                              <a:gd name="f99" fmla="*/ 192 f83 1"/>
                              <a:gd name="f100" fmla="*/ 432 f84 1"/>
                              <a:gd name="f101" fmla="*/ 178 f83 1"/>
                              <a:gd name="f102" fmla="*/ 398 f84 1"/>
                              <a:gd name="f103" fmla="*/ 159 f83 1"/>
                              <a:gd name="f104" fmla="*/ 364 f84 1"/>
                              <a:gd name="f105" fmla="*/ 144 f83 1"/>
                              <a:gd name="f106" fmla="*/ 336 f84 1"/>
                              <a:gd name="f107" fmla="*/ 135 f83 1"/>
                              <a:gd name="f108" fmla="*/ 297 f84 1"/>
                              <a:gd name="f109" fmla="*/ 125 f83 1"/>
                              <a:gd name="f110" fmla="*/ 264 f84 1"/>
                              <a:gd name="f111" fmla="*/ 115 f83 1"/>
                              <a:gd name="f112" fmla="*/ 225 f84 1"/>
                              <a:gd name="f113" fmla="*/ 111 f83 1"/>
                              <a:gd name="f114" fmla="*/ 187 f84 1"/>
                              <a:gd name="f115" fmla="*/ 153 f84 1"/>
                              <a:gd name="f116" fmla="*/ 115 f84 1"/>
                              <a:gd name="f117" fmla="*/ 120 f83 1"/>
                              <a:gd name="f118" fmla="*/ 76 f84 1"/>
                              <a:gd name="f119" fmla="*/ 0 f84 1"/>
                              <a:gd name="f120" fmla="*/ 29 f83 1"/>
                              <a:gd name="f121" fmla="*/ 28 f84 1"/>
                              <a:gd name="f122" fmla="*/ 19 f83 1"/>
                              <a:gd name="f123" fmla="*/ 62 f84 1"/>
                              <a:gd name="f124" fmla="*/ 10 f83 1"/>
                              <a:gd name="f125" fmla="*/ 100 f84 1"/>
                              <a:gd name="f126" fmla="*/ 5 f83 1"/>
                              <a:gd name="f127" fmla="*/ 134 f84 1"/>
                              <a:gd name="f128" fmla="*/ 0 f83 1"/>
                              <a:gd name="f129" fmla="*/ 172 f84 1"/>
                              <a:gd name="f130" fmla="*/ 211 f84 1"/>
                              <a:gd name="f131" fmla="*/ 254 f84 1"/>
                              <a:gd name="f132" fmla="*/ 292 f84 1"/>
                              <a:gd name="f133" fmla="*/ 331 f84 1"/>
                              <a:gd name="f134" fmla="*/ 374 f84 1"/>
                              <a:gd name="f135" fmla="*/ 412 f84 1"/>
                              <a:gd name="f136" fmla="*/ 39 f83 1"/>
                              <a:gd name="f137" fmla="*/ 451 f84 1"/>
                              <a:gd name="f138" fmla="*/ 53 f83 1"/>
                              <a:gd name="f139" fmla="*/ 489 f84 1"/>
                              <a:gd name="f140" fmla="*/ 72 f83 1"/>
                              <a:gd name="f141" fmla="*/ 528 f84 1"/>
                              <a:gd name="f142" fmla="*/ 91 f83 1"/>
                              <a:gd name="f143" fmla="*/ 561 f84 1"/>
                              <a:gd name="f144" fmla="*/ 595 f84 1"/>
                              <a:gd name="f145" fmla="*/ 139 f83 1"/>
                              <a:gd name="f146" fmla="*/ 149 f83 1"/>
                              <a:gd name="f147" fmla="*/ 600 f84 1"/>
                              <a:gd name="f148" fmla="*/ 173 f83 1"/>
                              <a:gd name="f149" fmla="*/ 187 f83 1"/>
                              <a:gd name="f150" fmla="*/ 609 f84 1"/>
                              <a:gd name="f151" fmla="*/ 202 f83 1"/>
                              <a:gd name="f152" fmla="*/ 614 f84 1"/>
                              <a:gd name="f153" fmla="*/ 211 f83 1"/>
                              <a:gd name="f154" fmla="*/ 628 f84 1"/>
                              <a:gd name="f155" fmla="*/ 226 f83 1"/>
                              <a:gd name="f156" fmla="*/ 638 f84 1"/>
                              <a:gd name="f157" fmla="*/ 240 f83 1"/>
                              <a:gd name="f158" fmla="*/ 643 f84 1"/>
                              <a:gd name="f159" fmla="*/ 250 f83 1"/>
                              <a:gd name="f160" fmla="*/ 259 f83 1"/>
                              <a:gd name="f161" fmla="*/ 269 f83 1"/>
                              <a:gd name="f162" fmla="*/ 633 f84 1"/>
                              <a:gd name="f163" fmla="*/ 274 f83 1"/>
                              <a:gd name="f164" fmla="*/ 624 f84 1"/>
                              <a:gd name="f165" fmla="*/ 283 f83 1"/>
                              <a:gd name="f166" fmla="*/ 298 f83 1"/>
                              <a:gd name="f167" fmla="*/ 307 f83 1"/>
                              <a:gd name="f168" fmla="*/ f85 1 f2"/>
                              <a:gd name="f169" fmla="*/ f88 1 643"/>
                              <a:gd name="f170" fmla="*/ f89 1 317"/>
                              <a:gd name="f171" fmla="*/ f90 1 643"/>
                              <a:gd name="f172" fmla="*/ f91 1 317"/>
                              <a:gd name="f173" fmla="*/ f92 1 643"/>
                              <a:gd name="f174" fmla="*/ f93 1 317"/>
                              <a:gd name="f175" fmla="*/ f94 1 643"/>
                              <a:gd name="f176" fmla="*/ f95 1 317"/>
                              <a:gd name="f177" fmla="*/ f96 1 643"/>
                              <a:gd name="f178" fmla="*/ f97 1 317"/>
                              <a:gd name="f179" fmla="*/ f98 1 643"/>
                              <a:gd name="f180" fmla="*/ f99 1 317"/>
                              <a:gd name="f181" fmla="*/ f100 1 643"/>
                              <a:gd name="f182" fmla="*/ f101 1 317"/>
                              <a:gd name="f183" fmla="*/ f102 1 643"/>
                              <a:gd name="f184" fmla="*/ f103 1 317"/>
                              <a:gd name="f185" fmla="*/ f104 1 643"/>
                              <a:gd name="f186" fmla="*/ f105 1 317"/>
                              <a:gd name="f187" fmla="*/ f106 1 643"/>
                              <a:gd name="f188" fmla="*/ f107 1 317"/>
                              <a:gd name="f189" fmla="*/ f108 1 643"/>
                              <a:gd name="f190" fmla="*/ f109 1 317"/>
                              <a:gd name="f191" fmla="*/ f110 1 643"/>
                              <a:gd name="f192" fmla="*/ f111 1 317"/>
                              <a:gd name="f193" fmla="*/ f112 1 643"/>
                              <a:gd name="f194" fmla="*/ f113 1 317"/>
                              <a:gd name="f195" fmla="*/ f114 1 643"/>
                              <a:gd name="f196" fmla="*/ f115 1 643"/>
                              <a:gd name="f197" fmla="*/ f116 1 643"/>
                              <a:gd name="f198" fmla="*/ f117 1 317"/>
                              <a:gd name="f199" fmla="*/ f118 1 643"/>
                              <a:gd name="f200" fmla="*/ f119 1 643"/>
                              <a:gd name="f201" fmla="*/ f120 1 317"/>
                              <a:gd name="f202" fmla="*/ f121 1 643"/>
                              <a:gd name="f203" fmla="*/ f122 1 317"/>
                              <a:gd name="f204" fmla="*/ f123 1 643"/>
                              <a:gd name="f205" fmla="*/ f124 1 317"/>
                              <a:gd name="f206" fmla="*/ f125 1 643"/>
                              <a:gd name="f207" fmla="*/ f126 1 317"/>
                              <a:gd name="f208" fmla="*/ f127 1 643"/>
                              <a:gd name="f209" fmla="*/ f128 1 317"/>
                              <a:gd name="f210" fmla="*/ f129 1 643"/>
                              <a:gd name="f211" fmla="*/ f130 1 643"/>
                              <a:gd name="f212" fmla="*/ f131 1 643"/>
                              <a:gd name="f213" fmla="*/ f132 1 643"/>
                              <a:gd name="f214" fmla="*/ f133 1 643"/>
                              <a:gd name="f215" fmla="*/ f134 1 643"/>
                              <a:gd name="f216" fmla="*/ f135 1 643"/>
                              <a:gd name="f217" fmla="*/ f136 1 317"/>
                              <a:gd name="f218" fmla="*/ f137 1 643"/>
                              <a:gd name="f219" fmla="*/ f138 1 317"/>
                              <a:gd name="f220" fmla="*/ f139 1 643"/>
                              <a:gd name="f221" fmla="*/ f140 1 317"/>
                              <a:gd name="f222" fmla="*/ f141 1 643"/>
                              <a:gd name="f223" fmla="*/ f142 1 317"/>
                              <a:gd name="f224" fmla="*/ f143 1 643"/>
                              <a:gd name="f225" fmla="*/ f144 1 643"/>
                              <a:gd name="f226" fmla="*/ f145 1 317"/>
                              <a:gd name="f227" fmla="*/ f146 1 317"/>
                              <a:gd name="f228" fmla="*/ f147 1 643"/>
                              <a:gd name="f229" fmla="*/ f148 1 317"/>
                              <a:gd name="f230" fmla="*/ f149 1 317"/>
                              <a:gd name="f231" fmla="*/ f150 1 643"/>
                              <a:gd name="f232" fmla="*/ f151 1 317"/>
                              <a:gd name="f233" fmla="*/ f152 1 643"/>
                              <a:gd name="f234" fmla="*/ f153 1 317"/>
                              <a:gd name="f235" fmla="*/ f154 1 643"/>
                              <a:gd name="f236" fmla="*/ f155 1 317"/>
                              <a:gd name="f237" fmla="*/ f156 1 643"/>
                              <a:gd name="f238" fmla="*/ f157 1 317"/>
                              <a:gd name="f239" fmla="*/ f158 1 643"/>
                              <a:gd name="f240" fmla="*/ f159 1 317"/>
                              <a:gd name="f241" fmla="*/ f160 1 317"/>
                              <a:gd name="f242" fmla="*/ f161 1 317"/>
                              <a:gd name="f243" fmla="*/ f162 1 643"/>
                              <a:gd name="f244" fmla="*/ f163 1 317"/>
                              <a:gd name="f245" fmla="*/ f164 1 643"/>
                              <a:gd name="f246" fmla="*/ f165 1 317"/>
                              <a:gd name="f247" fmla="*/ f166 1 317"/>
                              <a:gd name="f248" fmla="*/ f167 1 317"/>
                              <a:gd name="f249" fmla="*/ 0 1 f86"/>
                              <a:gd name="f250" fmla="*/ f6 1 f86"/>
                              <a:gd name="f251" fmla="*/ 0 1 f87"/>
                              <a:gd name="f252" fmla="*/ f7 1 f87"/>
                              <a:gd name="f253" fmla="+- f168 0 f1"/>
                              <a:gd name="f254" fmla="*/ f169 1 f86"/>
                              <a:gd name="f255" fmla="*/ f170 1 f87"/>
                              <a:gd name="f256" fmla="*/ f171 1 f86"/>
                              <a:gd name="f257" fmla="*/ f172 1 f87"/>
                              <a:gd name="f258" fmla="*/ f173 1 f86"/>
                              <a:gd name="f259" fmla="*/ f174 1 f87"/>
                              <a:gd name="f260" fmla="*/ f175 1 f86"/>
                              <a:gd name="f261" fmla="*/ f176 1 f87"/>
                              <a:gd name="f262" fmla="*/ f177 1 f86"/>
                              <a:gd name="f263" fmla="*/ f178 1 f87"/>
                              <a:gd name="f264" fmla="*/ f179 1 f86"/>
                              <a:gd name="f265" fmla="*/ f180 1 f87"/>
                              <a:gd name="f266" fmla="*/ f181 1 f86"/>
                              <a:gd name="f267" fmla="*/ f182 1 f87"/>
                              <a:gd name="f268" fmla="*/ f183 1 f86"/>
                              <a:gd name="f269" fmla="*/ f184 1 f87"/>
                              <a:gd name="f270" fmla="*/ f185 1 f86"/>
                              <a:gd name="f271" fmla="*/ f186 1 f87"/>
                              <a:gd name="f272" fmla="*/ f187 1 f86"/>
                              <a:gd name="f273" fmla="*/ f188 1 f87"/>
                              <a:gd name="f274" fmla="*/ f189 1 f86"/>
                              <a:gd name="f275" fmla="*/ f190 1 f87"/>
                              <a:gd name="f276" fmla="*/ f191 1 f86"/>
                              <a:gd name="f277" fmla="*/ f192 1 f87"/>
                              <a:gd name="f278" fmla="*/ f193 1 f86"/>
                              <a:gd name="f279" fmla="*/ f194 1 f87"/>
                              <a:gd name="f280" fmla="*/ f195 1 f86"/>
                              <a:gd name="f281" fmla="*/ f196 1 f86"/>
                              <a:gd name="f282" fmla="*/ f197 1 f86"/>
                              <a:gd name="f283" fmla="*/ f198 1 f87"/>
                              <a:gd name="f284" fmla="*/ f199 1 f86"/>
                              <a:gd name="f285" fmla="*/ f200 1 f86"/>
                              <a:gd name="f286" fmla="*/ f201 1 f87"/>
                              <a:gd name="f287" fmla="*/ f202 1 f86"/>
                              <a:gd name="f288" fmla="*/ f203 1 f87"/>
                              <a:gd name="f289" fmla="*/ f204 1 f86"/>
                              <a:gd name="f290" fmla="*/ f205 1 f87"/>
                              <a:gd name="f291" fmla="*/ f206 1 f86"/>
                              <a:gd name="f292" fmla="*/ f207 1 f87"/>
                              <a:gd name="f293" fmla="*/ f208 1 f86"/>
                              <a:gd name="f294" fmla="*/ f209 1 f87"/>
                              <a:gd name="f295" fmla="*/ f210 1 f86"/>
                              <a:gd name="f296" fmla="*/ f211 1 f86"/>
                              <a:gd name="f297" fmla="*/ f212 1 f86"/>
                              <a:gd name="f298" fmla="*/ f213 1 f86"/>
                              <a:gd name="f299" fmla="*/ f214 1 f86"/>
                              <a:gd name="f300" fmla="*/ f215 1 f86"/>
                              <a:gd name="f301" fmla="*/ f216 1 f86"/>
                              <a:gd name="f302" fmla="*/ f217 1 f87"/>
                              <a:gd name="f303" fmla="*/ f218 1 f86"/>
                              <a:gd name="f304" fmla="*/ f219 1 f87"/>
                              <a:gd name="f305" fmla="*/ f220 1 f86"/>
                              <a:gd name="f306" fmla="*/ f221 1 f87"/>
                              <a:gd name="f307" fmla="*/ f222 1 f86"/>
                              <a:gd name="f308" fmla="*/ f223 1 f87"/>
                              <a:gd name="f309" fmla="*/ f224 1 f86"/>
                              <a:gd name="f310" fmla="*/ f225 1 f86"/>
                              <a:gd name="f311" fmla="*/ f226 1 f87"/>
                              <a:gd name="f312" fmla="*/ f227 1 f87"/>
                              <a:gd name="f313" fmla="*/ f228 1 f86"/>
                              <a:gd name="f314" fmla="*/ f229 1 f87"/>
                              <a:gd name="f315" fmla="*/ f230 1 f87"/>
                              <a:gd name="f316" fmla="*/ f231 1 f86"/>
                              <a:gd name="f317" fmla="*/ f232 1 f87"/>
                              <a:gd name="f318" fmla="*/ f233 1 f86"/>
                              <a:gd name="f319" fmla="*/ f234 1 f87"/>
                              <a:gd name="f320" fmla="*/ f235 1 f86"/>
                              <a:gd name="f321" fmla="*/ f236 1 f87"/>
                              <a:gd name="f322" fmla="*/ f237 1 f86"/>
                              <a:gd name="f323" fmla="*/ f238 1 f87"/>
                              <a:gd name="f324" fmla="*/ f239 1 f86"/>
                              <a:gd name="f325" fmla="*/ f240 1 f87"/>
                              <a:gd name="f326" fmla="*/ f241 1 f87"/>
                              <a:gd name="f327" fmla="*/ f242 1 f87"/>
                              <a:gd name="f328" fmla="*/ f243 1 f86"/>
                              <a:gd name="f329" fmla="*/ f244 1 f87"/>
                              <a:gd name="f330" fmla="*/ f245 1 f86"/>
                              <a:gd name="f331" fmla="*/ f246 1 f87"/>
                              <a:gd name="f332" fmla="*/ f247 1 f87"/>
                              <a:gd name="f333" fmla="*/ f248 1 f87"/>
                              <a:gd name="f334" fmla="*/ f249 f81 1"/>
                              <a:gd name="f335" fmla="*/ f250 f81 1"/>
                              <a:gd name="f336" fmla="*/ f252 f82 1"/>
                              <a:gd name="f337" fmla="*/ f251 f82 1"/>
                              <a:gd name="f338" fmla="*/ f254 f81 1"/>
                              <a:gd name="f339" fmla="*/ f255 f82 1"/>
                              <a:gd name="f340" fmla="*/ f256 f81 1"/>
                              <a:gd name="f341" fmla="*/ f257 f82 1"/>
                              <a:gd name="f342" fmla="*/ f258 f81 1"/>
                              <a:gd name="f343" fmla="*/ f259 f82 1"/>
                              <a:gd name="f344" fmla="*/ f260 f81 1"/>
                              <a:gd name="f345" fmla="*/ f261 f82 1"/>
                              <a:gd name="f346" fmla="*/ f262 f81 1"/>
                              <a:gd name="f347" fmla="*/ f263 f82 1"/>
                              <a:gd name="f348" fmla="*/ f264 f81 1"/>
                              <a:gd name="f349" fmla="*/ f265 f82 1"/>
                              <a:gd name="f350" fmla="*/ f266 f81 1"/>
                              <a:gd name="f351" fmla="*/ f267 f82 1"/>
                              <a:gd name="f352" fmla="*/ f268 f81 1"/>
                              <a:gd name="f353" fmla="*/ f269 f82 1"/>
                              <a:gd name="f354" fmla="*/ f270 f81 1"/>
                              <a:gd name="f355" fmla="*/ f271 f82 1"/>
                              <a:gd name="f356" fmla="*/ f272 f81 1"/>
                              <a:gd name="f357" fmla="*/ f273 f82 1"/>
                              <a:gd name="f358" fmla="*/ f274 f81 1"/>
                              <a:gd name="f359" fmla="*/ f275 f82 1"/>
                              <a:gd name="f360" fmla="*/ f276 f81 1"/>
                              <a:gd name="f361" fmla="*/ f277 f82 1"/>
                              <a:gd name="f362" fmla="*/ f278 f81 1"/>
                              <a:gd name="f363" fmla="*/ f279 f82 1"/>
                              <a:gd name="f364" fmla="*/ f280 f81 1"/>
                              <a:gd name="f365" fmla="*/ f281 f81 1"/>
                              <a:gd name="f366" fmla="*/ f282 f81 1"/>
                              <a:gd name="f367" fmla="*/ f283 f82 1"/>
                              <a:gd name="f368" fmla="*/ f284 f81 1"/>
                              <a:gd name="f369" fmla="*/ f285 f81 1"/>
                              <a:gd name="f370" fmla="*/ f286 f82 1"/>
                              <a:gd name="f371" fmla="*/ f287 f81 1"/>
                              <a:gd name="f372" fmla="*/ f288 f82 1"/>
                              <a:gd name="f373" fmla="*/ f289 f81 1"/>
                              <a:gd name="f374" fmla="*/ f290 f82 1"/>
                              <a:gd name="f375" fmla="*/ f291 f81 1"/>
                              <a:gd name="f376" fmla="*/ f292 f82 1"/>
                              <a:gd name="f377" fmla="*/ f293 f81 1"/>
                              <a:gd name="f378" fmla="*/ f294 f82 1"/>
                              <a:gd name="f379" fmla="*/ f295 f81 1"/>
                              <a:gd name="f380" fmla="*/ f296 f81 1"/>
                              <a:gd name="f381" fmla="*/ f297 f81 1"/>
                              <a:gd name="f382" fmla="*/ f298 f81 1"/>
                              <a:gd name="f383" fmla="*/ f299 f81 1"/>
                              <a:gd name="f384" fmla="*/ f300 f81 1"/>
                              <a:gd name="f385" fmla="*/ f301 f81 1"/>
                              <a:gd name="f386" fmla="*/ f302 f82 1"/>
                              <a:gd name="f387" fmla="*/ f303 f81 1"/>
                              <a:gd name="f388" fmla="*/ f304 f82 1"/>
                              <a:gd name="f389" fmla="*/ f305 f81 1"/>
                              <a:gd name="f390" fmla="*/ f306 f82 1"/>
                              <a:gd name="f391" fmla="*/ f307 f81 1"/>
                              <a:gd name="f392" fmla="*/ f308 f82 1"/>
                              <a:gd name="f393" fmla="*/ f309 f81 1"/>
                              <a:gd name="f394" fmla="*/ f310 f81 1"/>
                              <a:gd name="f395" fmla="*/ f311 f82 1"/>
                              <a:gd name="f396" fmla="*/ f312 f82 1"/>
                              <a:gd name="f397" fmla="*/ f313 f81 1"/>
                              <a:gd name="f398" fmla="*/ f314 f82 1"/>
                              <a:gd name="f399" fmla="*/ f315 f82 1"/>
                              <a:gd name="f400" fmla="*/ f316 f81 1"/>
                              <a:gd name="f401" fmla="*/ f317 f82 1"/>
                              <a:gd name="f402" fmla="*/ f318 f81 1"/>
                              <a:gd name="f403" fmla="*/ f319 f82 1"/>
                              <a:gd name="f404" fmla="*/ f320 f81 1"/>
                              <a:gd name="f405" fmla="*/ f321 f82 1"/>
                              <a:gd name="f406" fmla="*/ f322 f81 1"/>
                              <a:gd name="f407" fmla="*/ f323 f82 1"/>
                              <a:gd name="f408" fmla="*/ f324 f81 1"/>
                              <a:gd name="f409" fmla="*/ f325 f82 1"/>
                              <a:gd name="f410" fmla="*/ f326 f82 1"/>
                              <a:gd name="f411" fmla="*/ f327 f82 1"/>
                              <a:gd name="f412" fmla="*/ f328 f81 1"/>
                              <a:gd name="f413" fmla="*/ f329 f82 1"/>
                              <a:gd name="f414" fmla="*/ f330 f81 1"/>
                              <a:gd name="f415" fmla="*/ f331 f82 1"/>
                              <a:gd name="f416" fmla="*/ f332 f82 1"/>
                              <a:gd name="f417" fmla="*/ f333 f8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53">
                                <a:pos x="f338" y="f339"/>
                              </a:cxn>
                              <a:cxn ang="f253">
                                <a:pos x="f340" y="f341"/>
                              </a:cxn>
                              <a:cxn ang="f253">
                                <a:pos x="f342" y="f343"/>
                              </a:cxn>
                              <a:cxn ang="f253">
                                <a:pos x="f344" y="f345"/>
                              </a:cxn>
                              <a:cxn ang="f253">
                                <a:pos x="f346" y="f347"/>
                              </a:cxn>
                              <a:cxn ang="f253">
                                <a:pos x="f348" y="f349"/>
                              </a:cxn>
                              <a:cxn ang="f253">
                                <a:pos x="f350" y="f351"/>
                              </a:cxn>
                              <a:cxn ang="f253">
                                <a:pos x="f352" y="f353"/>
                              </a:cxn>
                              <a:cxn ang="f253">
                                <a:pos x="f354" y="f355"/>
                              </a:cxn>
                              <a:cxn ang="f253">
                                <a:pos x="f356" y="f357"/>
                              </a:cxn>
                              <a:cxn ang="f253">
                                <a:pos x="f358" y="f359"/>
                              </a:cxn>
                              <a:cxn ang="f253">
                                <a:pos x="f360" y="f361"/>
                              </a:cxn>
                              <a:cxn ang="f253">
                                <a:pos x="f362" y="f363"/>
                              </a:cxn>
                              <a:cxn ang="f253">
                                <a:pos x="f364" y="f363"/>
                              </a:cxn>
                              <a:cxn ang="f253">
                                <a:pos x="f365" y="f363"/>
                              </a:cxn>
                              <a:cxn ang="f253">
                                <a:pos x="f366" y="f367"/>
                              </a:cxn>
                              <a:cxn ang="f253">
                                <a:pos x="f368" y="f359"/>
                              </a:cxn>
                              <a:cxn ang="f253">
                                <a:pos x="f369" y="f370"/>
                              </a:cxn>
                              <a:cxn ang="f253">
                                <a:pos x="f371" y="f372"/>
                              </a:cxn>
                              <a:cxn ang="f253">
                                <a:pos x="f373" y="f374"/>
                              </a:cxn>
                              <a:cxn ang="f253">
                                <a:pos x="f375" y="f376"/>
                              </a:cxn>
                              <a:cxn ang="f253">
                                <a:pos x="f377" y="f378"/>
                              </a:cxn>
                              <a:cxn ang="f253">
                                <a:pos x="f379" y="f378"/>
                              </a:cxn>
                              <a:cxn ang="f253">
                                <a:pos x="f380" y="f378"/>
                              </a:cxn>
                              <a:cxn ang="f253">
                                <a:pos x="f381" y="f376"/>
                              </a:cxn>
                              <a:cxn ang="f253">
                                <a:pos x="f382" y="f374"/>
                              </a:cxn>
                              <a:cxn ang="f253">
                                <a:pos x="f383" y="f372"/>
                              </a:cxn>
                              <a:cxn ang="f253">
                                <a:pos x="f384" y="f370"/>
                              </a:cxn>
                              <a:cxn ang="f253">
                                <a:pos x="f385" y="f386"/>
                              </a:cxn>
                              <a:cxn ang="f253">
                                <a:pos x="f387" y="f388"/>
                              </a:cxn>
                              <a:cxn ang="f253">
                                <a:pos x="f389" y="f390"/>
                              </a:cxn>
                              <a:cxn ang="f253">
                                <a:pos x="f391" y="f392"/>
                              </a:cxn>
                              <a:cxn ang="f253">
                                <a:pos x="f393" y="f361"/>
                              </a:cxn>
                              <a:cxn ang="f253">
                                <a:pos x="f394" y="f395"/>
                              </a:cxn>
                              <a:cxn ang="f253">
                                <a:pos x="f394" y="f396"/>
                              </a:cxn>
                              <a:cxn ang="f253">
                                <a:pos x="f394" y="f353"/>
                              </a:cxn>
                              <a:cxn ang="f253">
                                <a:pos x="f397" y="f398"/>
                              </a:cxn>
                              <a:cxn ang="f253">
                                <a:pos x="f397" y="f399"/>
                              </a:cxn>
                              <a:cxn ang="f253">
                                <a:pos x="f400" y="f401"/>
                              </a:cxn>
                              <a:cxn ang="f253">
                                <a:pos x="f402" y="f403"/>
                              </a:cxn>
                              <a:cxn ang="f253">
                                <a:pos x="f404" y="f405"/>
                              </a:cxn>
                              <a:cxn ang="f253">
                                <a:pos x="f406" y="f407"/>
                              </a:cxn>
                              <a:cxn ang="f253">
                                <a:pos x="f408" y="f409"/>
                              </a:cxn>
                              <a:cxn ang="f253">
                                <a:pos x="f408" y="f410"/>
                              </a:cxn>
                              <a:cxn ang="f253">
                                <a:pos x="f406" y="f411"/>
                              </a:cxn>
                              <a:cxn ang="f253">
                                <a:pos x="f412" y="f413"/>
                              </a:cxn>
                              <a:cxn ang="f253">
                                <a:pos x="f414" y="f415"/>
                              </a:cxn>
                              <a:cxn ang="f253">
                                <a:pos x="f402" y="f416"/>
                              </a:cxn>
                              <a:cxn ang="f253">
                                <a:pos x="f338" y="f417"/>
                              </a:cxn>
                              <a:cxn ang="f253">
                                <a:pos x="f338" y="f339"/>
                              </a:cxn>
                            </a:cxnLst>
                            <a:rect l="f334" t="f337" r="f335" b="f336"/>
                            <a:pathLst>
                              <a:path w="643" h="31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12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33" y="f31"/>
                                </a:lnTo>
                                <a:lnTo>
                                  <a:pt x="f29" y="f34"/>
                                </a:lnTo>
                                <a:lnTo>
                                  <a:pt x="f35" y="f28"/>
                                </a:lnTo>
                                <a:lnTo>
                                  <a:pt x="f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5"/>
                                </a:lnTo>
                                <a:lnTo>
                                  <a:pt x="f44" y="f5"/>
                                </a:lnTo>
                                <a:lnTo>
                                  <a:pt x="f45" y="f5"/>
                                </a:lnTo>
                                <a:lnTo>
                                  <a:pt x="f46" y="f42"/>
                                </a:lnTo>
                                <a:lnTo>
                                  <a:pt x="f47" y="f40"/>
                                </a:lnTo>
                                <a:lnTo>
                                  <a:pt x="f48" y="f38"/>
                                </a:lnTo>
                                <a:lnTo>
                                  <a:pt x="f49" y="f36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29"/>
                                </a:lnTo>
                                <a:lnTo>
                                  <a:pt x="f59" y="f60"/>
                                </a:lnTo>
                                <a:lnTo>
                                  <a:pt x="f59" y="f61"/>
                                </a:lnTo>
                                <a:lnTo>
                                  <a:pt x="f59" y="f22"/>
                                </a:lnTo>
                                <a:lnTo>
                                  <a:pt x="f62" y="f63"/>
                                </a:lnTo>
                                <a:lnTo>
                                  <a:pt x="f62" y="f32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45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6" y="f71"/>
                                </a:lnTo>
                                <a:lnTo>
                                  <a:pt x="f6" y="f72"/>
                                </a:lnTo>
                                <a:lnTo>
                                  <a:pt x="f69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66" y="f78"/>
                                </a:lnTo>
                                <a:lnTo>
                                  <a:pt x="f8" y="f79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48747264" name="Freeform 176"/>
                        <wps:cNvSpPr/>
                        <wps:spPr>
                          <a:xfrm>
                            <a:off x="98252" y="105328"/>
                            <a:ext cx="382767" cy="40877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1"/>
                              <a:gd name="f7" fmla="val 652"/>
                              <a:gd name="f8" fmla="val 14"/>
                              <a:gd name="f9" fmla="val 29"/>
                              <a:gd name="f10" fmla="val 4"/>
                              <a:gd name="f11" fmla="val 53"/>
                              <a:gd name="f12" fmla="val 77"/>
                              <a:gd name="f13" fmla="val 96"/>
                              <a:gd name="f14" fmla="val 9"/>
                              <a:gd name="f15" fmla="val 110"/>
                              <a:gd name="f16" fmla="val 19"/>
                              <a:gd name="f17" fmla="val 125"/>
                              <a:gd name="f18" fmla="val 33"/>
                              <a:gd name="f19" fmla="val 134"/>
                              <a:gd name="f20" fmla="val 48"/>
                              <a:gd name="f21" fmla="val 139"/>
                              <a:gd name="f22" fmla="val 62"/>
                              <a:gd name="f23" fmla="val 144"/>
                              <a:gd name="f24" fmla="val 76"/>
                              <a:gd name="f25" fmla="val 149"/>
                              <a:gd name="f26" fmla="val 81"/>
                              <a:gd name="f27" fmla="val 67"/>
                              <a:gd name="f28" fmla="val 43"/>
                              <a:gd name="f29" fmla="val 158"/>
                              <a:gd name="f30" fmla="val 173"/>
                              <a:gd name="f31" fmla="val 192"/>
                              <a:gd name="f32" fmla="val 221"/>
                              <a:gd name="f33" fmla="val 57"/>
                              <a:gd name="f34" fmla="val 245"/>
                              <a:gd name="f35" fmla="val 269"/>
                              <a:gd name="f36" fmla="val 105"/>
                              <a:gd name="f37" fmla="val 288"/>
                              <a:gd name="f38" fmla="val 293"/>
                              <a:gd name="f39" fmla="val 168"/>
                              <a:gd name="f40" fmla="val 297"/>
                              <a:gd name="f41" fmla="val 307"/>
                              <a:gd name="f42" fmla="val 206"/>
                              <a:gd name="f43" fmla="val 312"/>
                              <a:gd name="f44" fmla="val 317"/>
                              <a:gd name="f45" fmla="val 321"/>
                              <a:gd name="f46" fmla="val 177"/>
                              <a:gd name="f47" fmla="val 326"/>
                              <a:gd name="f48" fmla="val 336"/>
                              <a:gd name="f49" fmla="val 153"/>
                              <a:gd name="f50" fmla="val 345"/>
                              <a:gd name="f51" fmla="val 148"/>
                              <a:gd name="f52" fmla="val 355"/>
                              <a:gd name="f53" fmla="val 374"/>
                              <a:gd name="f54" fmla="val 393"/>
                              <a:gd name="f55" fmla="val 413"/>
                              <a:gd name="f56" fmla="val 211"/>
                              <a:gd name="f57" fmla="val 422"/>
                              <a:gd name="f58" fmla="val 235"/>
                              <a:gd name="f59" fmla="val 432"/>
                              <a:gd name="f60" fmla="val 264"/>
                              <a:gd name="f61" fmla="val 437"/>
                              <a:gd name="f62" fmla="val 302"/>
                              <a:gd name="f63" fmla="val 441"/>
                              <a:gd name="f64" fmla="val 340"/>
                              <a:gd name="f65" fmla="val 446"/>
                              <a:gd name="f66" fmla="val 384"/>
                              <a:gd name="f67" fmla="val 427"/>
                              <a:gd name="f68" fmla="val 465"/>
                              <a:gd name="f69" fmla="val 489"/>
                              <a:gd name="f70" fmla="val 513"/>
                              <a:gd name="f71" fmla="val 532"/>
                              <a:gd name="f72" fmla="val 451"/>
                              <a:gd name="f73" fmla="val 518"/>
                              <a:gd name="f74" fmla="val 461"/>
                              <a:gd name="f75" fmla="val 499"/>
                              <a:gd name="f76" fmla="val 470"/>
                              <a:gd name="f77" fmla="val 485"/>
                              <a:gd name="f78" fmla="val 480"/>
                              <a:gd name="f79" fmla="val 494"/>
                              <a:gd name="f80" fmla="val 509"/>
                              <a:gd name="f81" fmla="val 547"/>
                              <a:gd name="f82" fmla="val 528"/>
                              <a:gd name="f83" fmla="val 566"/>
                              <a:gd name="f84" fmla="val 537"/>
                              <a:gd name="f85" fmla="val 576"/>
                              <a:gd name="f86" fmla="val 585"/>
                              <a:gd name="f87" fmla="val 552"/>
                              <a:gd name="f88" fmla="val 590"/>
                              <a:gd name="f89" fmla="val 595"/>
                              <a:gd name="f90" fmla="val 600"/>
                              <a:gd name="f91" fmla="val 557"/>
                              <a:gd name="f92" fmla="+- 0 0 -90"/>
                              <a:gd name="f93" fmla="*/ f3 1 561"/>
                              <a:gd name="f94" fmla="*/ f4 1 652"/>
                              <a:gd name="f95" fmla="+- f7 0 f5"/>
                              <a:gd name="f96" fmla="+- f6 0 f5"/>
                              <a:gd name="f97" fmla="*/ f92 f0 1"/>
                              <a:gd name="f98" fmla="*/ f96 1 561"/>
                              <a:gd name="f99" fmla="*/ f95 1 652"/>
                              <a:gd name="f100" fmla="*/ 0 f96 1"/>
                              <a:gd name="f101" fmla="*/ 14 f95 1"/>
                              <a:gd name="f102" fmla="*/ 29 f96 1"/>
                              <a:gd name="f103" fmla="*/ 4 f95 1"/>
                              <a:gd name="f104" fmla="*/ 53 f96 1"/>
                              <a:gd name="f105" fmla="*/ 0 f95 1"/>
                              <a:gd name="f106" fmla="*/ 77 f96 1"/>
                              <a:gd name="f107" fmla="*/ 96 f96 1"/>
                              <a:gd name="f108" fmla="*/ 9 f95 1"/>
                              <a:gd name="f109" fmla="*/ 110 f96 1"/>
                              <a:gd name="f110" fmla="*/ 19 f95 1"/>
                              <a:gd name="f111" fmla="*/ 125 f96 1"/>
                              <a:gd name="f112" fmla="*/ 33 f95 1"/>
                              <a:gd name="f113" fmla="*/ 134 f96 1"/>
                              <a:gd name="f114" fmla="*/ 48 f95 1"/>
                              <a:gd name="f115" fmla="*/ 139 f96 1"/>
                              <a:gd name="f116" fmla="*/ 62 f95 1"/>
                              <a:gd name="f117" fmla="*/ 144 f96 1"/>
                              <a:gd name="f118" fmla="*/ 76 f95 1"/>
                              <a:gd name="f119" fmla="*/ 149 f96 1"/>
                              <a:gd name="f120" fmla="*/ 81 f95 1"/>
                              <a:gd name="f121" fmla="*/ 67 f95 1"/>
                              <a:gd name="f122" fmla="*/ 43 f95 1"/>
                              <a:gd name="f123" fmla="*/ 158 f96 1"/>
                              <a:gd name="f124" fmla="*/ 173 f96 1"/>
                              <a:gd name="f125" fmla="*/ 192 f96 1"/>
                              <a:gd name="f126" fmla="*/ 221 f96 1"/>
                              <a:gd name="f127" fmla="*/ 57 f95 1"/>
                              <a:gd name="f128" fmla="*/ 245 f96 1"/>
                              <a:gd name="f129" fmla="*/ 269 f96 1"/>
                              <a:gd name="f130" fmla="*/ 105 f95 1"/>
                              <a:gd name="f131" fmla="*/ 288 f96 1"/>
                              <a:gd name="f132" fmla="*/ 134 f95 1"/>
                              <a:gd name="f133" fmla="*/ 293 f96 1"/>
                              <a:gd name="f134" fmla="*/ 168 f95 1"/>
                              <a:gd name="f135" fmla="*/ 297 f96 1"/>
                              <a:gd name="f136" fmla="*/ 192 f95 1"/>
                              <a:gd name="f137" fmla="*/ 307 f96 1"/>
                              <a:gd name="f138" fmla="*/ 206 f95 1"/>
                              <a:gd name="f139" fmla="*/ 312 f96 1"/>
                              <a:gd name="f140" fmla="*/ 317 f96 1"/>
                              <a:gd name="f141" fmla="*/ 321 f96 1"/>
                              <a:gd name="f142" fmla="*/ 177 f95 1"/>
                              <a:gd name="f143" fmla="*/ 326 f96 1"/>
                              <a:gd name="f144" fmla="*/ 336 f96 1"/>
                              <a:gd name="f145" fmla="*/ 153 f95 1"/>
                              <a:gd name="f146" fmla="*/ 345 f96 1"/>
                              <a:gd name="f147" fmla="*/ 148 f95 1"/>
                              <a:gd name="f148" fmla="*/ 355 f96 1"/>
                              <a:gd name="f149" fmla="*/ 374 f96 1"/>
                              <a:gd name="f150" fmla="*/ 158 f95 1"/>
                              <a:gd name="f151" fmla="*/ 393 f96 1"/>
                              <a:gd name="f152" fmla="*/ 413 f96 1"/>
                              <a:gd name="f153" fmla="*/ 211 f95 1"/>
                              <a:gd name="f154" fmla="*/ 422 f96 1"/>
                              <a:gd name="f155" fmla="*/ 235 f95 1"/>
                              <a:gd name="f156" fmla="*/ 432 f96 1"/>
                              <a:gd name="f157" fmla="*/ 264 f95 1"/>
                              <a:gd name="f158" fmla="*/ 437 f96 1"/>
                              <a:gd name="f159" fmla="*/ 302 f95 1"/>
                              <a:gd name="f160" fmla="*/ 441 f96 1"/>
                              <a:gd name="f161" fmla="*/ 340 f95 1"/>
                              <a:gd name="f162" fmla="*/ 446 f96 1"/>
                              <a:gd name="f163" fmla="*/ 384 f95 1"/>
                              <a:gd name="f164" fmla="*/ 427 f95 1"/>
                              <a:gd name="f165" fmla="*/ 465 f95 1"/>
                              <a:gd name="f166" fmla="*/ 489 f95 1"/>
                              <a:gd name="f167" fmla="*/ 427 f96 1"/>
                              <a:gd name="f168" fmla="*/ 513 f95 1"/>
                              <a:gd name="f169" fmla="*/ 532 f95 1"/>
                              <a:gd name="f170" fmla="*/ 451 f96 1"/>
                              <a:gd name="f171" fmla="*/ 518 f95 1"/>
                              <a:gd name="f172" fmla="*/ 461 f96 1"/>
                              <a:gd name="f173" fmla="*/ 499 f95 1"/>
                              <a:gd name="f174" fmla="*/ 470 f96 1"/>
                              <a:gd name="f175" fmla="*/ 485 f96 1"/>
                              <a:gd name="f176" fmla="*/ 480 f95 1"/>
                              <a:gd name="f177" fmla="*/ 489 f96 1"/>
                              <a:gd name="f178" fmla="*/ 494 f95 1"/>
                              <a:gd name="f179" fmla="*/ 499 f96 1"/>
                              <a:gd name="f180" fmla="*/ 509 f96 1"/>
                              <a:gd name="f181" fmla="*/ 518 f96 1"/>
                              <a:gd name="f182" fmla="*/ 547 f95 1"/>
                              <a:gd name="f183" fmla="*/ 528 f96 1"/>
                              <a:gd name="f184" fmla="*/ 566 f95 1"/>
                              <a:gd name="f185" fmla="*/ 537 f96 1"/>
                              <a:gd name="f186" fmla="*/ 576 f95 1"/>
                              <a:gd name="f187" fmla="*/ 547 f96 1"/>
                              <a:gd name="f188" fmla="*/ 585 f95 1"/>
                              <a:gd name="f189" fmla="*/ 552 f96 1"/>
                              <a:gd name="f190" fmla="*/ 590 f95 1"/>
                              <a:gd name="f191" fmla="*/ 561 f96 1"/>
                              <a:gd name="f192" fmla="*/ 595 f95 1"/>
                              <a:gd name="f193" fmla="*/ 600 f95 1"/>
                              <a:gd name="f194" fmla="*/ 557 f96 1"/>
                              <a:gd name="f195" fmla="*/ 652 f95 1"/>
                              <a:gd name="f196" fmla="*/ f97 1 f2"/>
                              <a:gd name="f197" fmla="*/ f100 1 561"/>
                              <a:gd name="f198" fmla="*/ f101 1 652"/>
                              <a:gd name="f199" fmla="*/ f102 1 561"/>
                              <a:gd name="f200" fmla="*/ f103 1 652"/>
                              <a:gd name="f201" fmla="*/ f104 1 561"/>
                              <a:gd name="f202" fmla="*/ f105 1 652"/>
                              <a:gd name="f203" fmla="*/ f106 1 561"/>
                              <a:gd name="f204" fmla="*/ f107 1 561"/>
                              <a:gd name="f205" fmla="*/ f108 1 652"/>
                              <a:gd name="f206" fmla="*/ f109 1 561"/>
                              <a:gd name="f207" fmla="*/ f110 1 652"/>
                              <a:gd name="f208" fmla="*/ f111 1 561"/>
                              <a:gd name="f209" fmla="*/ f112 1 652"/>
                              <a:gd name="f210" fmla="*/ f113 1 561"/>
                              <a:gd name="f211" fmla="*/ f114 1 652"/>
                              <a:gd name="f212" fmla="*/ f115 1 561"/>
                              <a:gd name="f213" fmla="*/ f116 1 652"/>
                              <a:gd name="f214" fmla="*/ f117 1 561"/>
                              <a:gd name="f215" fmla="*/ f118 1 652"/>
                              <a:gd name="f216" fmla="*/ f119 1 561"/>
                              <a:gd name="f217" fmla="*/ f120 1 652"/>
                              <a:gd name="f218" fmla="*/ f121 1 652"/>
                              <a:gd name="f219" fmla="*/ f122 1 652"/>
                              <a:gd name="f220" fmla="*/ f123 1 561"/>
                              <a:gd name="f221" fmla="*/ f124 1 561"/>
                              <a:gd name="f222" fmla="*/ f125 1 561"/>
                              <a:gd name="f223" fmla="*/ f126 1 561"/>
                              <a:gd name="f224" fmla="*/ f127 1 652"/>
                              <a:gd name="f225" fmla="*/ f128 1 561"/>
                              <a:gd name="f226" fmla="*/ f129 1 561"/>
                              <a:gd name="f227" fmla="*/ f130 1 652"/>
                              <a:gd name="f228" fmla="*/ f131 1 561"/>
                              <a:gd name="f229" fmla="*/ f132 1 652"/>
                              <a:gd name="f230" fmla="*/ f133 1 561"/>
                              <a:gd name="f231" fmla="*/ f134 1 652"/>
                              <a:gd name="f232" fmla="*/ f135 1 561"/>
                              <a:gd name="f233" fmla="*/ f136 1 652"/>
                              <a:gd name="f234" fmla="*/ f137 1 561"/>
                              <a:gd name="f235" fmla="*/ f138 1 652"/>
                              <a:gd name="f236" fmla="*/ f139 1 561"/>
                              <a:gd name="f237" fmla="*/ f140 1 561"/>
                              <a:gd name="f238" fmla="*/ f141 1 561"/>
                              <a:gd name="f239" fmla="*/ f142 1 652"/>
                              <a:gd name="f240" fmla="*/ f143 1 561"/>
                              <a:gd name="f241" fmla="*/ f144 1 561"/>
                              <a:gd name="f242" fmla="*/ f145 1 652"/>
                              <a:gd name="f243" fmla="*/ f146 1 561"/>
                              <a:gd name="f244" fmla="*/ f147 1 652"/>
                              <a:gd name="f245" fmla="*/ f148 1 561"/>
                              <a:gd name="f246" fmla="*/ f149 1 561"/>
                              <a:gd name="f247" fmla="*/ f150 1 652"/>
                              <a:gd name="f248" fmla="*/ f151 1 561"/>
                              <a:gd name="f249" fmla="*/ f152 1 561"/>
                              <a:gd name="f250" fmla="*/ f153 1 652"/>
                              <a:gd name="f251" fmla="*/ f154 1 561"/>
                              <a:gd name="f252" fmla="*/ f155 1 652"/>
                              <a:gd name="f253" fmla="*/ f156 1 561"/>
                              <a:gd name="f254" fmla="*/ f157 1 652"/>
                              <a:gd name="f255" fmla="*/ f158 1 561"/>
                              <a:gd name="f256" fmla="*/ f159 1 652"/>
                              <a:gd name="f257" fmla="*/ f160 1 561"/>
                              <a:gd name="f258" fmla="*/ f161 1 652"/>
                              <a:gd name="f259" fmla="*/ f162 1 561"/>
                              <a:gd name="f260" fmla="*/ f163 1 652"/>
                              <a:gd name="f261" fmla="*/ f164 1 652"/>
                              <a:gd name="f262" fmla="*/ f165 1 652"/>
                              <a:gd name="f263" fmla="*/ f166 1 652"/>
                              <a:gd name="f264" fmla="*/ f167 1 561"/>
                              <a:gd name="f265" fmla="*/ f168 1 652"/>
                              <a:gd name="f266" fmla="*/ f169 1 652"/>
                              <a:gd name="f267" fmla="*/ f170 1 561"/>
                              <a:gd name="f268" fmla="*/ f171 1 652"/>
                              <a:gd name="f269" fmla="*/ f172 1 561"/>
                              <a:gd name="f270" fmla="*/ f173 1 652"/>
                              <a:gd name="f271" fmla="*/ f174 1 561"/>
                              <a:gd name="f272" fmla="*/ f175 1 561"/>
                              <a:gd name="f273" fmla="*/ f176 1 652"/>
                              <a:gd name="f274" fmla="*/ f177 1 561"/>
                              <a:gd name="f275" fmla="*/ f178 1 652"/>
                              <a:gd name="f276" fmla="*/ f179 1 561"/>
                              <a:gd name="f277" fmla="*/ f180 1 561"/>
                              <a:gd name="f278" fmla="*/ f181 1 561"/>
                              <a:gd name="f279" fmla="*/ f182 1 652"/>
                              <a:gd name="f280" fmla="*/ f183 1 561"/>
                              <a:gd name="f281" fmla="*/ f184 1 652"/>
                              <a:gd name="f282" fmla="*/ f185 1 561"/>
                              <a:gd name="f283" fmla="*/ f186 1 652"/>
                              <a:gd name="f284" fmla="*/ f187 1 561"/>
                              <a:gd name="f285" fmla="*/ f188 1 652"/>
                              <a:gd name="f286" fmla="*/ f189 1 561"/>
                              <a:gd name="f287" fmla="*/ f190 1 652"/>
                              <a:gd name="f288" fmla="*/ f191 1 561"/>
                              <a:gd name="f289" fmla="*/ f192 1 652"/>
                              <a:gd name="f290" fmla="*/ f193 1 652"/>
                              <a:gd name="f291" fmla="*/ f194 1 561"/>
                              <a:gd name="f292" fmla="*/ f195 1 652"/>
                              <a:gd name="f293" fmla="*/ 0 1 f98"/>
                              <a:gd name="f294" fmla="*/ f6 1 f98"/>
                              <a:gd name="f295" fmla="*/ 0 1 f99"/>
                              <a:gd name="f296" fmla="*/ f7 1 f99"/>
                              <a:gd name="f297" fmla="+- f196 0 f1"/>
                              <a:gd name="f298" fmla="*/ f197 1 f98"/>
                              <a:gd name="f299" fmla="*/ f198 1 f99"/>
                              <a:gd name="f300" fmla="*/ f199 1 f98"/>
                              <a:gd name="f301" fmla="*/ f200 1 f99"/>
                              <a:gd name="f302" fmla="*/ f201 1 f98"/>
                              <a:gd name="f303" fmla="*/ f202 1 f99"/>
                              <a:gd name="f304" fmla="*/ f203 1 f98"/>
                              <a:gd name="f305" fmla="*/ f204 1 f98"/>
                              <a:gd name="f306" fmla="*/ f205 1 f99"/>
                              <a:gd name="f307" fmla="*/ f206 1 f98"/>
                              <a:gd name="f308" fmla="*/ f207 1 f99"/>
                              <a:gd name="f309" fmla="*/ f208 1 f98"/>
                              <a:gd name="f310" fmla="*/ f209 1 f99"/>
                              <a:gd name="f311" fmla="*/ f210 1 f98"/>
                              <a:gd name="f312" fmla="*/ f211 1 f99"/>
                              <a:gd name="f313" fmla="*/ f212 1 f98"/>
                              <a:gd name="f314" fmla="*/ f213 1 f99"/>
                              <a:gd name="f315" fmla="*/ f214 1 f98"/>
                              <a:gd name="f316" fmla="*/ f215 1 f99"/>
                              <a:gd name="f317" fmla="*/ f216 1 f98"/>
                              <a:gd name="f318" fmla="*/ f217 1 f99"/>
                              <a:gd name="f319" fmla="*/ f218 1 f99"/>
                              <a:gd name="f320" fmla="*/ f219 1 f99"/>
                              <a:gd name="f321" fmla="*/ f220 1 f98"/>
                              <a:gd name="f322" fmla="*/ f221 1 f98"/>
                              <a:gd name="f323" fmla="*/ f222 1 f98"/>
                              <a:gd name="f324" fmla="*/ f223 1 f98"/>
                              <a:gd name="f325" fmla="*/ f224 1 f99"/>
                              <a:gd name="f326" fmla="*/ f225 1 f98"/>
                              <a:gd name="f327" fmla="*/ f226 1 f98"/>
                              <a:gd name="f328" fmla="*/ f227 1 f99"/>
                              <a:gd name="f329" fmla="*/ f228 1 f98"/>
                              <a:gd name="f330" fmla="*/ f229 1 f99"/>
                              <a:gd name="f331" fmla="*/ f230 1 f98"/>
                              <a:gd name="f332" fmla="*/ f231 1 f99"/>
                              <a:gd name="f333" fmla="*/ f232 1 f98"/>
                              <a:gd name="f334" fmla="*/ f233 1 f99"/>
                              <a:gd name="f335" fmla="*/ f234 1 f98"/>
                              <a:gd name="f336" fmla="*/ f235 1 f99"/>
                              <a:gd name="f337" fmla="*/ f236 1 f98"/>
                              <a:gd name="f338" fmla="*/ f237 1 f98"/>
                              <a:gd name="f339" fmla="*/ f238 1 f98"/>
                              <a:gd name="f340" fmla="*/ f239 1 f99"/>
                              <a:gd name="f341" fmla="*/ f240 1 f98"/>
                              <a:gd name="f342" fmla="*/ f241 1 f98"/>
                              <a:gd name="f343" fmla="*/ f242 1 f99"/>
                              <a:gd name="f344" fmla="*/ f243 1 f98"/>
                              <a:gd name="f345" fmla="*/ f244 1 f99"/>
                              <a:gd name="f346" fmla="*/ f245 1 f98"/>
                              <a:gd name="f347" fmla="*/ f246 1 f98"/>
                              <a:gd name="f348" fmla="*/ f247 1 f99"/>
                              <a:gd name="f349" fmla="*/ f248 1 f98"/>
                              <a:gd name="f350" fmla="*/ f249 1 f98"/>
                              <a:gd name="f351" fmla="*/ f250 1 f99"/>
                              <a:gd name="f352" fmla="*/ f251 1 f98"/>
                              <a:gd name="f353" fmla="*/ f252 1 f99"/>
                              <a:gd name="f354" fmla="*/ f253 1 f98"/>
                              <a:gd name="f355" fmla="*/ f254 1 f99"/>
                              <a:gd name="f356" fmla="*/ f255 1 f98"/>
                              <a:gd name="f357" fmla="*/ f256 1 f99"/>
                              <a:gd name="f358" fmla="*/ f257 1 f98"/>
                              <a:gd name="f359" fmla="*/ f258 1 f99"/>
                              <a:gd name="f360" fmla="*/ f259 1 f98"/>
                              <a:gd name="f361" fmla="*/ f260 1 f99"/>
                              <a:gd name="f362" fmla="*/ f261 1 f99"/>
                              <a:gd name="f363" fmla="*/ f262 1 f99"/>
                              <a:gd name="f364" fmla="*/ f263 1 f99"/>
                              <a:gd name="f365" fmla="*/ f264 1 f98"/>
                              <a:gd name="f366" fmla="*/ f265 1 f99"/>
                              <a:gd name="f367" fmla="*/ f266 1 f99"/>
                              <a:gd name="f368" fmla="*/ f267 1 f98"/>
                              <a:gd name="f369" fmla="*/ f268 1 f99"/>
                              <a:gd name="f370" fmla="*/ f269 1 f98"/>
                              <a:gd name="f371" fmla="*/ f270 1 f99"/>
                              <a:gd name="f372" fmla="*/ f271 1 f98"/>
                              <a:gd name="f373" fmla="*/ f272 1 f98"/>
                              <a:gd name="f374" fmla="*/ f273 1 f99"/>
                              <a:gd name="f375" fmla="*/ f274 1 f98"/>
                              <a:gd name="f376" fmla="*/ f275 1 f99"/>
                              <a:gd name="f377" fmla="*/ f276 1 f98"/>
                              <a:gd name="f378" fmla="*/ f277 1 f98"/>
                              <a:gd name="f379" fmla="*/ f278 1 f98"/>
                              <a:gd name="f380" fmla="*/ f279 1 f99"/>
                              <a:gd name="f381" fmla="*/ f280 1 f98"/>
                              <a:gd name="f382" fmla="*/ f281 1 f99"/>
                              <a:gd name="f383" fmla="*/ f282 1 f98"/>
                              <a:gd name="f384" fmla="*/ f283 1 f99"/>
                              <a:gd name="f385" fmla="*/ f284 1 f98"/>
                              <a:gd name="f386" fmla="*/ f285 1 f99"/>
                              <a:gd name="f387" fmla="*/ f286 1 f98"/>
                              <a:gd name="f388" fmla="*/ f287 1 f99"/>
                              <a:gd name="f389" fmla="*/ f288 1 f98"/>
                              <a:gd name="f390" fmla="*/ f289 1 f99"/>
                              <a:gd name="f391" fmla="*/ f290 1 f99"/>
                              <a:gd name="f392" fmla="*/ f291 1 f98"/>
                              <a:gd name="f393" fmla="*/ f292 1 f99"/>
                              <a:gd name="f394" fmla="*/ f293 f93 1"/>
                              <a:gd name="f395" fmla="*/ f294 f93 1"/>
                              <a:gd name="f396" fmla="*/ f296 f94 1"/>
                              <a:gd name="f397" fmla="*/ f295 f94 1"/>
                              <a:gd name="f398" fmla="*/ f298 f93 1"/>
                              <a:gd name="f399" fmla="*/ f299 f94 1"/>
                              <a:gd name="f400" fmla="*/ f300 f93 1"/>
                              <a:gd name="f401" fmla="*/ f301 f94 1"/>
                              <a:gd name="f402" fmla="*/ f302 f93 1"/>
                              <a:gd name="f403" fmla="*/ f303 f94 1"/>
                              <a:gd name="f404" fmla="*/ f304 f93 1"/>
                              <a:gd name="f405" fmla="*/ f305 f93 1"/>
                              <a:gd name="f406" fmla="*/ f306 f94 1"/>
                              <a:gd name="f407" fmla="*/ f307 f93 1"/>
                              <a:gd name="f408" fmla="*/ f308 f94 1"/>
                              <a:gd name="f409" fmla="*/ f309 f93 1"/>
                              <a:gd name="f410" fmla="*/ f310 f94 1"/>
                              <a:gd name="f411" fmla="*/ f311 f93 1"/>
                              <a:gd name="f412" fmla="*/ f312 f94 1"/>
                              <a:gd name="f413" fmla="*/ f313 f93 1"/>
                              <a:gd name="f414" fmla="*/ f314 f94 1"/>
                              <a:gd name="f415" fmla="*/ f315 f93 1"/>
                              <a:gd name="f416" fmla="*/ f316 f94 1"/>
                              <a:gd name="f417" fmla="*/ f317 f93 1"/>
                              <a:gd name="f418" fmla="*/ f318 f94 1"/>
                              <a:gd name="f419" fmla="*/ f319 f94 1"/>
                              <a:gd name="f420" fmla="*/ f320 f94 1"/>
                              <a:gd name="f421" fmla="*/ f321 f93 1"/>
                              <a:gd name="f422" fmla="*/ f322 f93 1"/>
                              <a:gd name="f423" fmla="*/ f323 f93 1"/>
                              <a:gd name="f424" fmla="*/ f324 f93 1"/>
                              <a:gd name="f425" fmla="*/ f325 f94 1"/>
                              <a:gd name="f426" fmla="*/ f326 f93 1"/>
                              <a:gd name="f427" fmla="*/ f327 f93 1"/>
                              <a:gd name="f428" fmla="*/ f328 f94 1"/>
                              <a:gd name="f429" fmla="*/ f329 f93 1"/>
                              <a:gd name="f430" fmla="*/ f330 f94 1"/>
                              <a:gd name="f431" fmla="*/ f331 f93 1"/>
                              <a:gd name="f432" fmla="*/ f332 f94 1"/>
                              <a:gd name="f433" fmla="*/ f333 f93 1"/>
                              <a:gd name="f434" fmla="*/ f334 f94 1"/>
                              <a:gd name="f435" fmla="*/ f335 f93 1"/>
                              <a:gd name="f436" fmla="*/ f336 f94 1"/>
                              <a:gd name="f437" fmla="*/ f337 f93 1"/>
                              <a:gd name="f438" fmla="*/ f338 f93 1"/>
                              <a:gd name="f439" fmla="*/ f339 f93 1"/>
                              <a:gd name="f440" fmla="*/ f340 f94 1"/>
                              <a:gd name="f441" fmla="*/ f341 f93 1"/>
                              <a:gd name="f442" fmla="*/ f342 f93 1"/>
                              <a:gd name="f443" fmla="*/ f343 f94 1"/>
                              <a:gd name="f444" fmla="*/ f344 f93 1"/>
                              <a:gd name="f445" fmla="*/ f345 f94 1"/>
                              <a:gd name="f446" fmla="*/ f346 f93 1"/>
                              <a:gd name="f447" fmla="*/ f347 f93 1"/>
                              <a:gd name="f448" fmla="*/ f348 f94 1"/>
                              <a:gd name="f449" fmla="*/ f349 f93 1"/>
                              <a:gd name="f450" fmla="*/ f350 f93 1"/>
                              <a:gd name="f451" fmla="*/ f351 f94 1"/>
                              <a:gd name="f452" fmla="*/ f352 f93 1"/>
                              <a:gd name="f453" fmla="*/ f353 f94 1"/>
                              <a:gd name="f454" fmla="*/ f354 f93 1"/>
                              <a:gd name="f455" fmla="*/ f355 f94 1"/>
                              <a:gd name="f456" fmla="*/ f356 f93 1"/>
                              <a:gd name="f457" fmla="*/ f357 f94 1"/>
                              <a:gd name="f458" fmla="*/ f358 f93 1"/>
                              <a:gd name="f459" fmla="*/ f359 f94 1"/>
                              <a:gd name="f460" fmla="*/ f360 f93 1"/>
                              <a:gd name="f461" fmla="*/ f361 f94 1"/>
                              <a:gd name="f462" fmla="*/ f362 f94 1"/>
                              <a:gd name="f463" fmla="*/ f363 f94 1"/>
                              <a:gd name="f464" fmla="*/ f364 f94 1"/>
                              <a:gd name="f465" fmla="*/ f365 f93 1"/>
                              <a:gd name="f466" fmla="*/ f366 f94 1"/>
                              <a:gd name="f467" fmla="*/ f367 f94 1"/>
                              <a:gd name="f468" fmla="*/ f368 f93 1"/>
                              <a:gd name="f469" fmla="*/ f369 f94 1"/>
                              <a:gd name="f470" fmla="*/ f370 f93 1"/>
                              <a:gd name="f471" fmla="*/ f371 f94 1"/>
                              <a:gd name="f472" fmla="*/ f372 f93 1"/>
                              <a:gd name="f473" fmla="*/ f373 f93 1"/>
                              <a:gd name="f474" fmla="*/ f374 f94 1"/>
                              <a:gd name="f475" fmla="*/ f375 f93 1"/>
                              <a:gd name="f476" fmla="*/ f376 f94 1"/>
                              <a:gd name="f477" fmla="*/ f377 f93 1"/>
                              <a:gd name="f478" fmla="*/ f378 f93 1"/>
                              <a:gd name="f479" fmla="*/ f379 f93 1"/>
                              <a:gd name="f480" fmla="*/ f380 f94 1"/>
                              <a:gd name="f481" fmla="*/ f381 f93 1"/>
                              <a:gd name="f482" fmla="*/ f382 f94 1"/>
                              <a:gd name="f483" fmla="*/ f383 f93 1"/>
                              <a:gd name="f484" fmla="*/ f384 f94 1"/>
                              <a:gd name="f485" fmla="*/ f385 f93 1"/>
                              <a:gd name="f486" fmla="*/ f386 f94 1"/>
                              <a:gd name="f487" fmla="*/ f387 f93 1"/>
                              <a:gd name="f488" fmla="*/ f388 f94 1"/>
                              <a:gd name="f489" fmla="*/ f389 f93 1"/>
                              <a:gd name="f490" fmla="*/ f390 f94 1"/>
                              <a:gd name="f491" fmla="*/ f391 f94 1"/>
                              <a:gd name="f492" fmla="*/ f392 f93 1"/>
                              <a:gd name="f493" fmla="*/ f393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7">
                                <a:pos x="f398" y="f399"/>
                              </a:cxn>
                              <a:cxn ang="f297">
                                <a:pos x="f400" y="f401"/>
                              </a:cxn>
                              <a:cxn ang="f297">
                                <a:pos x="f402" y="f403"/>
                              </a:cxn>
                              <a:cxn ang="f297">
                                <a:pos x="f404" y="f403"/>
                              </a:cxn>
                              <a:cxn ang="f297">
                                <a:pos x="f405" y="f406"/>
                              </a:cxn>
                              <a:cxn ang="f297">
                                <a:pos x="f407" y="f408"/>
                              </a:cxn>
                              <a:cxn ang="f297">
                                <a:pos x="f409" y="f410"/>
                              </a:cxn>
                              <a:cxn ang="f297">
                                <a:pos x="f411" y="f412"/>
                              </a:cxn>
                              <a:cxn ang="f297">
                                <a:pos x="f413" y="f414"/>
                              </a:cxn>
                              <a:cxn ang="f297">
                                <a:pos x="f415" y="f416"/>
                              </a:cxn>
                              <a:cxn ang="f297">
                                <a:pos x="f417" y="f418"/>
                              </a:cxn>
                              <a:cxn ang="f297">
                                <a:pos x="f417" y="f419"/>
                              </a:cxn>
                              <a:cxn ang="f297">
                                <a:pos x="f417" y="f420"/>
                              </a:cxn>
                              <a:cxn ang="f297">
                                <a:pos x="f421" y="f410"/>
                              </a:cxn>
                              <a:cxn ang="f297">
                                <a:pos x="f422" y="f410"/>
                              </a:cxn>
                              <a:cxn ang="f297">
                                <a:pos x="f423" y="f420"/>
                              </a:cxn>
                              <a:cxn ang="f297">
                                <a:pos x="f424" y="f425"/>
                              </a:cxn>
                              <a:cxn ang="f297">
                                <a:pos x="f426" y="f416"/>
                              </a:cxn>
                              <a:cxn ang="f297">
                                <a:pos x="f427" y="f428"/>
                              </a:cxn>
                              <a:cxn ang="f297">
                                <a:pos x="f429" y="f430"/>
                              </a:cxn>
                              <a:cxn ang="f297">
                                <a:pos x="f431" y="f432"/>
                              </a:cxn>
                              <a:cxn ang="f297">
                                <a:pos x="f433" y="f434"/>
                              </a:cxn>
                              <a:cxn ang="f297">
                                <a:pos x="f435" y="f436"/>
                              </a:cxn>
                              <a:cxn ang="f297">
                                <a:pos x="f437" y="f436"/>
                              </a:cxn>
                              <a:cxn ang="f297">
                                <a:pos x="f438" y="f434"/>
                              </a:cxn>
                              <a:cxn ang="f297">
                                <a:pos x="f439" y="f440"/>
                              </a:cxn>
                              <a:cxn ang="f297">
                                <a:pos x="f441" y="f432"/>
                              </a:cxn>
                              <a:cxn ang="f297">
                                <a:pos x="f442" y="f443"/>
                              </a:cxn>
                              <a:cxn ang="f297">
                                <a:pos x="f444" y="f445"/>
                              </a:cxn>
                              <a:cxn ang="f297">
                                <a:pos x="f446" y="f445"/>
                              </a:cxn>
                              <a:cxn ang="f297">
                                <a:pos x="f447" y="f448"/>
                              </a:cxn>
                              <a:cxn ang="f297">
                                <a:pos x="f449" y="f440"/>
                              </a:cxn>
                              <a:cxn ang="f297">
                                <a:pos x="f450" y="f451"/>
                              </a:cxn>
                              <a:cxn ang="f297">
                                <a:pos x="f452" y="f453"/>
                              </a:cxn>
                              <a:cxn ang="f297">
                                <a:pos x="f454" y="f455"/>
                              </a:cxn>
                              <a:cxn ang="f297">
                                <a:pos x="f456" y="f457"/>
                              </a:cxn>
                              <a:cxn ang="f297">
                                <a:pos x="f458" y="f459"/>
                              </a:cxn>
                              <a:cxn ang="f297">
                                <a:pos x="f460" y="f461"/>
                              </a:cxn>
                              <a:cxn ang="f297">
                                <a:pos x="f460" y="f462"/>
                              </a:cxn>
                              <a:cxn ang="f297">
                                <a:pos x="f458" y="f463"/>
                              </a:cxn>
                              <a:cxn ang="f297">
                                <a:pos x="f454" y="f464"/>
                              </a:cxn>
                              <a:cxn ang="f297">
                                <a:pos x="f465" y="f466"/>
                              </a:cxn>
                              <a:cxn ang="f297">
                                <a:pos x="f458" y="f467"/>
                              </a:cxn>
                              <a:cxn ang="f297">
                                <a:pos x="f468" y="f469"/>
                              </a:cxn>
                              <a:cxn ang="f297">
                                <a:pos x="f470" y="f471"/>
                              </a:cxn>
                              <a:cxn ang="f297">
                                <a:pos x="f472" y="f464"/>
                              </a:cxn>
                              <a:cxn ang="f297">
                                <a:pos x="f473" y="f474"/>
                              </a:cxn>
                              <a:cxn ang="f297">
                                <a:pos x="f475" y="f476"/>
                              </a:cxn>
                              <a:cxn ang="f297">
                                <a:pos x="f477" y="f466"/>
                              </a:cxn>
                              <a:cxn ang="f297">
                                <a:pos x="f478" y="f467"/>
                              </a:cxn>
                              <a:cxn ang="f297">
                                <a:pos x="f479" y="f480"/>
                              </a:cxn>
                              <a:cxn ang="f297">
                                <a:pos x="f481" y="f482"/>
                              </a:cxn>
                              <a:cxn ang="f297">
                                <a:pos x="f483" y="f484"/>
                              </a:cxn>
                              <a:cxn ang="f297">
                                <a:pos x="f485" y="f486"/>
                              </a:cxn>
                              <a:cxn ang="f297">
                                <a:pos x="f487" y="f488"/>
                              </a:cxn>
                              <a:cxn ang="f297">
                                <a:pos x="f489" y="f490"/>
                              </a:cxn>
                              <a:cxn ang="f297">
                                <a:pos x="f489" y="f491"/>
                              </a:cxn>
                              <a:cxn ang="f297">
                                <a:pos x="f492" y="f491"/>
                              </a:cxn>
                              <a:cxn ang="f297">
                                <a:pos x="f487" y="f491"/>
                              </a:cxn>
                              <a:cxn ang="f297">
                                <a:pos x="f478" y="f493"/>
                              </a:cxn>
                              <a:cxn ang="f297">
                                <a:pos x="f398" y="f399"/>
                              </a:cxn>
                            </a:cxnLst>
                            <a:rect l="f394" t="f397" r="f395" b="f396"/>
                            <a:pathLst>
                              <a:path w="561" h="652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5"/>
                                </a:lnTo>
                                <a:lnTo>
                                  <a:pt x="f12" y="f5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2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19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1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2"/>
                                </a:lnTo>
                                <a:lnTo>
                                  <a:pt x="f44" y="f31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39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1"/>
                                </a:lnTo>
                                <a:lnTo>
                                  <a:pt x="f53" y="f29"/>
                                </a:lnTo>
                                <a:lnTo>
                                  <a:pt x="f54" y="f46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65" y="f67"/>
                                </a:lnTo>
                                <a:lnTo>
                                  <a:pt x="f63" y="f68"/>
                                </a:lnTo>
                                <a:lnTo>
                                  <a:pt x="f59" y="f69"/>
                                </a:lnTo>
                                <a:lnTo>
                                  <a:pt x="f67" y="f70"/>
                                </a:lnTo>
                                <a:lnTo>
                                  <a:pt x="f63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69"/>
                                </a:lnTo>
                                <a:lnTo>
                                  <a:pt x="f77" y="f78"/>
                                </a:lnTo>
                                <a:lnTo>
                                  <a:pt x="f69" y="f79"/>
                                </a:lnTo>
                                <a:lnTo>
                                  <a:pt x="f75" y="f70"/>
                                </a:lnTo>
                                <a:lnTo>
                                  <a:pt x="f80" y="f71"/>
                                </a:lnTo>
                                <a:lnTo>
                                  <a:pt x="f73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1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6" y="f89"/>
                                </a:lnTo>
                                <a:lnTo>
                                  <a:pt x="f6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80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06511138" name="Freeform 177"/>
                        <wps:cNvSpPr/>
                        <wps:spPr>
                          <a:xfrm>
                            <a:off x="88011" y="114107"/>
                            <a:ext cx="357521" cy="44263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4"/>
                              <a:gd name="f8" fmla="val 706"/>
                              <a:gd name="f9" fmla="val 15"/>
                              <a:gd name="f10" fmla="val 5"/>
                              <a:gd name="f11" fmla="val 34"/>
                              <a:gd name="f12" fmla="val 67"/>
                              <a:gd name="f13" fmla="val 96"/>
                              <a:gd name="f14" fmla="val 10"/>
                              <a:gd name="f15" fmla="val 120"/>
                              <a:gd name="f16" fmla="val 20"/>
                              <a:gd name="f17" fmla="val 139"/>
                              <a:gd name="f18" fmla="val 29"/>
                              <a:gd name="f19" fmla="val 154"/>
                              <a:gd name="f20" fmla="val 39"/>
                              <a:gd name="f21" fmla="val 168"/>
                              <a:gd name="f22" fmla="val 53"/>
                              <a:gd name="f23" fmla="val 173"/>
                              <a:gd name="f24" fmla="val 63"/>
                              <a:gd name="f25" fmla="val 182"/>
                              <a:gd name="f26" fmla="val 68"/>
                              <a:gd name="f27" fmla="val 187"/>
                              <a:gd name="f28" fmla="val 58"/>
                              <a:gd name="f29" fmla="val 197"/>
                              <a:gd name="f30" fmla="val 216"/>
                              <a:gd name="f31" fmla="val 240"/>
                              <a:gd name="f32" fmla="val 48"/>
                              <a:gd name="f33" fmla="val 274"/>
                              <a:gd name="f34" fmla="val 307"/>
                              <a:gd name="f35" fmla="val 87"/>
                              <a:gd name="f36" fmla="val 336"/>
                              <a:gd name="f37" fmla="val 111"/>
                              <a:gd name="f38" fmla="val 135"/>
                              <a:gd name="f39" fmla="val 370"/>
                              <a:gd name="f40" fmla="val 159"/>
                              <a:gd name="f41" fmla="val 374"/>
                              <a:gd name="f42" fmla="val 384"/>
                              <a:gd name="f43" fmla="val 164"/>
                              <a:gd name="f44" fmla="val 389"/>
                              <a:gd name="f45" fmla="val 398"/>
                              <a:gd name="f46" fmla="val 144"/>
                              <a:gd name="f47" fmla="val 403"/>
                              <a:gd name="f48" fmla="val 408"/>
                              <a:gd name="f49" fmla="val 125"/>
                              <a:gd name="f50" fmla="val 418"/>
                              <a:gd name="f51" fmla="val 432"/>
                              <a:gd name="f52" fmla="val 446"/>
                              <a:gd name="f53" fmla="val 130"/>
                              <a:gd name="f54" fmla="val 466"/>
                              <a:gd name="f55" fmla="val 490"/>
                              <a:gd name="f56" fmla="val 518"/>
                              <a:gd name="f57" fmla="val 188"/>
                              <a:gd name="f58" fmla="val 528"/>
                              <a:gd name="f59" fmla="val 212"/>
                              <a:gd name="f60" fmla="val 538"/>
                              <a:gd name="f61" fmla="val 547"/>
                              <a:gd name="f62" fmla="val 279"/>
                              <a:gd name="f63" fmla="val 557"/>
                              <a:gd name="f64" fmla="val 312"/>
                              <a:gd name="f65" fmla="val 562"/>
                              <a:gd name="f66" fmla="val 346"/>
                              <a:gd name="f67" fmla="val 375"/>
                              <a:gd name="f68" fmla="val 552"/>
                              <a:gd name="f69" fmla="val 394"/>
                              <a:gd name="f70" fmla="val 542"/>
                              <a:gd name="f71" fmla="val 413"/>
                              <a:gd name="f72" fmla="val 428"/>
                              <a:gd name="f73" fmla="val 423"/>
                              <a:gd name="f74" fmla="val 566"/>
                              <a:gd name="f75" fmla="val 571"/>
                              <a:gd name="f76" fmla="val 404"/>
                              <a:gd name="f77" fmla="val 576"/>
                              <a:gd name="f78" fmla="val 399"/>
                              <a:gd name="f79" fmla="val 586"/>
                              <a:gd name="f80" fmla="val 590"/>
                              <a:gd name="f81" fmla="val 600"/>
                              <a:gd name="f82" fmla="val 605"/>
                              <a:gd name="f83" fmla="val 614"/>
                              <a:gd name="f84" fmla="val 624"/>
                              <a:gd name="f85" fmla="val 634"/>
                              <a:gd name="f86" fmla="val 442"/>
                              <a:gd name="f87" fmla="val 648"/>
                              <a:gd name="f88" fmla="val 456"/>
                              <a:gd name="f89" fmla="val 658"/>
                              <a:gd name="f90" fmla="val 672"/>
                              <a:gd name="f91" fmla="val 471"/>
                              <a:gd name="f92" fmla="val 682"/>
                              <a:gd name="f93" fmla="val 476"/>
                              <a:gd name="f94" fmla="val 696"/>
                              <a:gd name="f95" fmla="val 480"/>
                              <a:gd name="f96" fmla="val 701"/>
                              <a:gd name="f97" fmla="val 485"/>
                              <a:gd name="f98" fmla="val 638"/>
                              <a:gd name="f99" fmla="+- 0 0 -90"/>
                              <a:gd name="f100" fmla="*/ f4 1 524"/>
                              <a:gd name="f101" fmla="*/ f5 1 706"/>
                              <a:gd name="f102" fmla="+- f8 0 f6"/>
                              <a:gd name="f103" fmla="+- f7 0 f6"/>
                              <a:gd name="f104" fmla="*/ f99 f0 1"/>
                              <a:gd name="f105" fmla="*/ f103 1 524"/>
                              <a:gd name="f106" fmla="*/ f102 1 706"/>
                              <a:gd name="f107" fmla="*/ 5 f103 1"/>
                              <a:gd name="f108" fmla="*/ 34 f102 1"/>
                              <a:gd name="f109" fmla="*/ 96 f102 1"/>
                              <a:gd name="f110" fmla="*/ 20 f103 1"/>
                              <a:gd name="f111" fmla="*/ 139 f102 1"/>
                              <a:gd name="f112" fmla="*/ 39 f103 1"/>
                              <a:gd name="f113" fmla="*/ 168 f102 1"/>
                              <a:gd name="f114" fmla="*/ 63 f103 1"/>
                              <a:gd name="f115" fmla="*/ 182 f102 1"/>
                              <a:gd name="f116" fmla="*/ 58 f103 1"/>
                              <a:gd name="f117" fmla="*/ 187 f102 1"/>
                              <a:gd name="f118" fmla="*/ 29 f103 1"/>
                              <a:gd name="f119" fmla="*/ 197 f102 1"/>
                              <a:gd name="f120" fmla="*/ 34 f103 1"/>
                              <a:gd name="f121" fmla="*/ 240 f102 1"/>
                              <a:gd name="f122" fmla="*/ 307 f102 1"/>
                              <a:gd name="f123" fmla="*/ 111 f103 1"/>
                              <a:gd name="f124" fmla="*/ 360 f102 1"/>
                              <a:gd name="f125" fmla="*/ 159 f103 1"/>
                              <a:gd name="f126" fmla="*/ 374 f102 1"/>
                              <a:gd name="f127" fmla="*/ 164 f103 1"/>
                              <a:gd name="f128" fmla="*/ 389 f102 1"/>
                              <a:gd name="f129" fmla="*/ 144 f103 1"/>
                              <a:gd name="f130" fmla="*/ 403 f102 1"/>
                              <a:gd name="f131" fmla="*/ 125 f103 1"/>
                              <a:gd name="f132" fmla="*/ 418 f102 1"/>
                              <a:gd name="f133" fmla="*/ 120 f103 1"/>
                              <a:gd name="f134" fmla="*/ 446 f102 1"/>
                              <a:gd name="f135" fmla="*/ 490 f102 1"/>
                              <a:gd name="f136" fmla="*/ 188 f103 1"/>
                              <a:gd name="f137" fmla="*/ 528 f102 1"/>
                              <a:gd name="f138" fmla="*/ 240 f103 1"/>
                              <a:gd name="f139" fmla="*/ 547 f102 1"/>
                              <a:gd name="f140" fmla="*/ 312 f103 1"/>
                              <a:gd name="f141" fmla="*/ 562 f102 1"/>
                              <a:gd name="f142" fmla="*/ 375 f103 1"/>
                              <a:gd name="f143" fmla="*/ 552 f102 1"/>
                              <a:gd name="f144" fmla="*/ 413 f103 1"/>
                              <a:gd name="f145" fmla="*/ 538 f102 1"/>
                              <a:gd name="f146" fmla="*/ 423 f103 1"/>
                              <a:gd name="f147" fmla="*/ 408 f103 1"/>
                              <a:gd name="f148" fmla="*/ 571 f102 1"/>
                              <a:gd name="f149" fmla="*/ 399 f103 1"/>
                              <a:gd name="f150" fmla="*/ 586 f102 1"/>
                              <a:gd name="f151" fmla="*/ 389 f103 1"/>
                              <a:gd name="f152" fmla="*/ 600 f102 1"/>
                              <a:gd name="f153" fmla="*/ 614 f102 1"/>
                              <a:gd name="f154" fmla="*/ 428 f103 1"/>
                              <a:gd name="f155" fmla="*/ 634 f102 1"/>
                              <a:gd name="f156" fmla="*/ 456 f103 1"/>
                              <a:gd name="f157" fmla="*/ 658 f102 1"/>
                              <a:gd name="f158" fmla="*/ 471 f103 1"/>
                              <a:gd name="f159" fmla="*/ 682 f102 1"/>
                              <a:gd name="f160" fmla="*/ 480 f103 1"/>
                              <a:gd name="f161" fmla="*/ 706 f102 1"/>
                              <a:gd name="f162" fmla="*/ 485 f103 1"/>
                              <a:gd name="f163" fmla="*/ 696 f102 1"/>
                              <a:gd name="f164" fmla="*/ 524 f103 1"/>
                              <a:gd name="f165" fmla="*/ 638 f102 1"/>
                              <a:gd name="f166" fmla="*/ f104 1 f3"/>
                              <a:gd name="f167" fmla="*/ f107 1 524"/>
                              <a:gd name="f168" fmla="*/ f108 1 706"/>
                              <a:gd name="f169" fmla="*/ f109 1 706"/>
                              <a:gd name="f170" fmla="*/ f110 1 524"/>
                              <a:gd name="f171" fmla="*/ f111 1 706"/>
                              <a:gd name="f172" fmla="*/ f112 1 524"/>
                              <a:gd name="f173" fmla="*/ f113 1 706"/>
                              <a:gd name="f174" fmla="*/ f114 1 524"/>
                              <a:gd name="f175" fmla="*/ f115 1 706"/>
                              <a:gd name="f176" fmla="*/ f116 1 524"/>
                              <a:gd name="f177" fmla="*/ f117 1 706"/>
                              <a:gd name="f178" fmla="*/ f118 1 524"/>
                              <a:gd name="f179" fmla="*/ f119 1 706"/>
                              <a:gd name="f180" fmla="*/ f120 1 524"/>
                              <a:gd name="f181" fmla="*/ f121 1 706"/>
                              <a:gd name="f182" fmla="*/ f122 1 706"/>
                              <a:gd name="f183" fmla="*/ f123 1 524"/>
                              <a:gd name="f184" fmla="*/ f124 1 706"/>
                              <a:gd name="f185" fmla="*/ f125 1 524"/>
                              <a:gd name="f186" fmla="*/ f126 1 706"/>
                              <a:gd name="f187" fmla="*/ f127 1 524"/>
                              <a:gd name="f188" fmla="*/ f128 1 706"/>
                              <a:gd name="f189" fmla="*/ f129 1 524"/>
                              <a:gd name="f190" fmla="*/ f130 1 706"/>
                              <a:gd name="f191" fmla="*/ f131 1 524"/>
                              <a:gd name="f192" fmla="*/ f132 1 706"/>
                              <a:gd name="f193" fmla="*/ f133 1 524"/>
                              <a:gd name="f194" fmla="*/ f134 1 706"/>
                              <a:gd name="f195" fmla="*/ f135 1 706"/>
                              <a:gd name="f196" fmla="*/ f136 1 524"/>
                              <a:gd name="f197" fmla="*/ f137 1 706"/>
                              <a:gd name="f198" fmla="*/ f138 1 524"/>
                              <a:gd name="f199" fmla="*/ f139 1 706"/>
                              <a:gd name="f200" fmla="*/ f140 1 524"/>
                              <a:gd name="f201" fmla="*/ f141 1 706"/>
                              <a:gd name="f202" fmla="*/ f142 1 524"/>
                              <a:gd name="f203" fmla="*/ f143 1 706"/>
                              <a:gd name="f204" fmla="*/ f144 1 524"/>
                              <a:gd name="f205" fmla="*/ f145 1 706"/>
                              <a:gd name="f206" fmla="*/ f146 1 524"/>
                              <a:gd name="f207" fmla="*/ f147 1 524"/>
                              <a:gd name="f208" fmla="*/ f148 1 706"/>
                              <a:gd name="f209" fmla="*/ f149 1 524"/>
                              <a:gd name="f210" fmla="*/ f150 1 706"/>
                              <a:gd name="f211" fmla="*/ f151 1 524"/>
                              <a:gd name="f212" fmla="*/ f152 1 706"/>
                              <a:gd name="f213" fmla="*/ f153 1 706"/>
                              <a:gd name="f214" fmla="*/ f154 1 524"/>
                              <a:gd name="f215" fmla="*/ f155 1 706"/>
                              <a:gd name="f216" fmla="*/ f156 1 524"/>
                              <a:gd name="f217" fmla="*/ f157 1 706"/>
                              <a:gd name="f218" fmla="*/ f158 1 524"/>
                              <a:gd name="f219" fmla="*/ f159 1 706"/>
                              <a:gd name="f220" fmla="*/ f160 1 524"/>
                              <a:gd name="f221" fmla="*/ f161 1 706"/>
                              <a:gd name="f222" fmla="*/ f162 1 524"/>
                              <a:gd name="f223" fmla="*/ f163 1 706"/>
                              <a:gd name="f224" fmla="*/ f164 1 524"/>
                              <a:gd name="f225" fmla="*/ f165 1 706"/>
                              <a:gd name="f226" fmla="*/ 0 1 f105"/>
                              <a:gd name="f227" fmla="*/ f7 1 f105"/>
                              <a:gd name="f228" fmla="*/ 0 1 f106"/>
                              <a:gd name="f229" fmla="*/ f8 1 f106"/>
                              <a:gd name="f230" fmla="+- f166 0 f1"/>
                              <a:gd name="f231" fmla="*/ f167 1 f105"/>
                              <a:gd name="f232" fmla="*/ f168 1 f106"/>
                              <a:gd name="f233" fmla="*/ f169 1 f106"/>
                              <a:gd name="f234" fmla="*/ f170 1 f105"/>
                              <a:gd name="f235" fmla="*/ f171 1 f106"/>
                              <a:gd name="f236" fmla="*/ f172 1 f105"/>
                              <a:gd name="f237" fmla="*/ f173 1 f106"/>
                              <a:gd name="f238" fmla="*/ f174 1 f105"/>
                              <a:gd name="f239" fmla="*/ f175 1 f106"/>
                              <a:gd name="f240" fmla="*/ f176 1 f105"/>
                              <a:gd name="f241" fmla="*/ f177 1 f106"/>
                              <a:gd name="f242" fmla="*/ f178 1 f105"/>
                              <a:gd name="f243" fmla="*/ f179 1 f106"/>
                              <a:gd name="f244" fmla="*/ f180 1 f105"/>
                              <a:gd name="f245" fmla="*/ f181 1 f106"/>
                              <a:gd name="f246" fmla="*/ f182 1 f106"/>
                              <a:gd name="f247" fmla="*/ f183 1 f105"/>
                              <a:gd name="f248" fmla="*/ f184 1 f106"/>
                              <a:gd name="f249" fmla="*/ f185 1 f105"/>
                              <a:gd name="f250" fmla="*/ f186 1 f106"/>
                              <a:gd name="f251" fmla="*/ f187 1 f105"/>
                              <a:gd name="f252" fmla="*/ f188 1 f106"/>
                              <a:gd name="f253" fmla="*/ f189 1 f105"/>
                              <a:gd name="f254" fmla="*/ f190 1 f106"/>
                              <a:gd name="f255" fmla="*/ f191 1 f105"/>
                              <a:gd name="f256" fmla="*/ f192 1 f106"/>
                              <a:gd name="f257" fmla="*/ f193 1 f105"/>
                              <a:gd name="f258" fmla="*/ f194 1 f106"/>
                              <a:gd name="f259" fmla="*/ f195 1 f106"/>
                              <a:gd name="f260" fmla="*/ f196 1 f105"/>
                              <a:gd name="f261" fmla="*/ f197 1 f106"/>
                              <a:gd name="f262" fmla="*/ f198 1 f105"/>
                              <a:gd name="f263" fmla="*/ f199 1 f106"/>
                              <a:gd name="f264" fmla="*/ f200 1 f105"/>
                              <a:gd name="f265" fmla="*/ f201 1 f106"/>
                              <a:gd name="f266" fmla="*/ f202 1 f105"/>
                              <a:gd name="f267" fmla="*/ f203 1 f106"/>
                              <a:gd name="f268" fmla="*/ f204 1 f105"/>
                              <a:gd name="f269" fmla="*/ f205 1 f106"/>
                              <a:gd name="f270" fmla="*/ f206 1 f105"/>
                              <a:gd name="f271" fmla="*/ f207 1 f105"/>
                              <a:gd name="f272" fmla="*/ f208 1 f106"/>
                              <a:gd name="f273" fmla="*/ f209 1 f105"/>
                              <a:gd name="f274" fmla="*/ f210 1 f106"/>
                              <a:gd name="f275" fmla="*/ f211 1 f105"/>
                              <a:gd name="f276" fmla="*/ f212 1 f106"/>
                              <a:gd name="f277" fmla="*/ f213 1 f106"/>
                              <a:gd name="f278" fmla="*/ f214 1 f105"/>
                              <a:gd name="f279" fmla="*/ f215 1 f106"/>
                              <a:gd name="f280" fmla="*/ f216 1 f105"/>
                              <a:gd name="f281" fmla="*/ f217 1 f106"/>
                              <a:gd name="f282" fmla="*/ f218 1 f105"/>
                              <a:gd name="f283" fmla="*/ f219 1 f106"/>
                              <a:gd name="f284" fmla="*/ f220 1 f105"/>
                              <a:gd name="f285" fmla="*/ f221 1 f106"/>
                              <a:gd name="f286" fmla="*/ f222 1 f105"/>
                              <a:gd name="f287" fmla="*/ f223 1 f106"/>
                              <a:gd name="f288" fmla="*/ f224 1 f105"/>
                              <a:gd name="f289" fmla="*/ f225 1 f106"/>
                              <a:gd name="f290" fmla="*/ f226 f100 1"/>
                              <a:gd name="f291" fmla="*/ f227 f100 1"/>
                              <a:gd name="f292" fmla="*/ f229 f101 1"/>
                              <a:gd name="f293" fmla="*/ f228 f101 1"/>
                              <a:gd name="f294" fmla="*/ f231 f100 1"/>
                              <a:gd name="f295" fmla="*/ f232 f101 1"/>
                              <a:gd name="f296" fmla="*/ f233 f101 1"/>
                              <a:gd name="f297" fmla="*/ f234 f100 1"/>
                              <a:gd name="f298" fmla="*/ f235 f101 1"/>
                              <a:gd name="f299" fmla="*/ f236 f100 1"/>
                              <a:gd name="f300" fmla="*/ f237 f101 1"/>
                              <a:gd name="f301" fmla="*/ f238 f100 1"/>
                              <a:gd name="f302" fmla="*/ f239 f101 1"/>
                              <a:gd name="f303" fmla="*/ f240 f100 1"/>
                              <a:gd name="f304" fmla="*/ f241 f101 1"/>
                              <a:gd name="f305" fmla="*/ f242 f100 1"/>
                              <a:gd name="f306" fmla="*/ f243 f101 1"/>
                              <a:gd name="f307" fmla="*/ f244 f100 1"/>
                              <a:gd name="f308" fmla="*/ f245 f101 1"/>
                              <a:gd name="f309" fmla="*/ f246 f101 1"/>
                              <a:gd name="f310" fmla="*/ f247 f100 1"/>
                              <a:gd name="f311" fmla="*/ f248 f101 1"/>
                              <a:gd name="f312" fmla="*/ f249 f100 1"/>
                              <a:gd name="f313" fmla="*/ f250 f101 1"/>
                              <a:gd name="f314" fmla="*/ f251 f100 1"/>
                              <a:gd name="f315" fmla="*/ f252 f101 1"/>
                              <a:gd name="f316" fmla="*/ f253 f100 1"/>
                              <a:gd name="f317" fmla="*/ f254 f101 1"/>
                              <a:gd name="f318" fmla="*/ f255 f100 1"/>
                              <a:gd name="f319" fmla="*/ f256 f101 1"/>
                              <a:gd name="f320" fmla="*/ f257 f100 1"/>
                              <a:gd name="f321" fmla="*/ f258 f101 1"/>
                              <a:gd name="f322" fmla="*/ f259 f101 1"/>
                              <a:gd name="f323" fmla="*/ f260 f100 1"/>
                              <a:gd name="f324" fmla="*/ f261 f101 1"/>
                              <a:gd name="f325" fmla="*/ f262 f100 1"/>
                              <a:gd name="f326" fmla="*/ f263 f101 1"/>
                              <a:gd name="f327" fmla="*/ f264 f100 1"/>
                              <a:gd name="f328" fmla="*/ f265 f101 1"/>
                              <a:gd name="f329" fmla="*/ f266 f100 1"/>
                              <a:gd name="f330" fmla="*/ f267 f101 1"/>
                              <a:gd name="f331" fmla="*/ f268 f100 1"/>
                              <a:gd name="f332" fmla="*/ f269 f101 1"/>
                              <a:gd name="f333" fmla="*/ f270 f100 1"/>
                              <a:gd name="f334" fmla="*/ f271 f100 1"/>
                              <a:gd name="f335" fmla="*/ f272 f101 1"/>
                              <a:gd name="f336" fmla="*/ f273 f100 1"/>
                              <a:gd name="f337" fmla="*/ f274 f101 1"/>
                              <a:gd name="f338" fmla="*/ f275 f100 1"/>
                              <a:gd name="f339" fmla="*/ f276 f101 1"/>
                              <a:gd name="f340" fmla="*/ f277 f101 1"/>
                              <a:gd name="f341" fmla="*/ f278 f100 1"/>
                              <a:gd name="f342" fmla="*/ f279 f101 1"/>
                              <a:gd name="f343" fmla="*/ f280 f100 1"/>
                              <a:gd name="f344" fmla="*/ f281 f101 1"/>
                              <a:gd name="f345" fmla="*/ f282 f100 1"/>
                              <a:gd name="f346" fmla="*/ f283 f101 1"/>
                              <a:gd name="f347" fmla="*/ f284 f100 1"/>
                              <a:gd name="f348" fmla="*/ f285 f101 1"/>
                              <a:gd name="f349" fmla="*/ f286 f100 1"/>
                              <a:gd name="f350" fmla="*/ f287 f101 1"/>
                              <a:gd name="f351" fmla="*/ f288 f100 1"/>
                              <a:gd name="f352" fmla="*/ f289 f10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30">
                                <a:pos x="f294" y="f295"/>
                              </a:cxn>
                              <a:cxn ang="f230">
                                <a:pos x="f294" y="f296"/>
                              </a:cxn>
                              <a:cxn ang="f230">
                                <a:pos x="f297" y="f298"/>
                              </a:cxn>
                              <a:cxn ang="f230">
                                <a:pos x="f299" y="f300"/>
                              </a:cxn>
                              <a:cxn ang="f230">
                                <a:pos x="f301" y="f302"/>
                              </a:cxn>
                              <a:cxn ang="f230">
                                <a:pos x="f303" y="f304"/>
                              </a:cxn>
                              <a:cxn ang="f230">
                                <a:pos x="f305" y="f306"/>
                              </a:cxn>
                              <a:cxn ang="f230">
                                <a:pos x="f307" y="f308"/>
                              </a:cxn>
                              <a:cxn ang="f230">
                                <a:pos x="f301" y="f309"/>
                              </a:cxn>
                              <a:cxn ang="f230">
                                <a:pos x="f310" y="f311"/>
                              </a:cxn>
                              <a:cxn ang="f230">
                                <a:pos x="f312" y="f313"/>
                              </a:cxn>
                              <a:cxn ang="f230">
                                <a:pos x="f314" y="f315"/>
                              </a:cxn>
                              <a:cxn ang="f230">
                                <a:pos x="f316" y="f317"/>
                              </a:cxn>
                              <a:cxn ang="f230">
                                <a:pos x="f318" y="f319"/>
                              </a:cxn>
                              <a:cxn ang="f230">
                                <a:pos x="f320" y="f321"/>
                              </a:cxn>
                              <a:cxn ang="f230">
                                <a:pos x="f316" y="f322"/>
                              </a:cxn>
                              <a:cxn ang="f230">
                                <a:pos x="f323" y="f324"/>
                              </a:cxn>
                              <a:cxn ang="f230">
                                <a:pos x="f325" y="f326"/>
                              </a:cxn>
                              <a:cxn ang="f230">
                                <a:pos x="f327" y="f328"/>
                              </a:cxn>
                              <a:cxn ang="f230">
                                <a:pos x="f329" y="f330"/>
                              </a:cxn>
                              <a:cxn ang="f230">
                                <a:pos x="f331" y="f332"/>
                              </a:cxn>
                              <a:cxn ang="f230">
                                <a:pos x="f333" y="f328"/>
                              </a:cxn>
                              <a:cxn ang="f230">
                                <a:pos x="f334" y="f335"/>
                              </a:cxn>
                              <a:cxn ang="f230">
                                <a:pos x="f336" y="f337"/>
                              </a:cxn>
                              <a:cxn ang="f230">
                                <a:pos x="f338" y="f339"/>
                              </a:cxn>
                              <a:cxn ang="f230">
                                <a:pos x="f336" y="f340"/>
                              </a:cxn>
                              <a:cxn ang="f230">
                                <a:pos x="f341" y="f342"/>
                              </a:cxn>
                              <a:cxn ang="f230">
                                <a:pos x="f343" y="f344"/>
                              </a:cxn>
                              <a:cxn ang="f230">
                                <a:pos x="f345" y="f346"/>
                              </a:cxn>
                              <a:cxn ang="f230">
                                <a:pos x="f347" y="f348"/>
                              </a:cxn>
                              <a:cxn ang="f230">
                                <a:pos x="f349" y="f350"/>
                              </a:cxn>
                              <a:cxn ang="f230">
                                <a:pos x="f351" y="f352"/>
                              </a:cxn>
                            </a:cxnLst>
                            <a:rect l="f290" t="f293" r="f291" b="f292"/>
                            <a:pathLst>
                              <a:path w="524" h="706">
                                <a:moveTo>
                                  <a:pt x="f9" y="f6"/>
                                </a:moveTo>
                                <a:lnTo>
                                  <a:pt x="f10" y="f11"/>
                                </a:lnTo>
                                <a:lnTo>
                                  <a:pt x="f6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7"/>
                                </a:lnTo>
                                <a:lnTo>
                                  <a:pt x="f20" y="f27"/>
                                </a:lnTo>
                                <a:lnTo>
                                  <a:pt x="f18" y="f29"/>
                                </a:lnTo>
                                <a:lnTo>
                                  <a:pt x="f18" y="f30"/>
                                </a:lnTo>
                                <a:lnTo>
                                  <a:pt x="f11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24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2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2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19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38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15" y="f51"/>
                                </a:lnTo>
                                <a:lnTo>
                                  <a:pt x="f15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46" y="f55"/>
                                </a:lnTo>
                                <a:lnTo>
                                  <a:pt x="f23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31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5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60"/>
                                </a:lnTo>
                                <a:lnTo>
                                  <a:pt x="f72" y="f68"/>
                                </a:lnTo>
                                <a:lnTo>
                                  <a:pt x="f73" y="f65"/>
                                </a:lnTo>
                                <a:lnTo>
                                  <a:pt x="f50" y="f74"/>
                                </a:lnTo>
                                <a:lnTo>
                                  <a:pt x="f48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9" y="f80"/>
                                </a:lnTo>
                                <a:lnTo>
                                  <a:pt x="f44" y="f81"/>
                                </a:lnTo>
                                <a:lnTo>
                                  <a:pt x="f42" y="f82"/>
                                </a:lnTo>
                                <a:lnTo>
                                  <a:pt x="f78" y="f83"/>
                                </a:lnTo>
                                <a:lnTo>
                                  <a:pt x="f71" y="f84"/>
                                </a:lnTo>
                                <a:lnTo>
                                  <a:pt x="f72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54" y="f90"/>
                                </a:lnTo>
                                <a:lnTo>
                                  <a:pt x="f91" y="f92"/>
                                </a:lnTo>
                                <a:lnTo>
                                  <a:pt x="f93" y="f94"/>
                                </a:lnTo>
                                <a:lnTo>
                                  <a:pt x="f95" y="f8"/>
                                </a:lnTo>
                                <a:lnTo>
                                  <a:pt x="f95" y="f96"/>
                                </a:lnTo>
                                <a:lnTo>
                                  <a:pt x="f97" y="f94"/>
                                </a:lnTo>
                                <a:lnTo>
                                  <a:pt x="f97" y="f94"/>
                                </a:lnTo>
                                <a:lnTo>
                                  <a:pt x="f7" y="f98"/>
                                </a:lnTo>
                                <a:lnTo>
                                  <a:pt x="f9" y="f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07782235" name="Freeform 178"/>
                        <wps:cNvSpPr/>
                        <wps:spPr>
                          <a:xfrm>
                            <a:off x="481010" y="526638"/>
                            <a:ext cx="111895" cy="12037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64"/>
                              <a:gd name="f7" fmla="val 192"/>
                              <a:gd name="f8" fmla="val 44"/>
                              <a:gd name="f9" fmla="val 58"/>
                              <a:gd name="f10" fmla="val 14"/>
                              <a:gd name="f11" fmla="val 72"/>
                              <a:gd name="f12" fmla="val 24"/>
                              <a:gd name="f13" fmla="val 87"/>
                              <a:gd name="f14" fmla="val 33"/>
                              <a:gd name="f15" fmla="val 106"/>
                              <a:gd name="f16" fmla="val 43"/>
                              <a:gd name="f17" fmla="val 120"/>
                              <a:gd name="f18" fmla="val 48"/>
                              <a:gd name="f19" fmla="val 135"/>
                              <a:gd name="f20" fmla="val 149"/>
                              <a:gd name="f21" fmla="val 52"/>
                              <a:gd name="f22" fmla="val 154"/>
                              <a:gd name="f23" fmla="val 62"/>
                              <a:gd name="f24" fmla="val 144"/>
                              <a:gd name="f25" fmla="val 81"/>
                              <a:gd name="f26" fmla="val 125"/>
                              <a:gd name="f27" fmla="val 91"/>
                              <a:gd name="f28" fmla="val 116"/>
                              <a:gd name="f29" fmla="val 100"/>
                              <a:gd name="f30" fmla="val 110"/>
                              <a:gd name="f31" fmla="val 101"/>
                              <a:gd name="f32" fmla="val 115"/>
                              <a:gd name="f33" fmla="val 92"/>
                              <a:gd name="f34" fmla="val 111"/>
                              <a:gd name="f35" fmla="val 129"/>
                              <a:gd name="f36" fmla="val 134"/>
                              <a:gd name="f37" fmla="val 130"/>
                              <a:gd name="f38" fmla="val 158"/>
                              <a:gd name="f39" fmla="val 168"/>
                              <a:gd name="f40" fmla="val 182"/>
                              <a:gd name="f41" fmla="+- 0 0 -90"/>
                              <a:gd name="f42" fmla="*/ f3 1 164"/>
                              <a:gd name="f43" fmla="*/ f4 1 192"/>
                              <a:gd name="f44" fmla="+- f7 0 f5"/>
                              <a:gd name="f45" fmla="+- f6 0 f5"/>
                              <a:gd name="f46" fmla="*/ f41 f0 1"/>
                              <a:gd name="f47" fmla="*/ f45 1 164"/>
                              <a:gd name="f48" fmla="*/ f44 1 192"/>
                              <a:gd name="f49" fmla="*/ 44 f45 1"/>
                              <a:gd name="f50" fmla="*/ 0 f44 1"/>
                              <a:gd name="f51" fmla="*/ 58 f45 1"/>
                              <a:gd name="f52" fmla="*/ 14 f44 1"/>
                              <a:gd name="f53" fmla="*/ 72 f45 1"/>
                              <a:gd name="f54" fmla="*/ 24 f44 1"/>
                              <a:gd name="f55" fmla="*/ 87 f45 1"/>
                              <a:gd name="f56" fmla="*/ 33 f44 1"/>
                              <a:gd name="f57" fmla="*/ 106 f45 1"/>
                              <a:gd name="f58" fmla="*/ 43 f44 1"/>
                              <a:gd name="f59" fmla="*/ 120 f45 1"/>
                              <a:gd name="f60" fmla="*/ 48 f44 1"/>
                              <a:gd name="f61" fmla="*/ 135 f45 1"/>
                              <a:gd name="f62" fmla="*/ 149 f45 1"/>
                              <a:gd name="f63" fmla="*/ 52 f44 1"/>
                              <a:gd name="f64" fmla="*/ 164 f45 1"/>
                              <a:gd name="f65" fmla="*/ 154 f45 1"/>
                              <a:gd name="f66" fmla="*/ 62 f44 1"/>
                              <a:gd name="f67" fmla="*/ 144 f45 1"/>
                              <a:gd name="f68" fmla="*/ 72 f44 1"/>
                              <a:gd name="f69" fmla="*/ 81 f44 1"/>
                              <a:gd name="f70" fmla="*/ 125 f45 1"/>
                              <a:gd name="f71" fmla="*/ 91 f44 1"/>
                              <a:gd name="f72" fmla="*/ 116 f45 1"/>
                              <a:gd name="f73" fmla="*/ 100 f44 1"/>
                              <a:gd name="f74" fmla="*/ 110 f44 1"/>
                              <a:gd name="f75" fmla="*/ 101 f45 1"/>
                              <a:gd name="f76" fmla="*/ 115 f44 1"/>
                              <a:gd name="f77" fmla="*/ 92 f45 1"/>
                              <a:gd name="f78" fmla="*/ 120 f44 1"/>
                              <a:gd name="f79" fmla="*/ 111 f45 1"/>
                              <a:gd name="f80" fmla="*/ 129 f44 1"/>
                              <a:gd name="f81" fmla="*/ 134 f44 1"/>
                              <a:gd name="f82" fmla="*/ 144 f44 1"/>
                              <a:gd name="f83" fmla="*/ 130 f45 1"/>
                              <a:gd name="f84" fmla="*/ 158 f44 1"/>
                              <a:gd name="f85" fmla="*/ 168 f44 1"/>
                              <a:gd name="f86" fmla="*/ 182 f44 1"/>
                              <a:gd name="f87" fmla="*/ 192 f44 1"/>
                              <a:gd name="f88" fmla="*/ 0 f45 1"/>
                              <a:gd name="f89" fmla="*/ f46 1 f2"/>
                              <a:gd name="f90" fmla="*/ f49 1 164"/>
                              <a:gd name="f91" fmla="*/ f50 1 192"/>
                              <a:gd name="f92" fmla="*/ f51 1 164"/>
                              <a:gd name="f93" fmla="*/ f52 1 192"/>
                              <a:gd name="f94" fmla="*/ f53 1 164"/>
                              <a:gd name="f95" fmla="*/ f54 1 192"/>
                              <a:gd name="f96" fmla="*/ f55 1 164"/>
                              <a:gd name="f97" fmla="*/ f56 1 192"/>
                              <a:gd name="f98" fmla="*/ f57 1 164"/>
                              <a:gd name="f99" fmla="*/ f58 1 192"/>
                              <a:gd name="f100" fmla="*/ f59 1 164"/>
                              <a:gd name="f101" fmla="*/ f60 1 192"/>
                              <a:gd name="f102" fmla="*/ f61 1 164"/>
                              <a:gd name="f103" fmla="*/ f62 1 164"/>
                              <a:gd name="f104" fmla="*/ f63 1 192"/>
                              <a:gd name="f105" fmla="*/ f64 1 164"/>
                              <a:gd name="f106" fmla="*/ f65 1 164"/>
                              <a:gd name="f107" fmla="*/ f66 1 192"/>
                              <a:gd name="f108" fmla="*/ f67 1 164"/>
                              <a:gd name="f109" fmla="*/ f68 1 192"/>
                              <a:gd name="f110" fmla="*/ f69 1 192"/>
                              <a:gd name="f111" fmla="*/ f70 1 164"/>
                              <a:gd name="f112" fmla="*/ f71 1 192"/>
                              <a:gd name="f113" fmla="*/ f72 1 164"/>
                              <a:gd name="f114" fmla="*/ f73 1 192"/>
                              <a:gd name="f115" fmla="*/ f74 1 192"/>
                              <a:gd name="f116" fmla="*/ f75 1 164"/>
                              <a:gd name="f117" fmla="*/ f76 1 192"/>
                              <a:gd name="f118" fmla="*/ f77 1 164"/>
                              <a:gd name="f119" fmla="*/ f78 1 192"/>
                              <a:gd name="f120" fmla="*/ f79 1 164"/>
                              <a:gd name="f121" fmla="*/ f80 1 192"/>
                              <a:gd name="f122" fmla="*/ f81 1 192"/>
                              <a:gd name="f123" fmla="*/ f82 1 192"/>
                              <a:gd name="f124" fmla="*/ f83 1 164"/>
                              <a:gd name="f125" fmla="*/ f84 1 192"/>
                              <a:gd name="f126" fmla="*/ f85 1 192"/>
                              <a:gd name="f127" fmla="*/ f86 1 192"/>
                              <a:gd name="f128" fmla="*/ f87 1 192"/>
                              <a:gd name="f129" fmla="*/ f88 1 164"/>
                              <a:gd name="f130" fmla="*/ 0 1 f47"/>
                              <a:gd name="f131" fmla="*/ f6 1 f47"/>
                              <a:gd name="f132" fmla="*/ 0 1 f48"/>
                              <a:gd name="f133" fmla="*/ f7 1 f48"/>
                              <a:gd name="f134" fmla="+- f89 0 f1"/>
                              <a:gd name="f135" fmla="*/ f90 1 f47"/>
                              <a:gd name="f136" fmla="*/ f91 1 f48"/>
                              <a:gd name="f137" fmla="*/ f92 1 f47"/>
                              <a:gd name="f138" fmla="*/ f93 1 f48"/>
                              <a:gd name="f139" fmla="*/ f94 1 f47"/>
                              <a:gd name="f140" fmla="*/ f95 1 f48"/>
                              <a:gd name="f141" fmla="*/ f96 1 f47"/>
                              <a:gd name="f142" fmla="*/ f97 1 f48"/>
                              <a:gd name="f143" fmla="*/ f98 1 f47"/>
                              <a:gd name="f144" fmla="*/ f99 1 f48"/>
                              <a:gd name="f145" fmla="*/ f100 1 f47"/>
                              <a:gd name="f146" fmla="*/ f101 1 f48"/>
                              <a:gd name="f147" fmla="*/ f102 1 f47"/>
                              <a:gd name="f148" fmla="*/ f103 1 f47"/>
                              <a:gd name="f149" fmla="*/ f104 1 f48"/>
                              <a:gd name="f150" fmla="*/ f105 1 f47"/>
                              <a:gd name="f151" fmla="*/ f106 1 f47"/>
                              <a:gd name="f152" fmla="*/ f107 1 f48"/>
                              <a:gd name="f153" fmla="*/ f108 1 f47"/>
                              <a:gd name="f154" fmla="*/ f109 1 f48"/>
                              <a:gd name="f155" fmla="*/ f110 1 f48"/>
                              <a:gd name="f156" fmla="*/ f111 1 f47"/>
                              <a:gd name="f157" fmla="*/ f112 1 f48"/>
                              <a:gd name="f158" fmla="*/ f113 1 f47"/>
                              <a:gd name="f159" fmla="*/ f114 1 f48"/>
                              <a:gd name="f160" fmla="*/ f115 1 f48"/>
                              <a:gd name="f161" fmla="*/ f116 1 f47"/>
                              <a:gd name="f162" fmla="*/ f117 1 f48"/>
                              <a:gd name="f163" fmla="*/ f118 1 f47"/>
                              <a:gd name="f164" fmla="*/ f119 1 f48"/>
                              <a:gd name="f165" fmla="*/ f120 1 f47"/>
                              <a:gd name="f166" fmla="*/ f121 1 f48"/>
                              <a:gd name="f167" fmla="*/ f122 1 f48"/>
                              <a:gd name="f168" fmla="*/ f123 1 f48"/>
                              <a:gd name="f169" fmla="*/ f124 1 f47"/>
                              <a:gd name="f170" fmla="*/ f125 1 f48"/>
                              <a:gd name="f171" fmla="*/ f126 1 f48"/>
                              <a:gd name="f172" fmla="*/ f127 1 f48"/>
                              <a:gd name="f173" fmla="*/ f128 1 f48"/>
                              <a:gd name="f174" fmla="*/ f129 1 f47"/>
                              <a:gd name="f175" fmla="*/ f130 f42 1"/>
                              <a:gd name="f176" fmla="*/ f131 f42 1"/>
                              <a:gd name="f177" fmla="*/ f133 f43 1"/>
                              <a:gd name="f178" fmla="*/ f132 f43 1"/>
                              <a:gd name="f179" fmla="*/ f135 f42 1"/>
                              <a:gd name="f180" fmla="*/ f136 f43 1"/>
                              <a:gd name="f181" fmla="*/ f137 f42 1"/>
                              <a:gd name="f182" fmla="*/ f138 f43 1"/>
                              <a:gd name="f183" fmla="*/ f139 f42 1"/>
                              <a:gd name="f184" fmla="*/ f140 f43 1"/>
                              <a:gd name="f185" fmla="*/ f141 f42 1"/>
                              <a:gd name="f186" fmla="*/ f142 f43 1"/>
                              <a:gd name="f187" fmla="*/ f143 f42 1"/>
                              <a:gd name="f188" fmla="*/ f144 f43 1"/>
                              <a:gd name="f189" fmla="*/ f145 f42 1"/>
                              <a:gd name="f190" fmla="*/ f146 f43 1"/>
                              <a:gd name="f191" fmla="*/ f147 f42 1"/>
                              <a:gd name="f192" fmla="*/ f148 f42 1"/>
                              <a:gd name="f193" fmla="*/ f149 f43 1"/>
                              <a:gd name="f194" fmla="*/ f150 f42 1"/>
                              <a:gd name="f195" fmla="*/ f151 f42 1"/>
                              <a:gd name="f196" fmla="*/ f152 f43 1"/>
                              <a:gd name="f197" fmla="*/ f153 f42 1"/>
                              <a:gd name="f198" fmla="*/ f154 f43 1"/>
                              <a:gd name="f199" fmla="*/ f155 f43 1"/>
                              <a:gd name="f200" fmla="*/ f156 f42 1"/>
                              <a:gd name="f201" fmla="*/ f157 f43 1"/>
                              <a:gd name="f202" fmla="*/ f158 f42 1"/>
                              <a:gd name="f203" fmla="*/ f159 f43 1"/>
                              <a:gd name="f204" fmla="*/ f160 f43 1"/>
                              <a:gd name="f205" fmla="*/ f161 f42 1"/>
                              <a:gd name="f206" fmla="*/ f162 f43 1"/>
                              <a:gd name="f207" fmla="*/ f163 f42 1"/>
                              <a:gd name="f208" fmla="*/ f164 f43 1"/>
                              <a:gd name="f209" fmla="*/ f165 f42 1"/>
                              <a:gd name="f210" fmla="*/ f166 f43 1"/>
                              <a:gd name="f211" fmla="*/ f167 f43 1"/>
                              <a:gd name="f212" fmla="*/ f168 f43 1"/>
                              <a:gd name="f213" fmla="*/ f169 f42 1"/>
                              <a:gd name="f214" fmla="*/ f170 f43 1"/>
                              <a:gd name="f215" fmla="*/ f171 f43 1"/>
                              <a:gd name="f216" fmla="*/ f172 f43 1"/>
                              <a:gd name="f217" fmla="*/ f173 f43 1"/>
                              <a:gd name="f218" fmla="*/ f174 f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4">
                                <a:pos x="f179" y="f180"/>
                              </a:cxn>
                              <a:cxn ang="f134">
                                <a:pos x="f181" y="f182"/>
                              </a:cxn>
                              <a:cxn ang="f134">
                                <a:pos x="f183" y="f184"/>
                              </a:cxn>
                              <a:cxn ang="f134">
                                <a:pos x="f185" y="f186"/>
                              </a:cxn>
                              <a:cxn ang="f134">
                                <a:pos x="f187" y="f188"/>
                              </a:cxn>
                              <a:cxn ang="f134">
                                <a:pos x="f189" y="f190"/>
                              </a:cxn>
                              <a:cxn ang="f134">
                                <a:pos x="f191" y="f190"/>
                              </a:cxn>
                              <a:cxn ang="f134">
                                <a:pos x="f192" y="f193"/>
                              </a:cxn>
                              <a:cxn ang="f134">
                                <a:pos x="f194" y="f190"/>
                              </a:cxn>
                              <a:cxn ang="f134">
                                <a:pos x="f195" y="f196"/>
                              </a:cxn>
                              <a:cxn ang="f134">
                                <a:pos x="f197" y="f198"/>
                              </a:cxn>
                              <a:cxn ang="f134">
                                <a:pos x="f191" y="f199"/>
                              </a:cxn>
                              <a:cxn ang="f134">
                                <a:pos x="f200" y="f201"/>
                              </a:cxn>
                              <a:cxn ang="f134">
                                <a:pos x="f202" y="f203"/>
                              </a:cxn>
                              <a:cxn ang="f134">
                                <a:pos x="f187" y="f204"/>
                              </a:cxn>
                              <a:cxn ang="f134">
                                <a:pos x="f205" y="f206"/>
                              </a:cxn>
                              <a:cxn ang="f134">
                                <a:pos x="f207" y="f206"/>
                              </a:cxn>
                              <a:cxn ang="f134">
                                <a:pos x="f205" y="f208"/>
                              </a:cxn>
                              <a:cxn ang="f134">
                                <a:pos x="f209" y="f210"/>
                              </a:cxn>
                              <a:cxn ang="f134">
                                <a:pos x="f189" y="f211"/>
                              </a:cxn>
                              <a:cxn ang="f134">
                                <a:pos x="f200" y="f212"/>
                              </a:cxn>
                              <a:cxn ang="f134">
                                <a:pos x="f213" y="f214"/>
                              </a:cxn>
                              <a:cxn ang="f134">
                                <a:pos x="f213" y="f215"/>
                              </a:cxn>
                              <a:cxn ang="f134">
                                <a:pos x="f200" y="f216"/>
                              </a:cxn>
                              <a:cxn ang="f134">
                                <a:pos x="f189" y="f217"/>
                              </a:cxn>
                              <a:cxn ang="f134">
                                <a:pos x="f218" y="f190"/>
                              </a:cxn>
                              <a:cxn ang="f134">
                                <a:pos x="f179" y="f180"/>
                              </a:cxn>
                            </a:cxnLst>
                            <a:rect l="f175" t="f178" r="f176" b="f177"/>
                            <a:pathLst>
                              <a:path w="164" h="19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8"/>
                                </a:lnTo>
                                <a:lnTo>
                                  <a:pt x="f20" y="f21"/>
                                </a:lnTo>
                                <a:lnTo>
                                  <a:pt x="f6" y="f18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11"/>
                                </a:lnTo>
                                <a:lnTo>
                                  <a:pt x="f19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5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2"/>
                                </a:lnTo>
                                <a:lnTo>
                                  <a:pt x="f31" y="f17"/>
                                </a:lnTo>
                                <a:lnTo>
                                  <a:pt x="f34" y="f35"/>
                                </a:lnTo>
                                <a:lnTo>
                                  <a:pt x="f17" y="f36"/>
                                </a:lnTo>
                                <a:lnTo>
                                  <a:pt x="f26" y="f24"/>
                                </a:lnTo>
                                <a:lnTo>
                                  <a:pt x="f37" y="f38"/>
                                </a:lnTo>
                                <a:lnTo>
                                  <a:pt x="f37" y="f39"/>
                                </a:lnTo>
                                <a:lnTo>
                                  <a:pt x="f26" y="f40"/>
                                </a:lnTo>
                                <a:lnTo>
                                  <a:pt x="f17" y="f7"/>
                                </a:lnTo>
                                <a:lnTo>
                                  <a:pt x="f5" y="f18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25035740" name="Freeform 179"/>
                        <wps:cNvSpPr/>
                        <wps:spPr>
                          <a:xfrm>
                            <a:off x="458498" y="556731"/>
                            <a:ext cx="101662" cy="12288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96"/>
                              <a:gd name="f8" fmla="val 52"/>
                              <a:gd name="f9" fmla="val 9"/>
                              <a:gd name="f10" fmla="val 72"/>
                              <a:gd name="f11" fmla="val 19"/>
                              <a:gd name="f12" fmla="val 86"/>
                              <a:gd name="f13" fmla="val 24"/>
                              <a:gd name="f14" fmla="val 110"/>
                              <a:gd name="f15" fmla="val 29"/>
                              <a:gd name="f16" fmla="val 129"/>
                              <a:gd name="f17" fmla="val 33"/>
                              <a:gd name="f18" fmla="val 144"/>
                              <a:gd name="f19" fmla="val 38"/>
                              <a:gd name="f20" fmla="val 168"/>
                              <a:gd name="f21" fmla="val 182"/>
                              <a:gd name="f22" fmla="val 43"/>
                              <a:gd name="f23" fmla="val 187"/>
                              <a:gd name="f24" fmla="val 53"/>
                              <a:gd name="f25" fmla="val 177"/>
                              <a:gd name="f26" fmla="val 62"/>
                              <a:gd name="f27" fmla="val 153"/>
                              <a:gd name="f28" fmla="val 77"/>
                              <a:gd name="f29" fmla="val 134"/>
                              <a:gd name="f30" fmla="val 91"/>
                              <a:gd name="f31" fmla="val 124"/>
                              <a:gd name="f32" fmla="val 115"/>
                              <a:gd name="f33" fmla="val 101"/>
                              <a:gd name="f34" fmla="val 105"/>
                              <a:gd name="f35" fmla="val 120"/>
                              <a:gd name="f36" fmla="val 158"/>
                              <a:gd name="f37" fmla="val 139"/>
                              <a:gd name="f38" fmla="+- 0 0 -90"/>
                              <a:gd name="f39" fmla="*/ f3 1 149"/>
                              <a:gd name="f40" fmla="*/ f4 1 196"/>
                              <a:gd name="f41" fmla="+- f7 0 f5"/>
                              <a:gd name="f42" fmla="+- f6 0 f5"/>
                              <a:gd name="f43" fmla="*/ f38 f0 1"/>
                              <a:gd name="f44" fmla="*/ f42 1 149"/>
                              <a:gd name="f45" fmla="*/ f41 1 196"/>
                              <a:gd name="f46" fmla="*/ 0 f42 1"/>
                              <a:gd name="f47" fmla="*/ 52 f41 1"/>
                              <a:gd name="f48" fmla="*/ 9 f42 1"/>
                              <a:gd name="f49" fmla="*/ 72 f41 1"/>
                              <a:gd name="f50" fmla="*/ 19 f42 1"/>
                              <a:gd name="f51" fmla="*/ 86 f41 1"/>
                              <a:gd name="f52" fmla="*/ 24 f42 1"/>
                              <a:gd name="f53" fmla="*/ 110 f41 1"/>
                              <a:gd name="f54" fmla="*/ 29 f42 1"/>
                              <a:gd name="f55" fmla="*/ 129 f41 1"/>
                              <a:gd name="f56" fmla="*/ 33 f42 1"/>
                              <a:gd name="f57" fmla="*/ 144 f41 1"/>
                              <a:gd name="f58" fmla="*/ 38 f42 1"/>
                              <a:gd name="f59" fmla="*/ 168 f41 1"/>
                              <a:gd name="f60" fmla="*/ 182 f41 1"/>
                              <a:gd name="f61" fmla="*/ 196 f41 1"/>
                              <a:gd name="f62" fmla="*/ 43 f42 1"/>
                              <a:gd name="f63" fmla="*/ 187 f41 1"/>
                              <a:gd name="f64" fmla="*/ 53 f42 1"/>
                              <a:gd name="f65" fmla="*/ 177 f41 1"/>
                              <a:gd name="f66" fmla="*/ 62 f42 1"/>
                              <a:gd name="f67" fmla="*/ 72 f42 1"/>
                              <a:gd name="f68" fmla="*/ 153 f41 1"/>
                              <a:gd name="f69" fmla="*/ 77 f42 1"/>
                              <a:gd name="f70" fmla="*/ 86 f42 1"/>
                              <a:gd name="f71" fmla="*/ 134 f41 1"/>
                              <a:gd name="f72" fmla="*/ 91 f42 1"/>
                              <a:gd name="f73" fmla="*/ 124 f41 1"/>
                              <a:gd name="f74" fmla="*/ 115 f41 1"/>
                              <a:gd name="f75" fmla="*/ 101 f42 1"/>
                              <a:gd name="f76" fmla="*/ 105 f42 1"/>
                              <a:gd name="f77" fmla="*/ 115 f42 1"/>
                              <a:gd name="f78" fmla="*/ 120 f42 1"/>
                              <a:gd name="f79" fmla="*/ 158 f41 1"/>
                              <a:gd name="f80" fmla="*/ 129 f42 1"/>
                              <a:gd name="f81" fmla="*/ 139 f42 1"/>
                              <a:gd name="f82" fmla="*/ 149 f42 1"/>
                              <a:gd name="f83" fmla="*/ 0 f41 1"/>
                              <a:gd name="f84" fmla="*/ f43 1 f2"/>
                              <a:gd name="f85" fmla="*/ f46 1 149"/>
                              <a:gd name="f86" fmla="*/ f47 1 196"/>
                              <a:gd name="f87" fmla="*/ f48 1 149"/>
                              <a:gd name="f88" fmla="*/ f49 1 196"/>
                              <a:gd name="f89" fmla="*/ f50 1 149"/>
                              <a:gd name="f90" fmla="*/ f51 1 196"/>
                              <a:gd name="f91" fmla="*/ f52 1 149"/>
                              <a:gd name="f92" fmla="*/ f53 1 196"/>
                              <a:gd name="f93" fmla="*/ f54 1 149"/>
                              <a:gd name="f94" fmla="*/ f55 1 196"/>
                              <a:gd name="f95" fmla="*/ f56 1 149"/>
                              <a:gd name="f96" fmla="*/ f57 1 196"/>
                              <a:gd name="f97" fmla="*/ f58 1 149"/>
                              <a:gd name="f98" fmla="*/ f59 1 196"/>
                              <a:gd name="f99" fmla="*/ f60 1 196"/>
                              <a:gd name="f100" fmla="*/ f61 1 196"/>
                              <a:gd name="f101" fmla="*/ f62 1 149"/>
                              <a:gd name="f102" fmla="*/ f63 1 196"/>
                              <a:gd name="f103" fmla="*/ f64 1 149"/>
                              <a:gd name="f104" fmla="*/ f65 1 196"/>
                              <a:gd name="f105" fmla="*/ f66 1 149"/>
                              <a:gd name="f106" fmla="*/ f67 1 149"/>
                              <a:gd name="f107" fmla="*/ f68 1 196"/>
                              <a:gd name="f108" fmla="*/ f69 1 149"/>
                              <a:gd name="f109" fmla="*/ f70 1 149"/>
                              <a:gd name="f110" fmla="*/ f71 1 196"/>
                              <a:gd name="f111" fmla="*/ f72 1 149"/>
                              <a:gd name="f112" fmla="*/ f73 1 196"/>
                              <a:gd name="f113" fmla="*/ f74 1 196"/>
                              <a:gd name="f114" fmla="*/ f75 1 149"/>
                              <a:gd name="f115" fmla="*/ f76 1 149"/>
                              <a:gd name="f116" fmla="*/ f77 1 149"/>
                              <a:gd name="f117" fmla="*/ f78 1 149"/>
                              <a:gd name="f118" fmla="*/ f79 1 196"/>
                              <a:gd name="f119" fmla="*/ f80 1 149"/>
                              <a:gd name="f120" fmla="*/ f81 1 149"/>
                              <a:gd name="f121" fmla="*/ f82 1 149"/>
                              <a:gd name="f122" fmla="*/ f83 1 196"/>
                              <a:gd name="f123" fmla="*/ 0 1 f44"/>
                              <a:gd name="f124" fmla="*/ f6 1 f44"/>
                              <a:gd name="f125" fmla="*/ 0 1 f45"/>
                              <a:gd name="f126" fmla="*/ f7 1 f45"/>
                              <a:gd name="f127" fmla="+- f84 0 f1"/>
                              <a:gd name="f128" fmla="*/ f85 1 f44"/>
                              <a:gd name="f129" fmla="*/ f86 1 f45"/>
                              <a:gd name="f130" fmla="*/ f87 1 f44"/>
                              <a:gd name="f131" fmla="*/ f88 1 f45"/>
                              <a:gd name="f132" fmla="*/ f89 1 f44"/>
                              <a:gd name="f133" fmla="*/ f90 1 f45"/>
                              <a:gd name="f134" fmla="*/ f91 1 f44"/>
                              <a:gd name="f135" fmla="*/ f92 1 f45"/>
                              <a:gd name="f136" fmla="*/ f93 1 f44"/>
                              <a:gd name="f137" fmla="*/ f94 1 f45"/>
                              <a:gd name="f138" fmla="*/ f95 1 f44"/>
                              <a:gd name="f139" fmla="*/ f96 1 f45"/>
                              <a:gd name="f140" fmla="*/ f97 1 f44"/>
                              <a:gd name="f141" fmla="*/ f98 1 f45"/>
                              <a:gd name="f142" fmla="*/ f99 1 f45"/>
                              <a:gd name="f143" fmla="*/ f100 1 f45"/>
                              <a:gd name="f144" fmla="*/ f101 1 f44"/>
                              <a:gd name="f145" fmla="*/ f102 1 f45"/>
                              <a:gd name="f146" fmla="*/ f103 1 f44"/>
                              <a:gd name="f147" fmla="*/ f104 1 f45"/>
                              <a:gd name="f148" fmla="*/ f105 1 f44"/>
                              <a:gd name="f149" fmla="*/ f106 1 f44"/>
                              <a:gd name="f150" fmla="*/ f107 1 f45"/>
                              <a:gd name="f151" fmla="*/ f108 1 f44"/>
                              <a:gd name="f152" fmla="*/ f109 1 f44"/>
                              <a:gd name="f153" fmla="*/ f110 1 f45"/>
                              <a:gd name="f154" fmla="*/ f111 1 f44"/>
                              <a:gd name="f155" fmla="*/ f112 1 f45"/>
                              <a:gd name="f156" fmla="*/ f113 1 f45"/>
                              <a:gd name="f157" fmla="*/ f114 1 f44"/>
                              <a:gd name="f158" fmla="*/ f115 1 f44"/>
                              <a:gd name="f159" fmla="*/ f116 1 f44"/>
                              <a:gd name="f160" fmla="*/ f117 1 f44"/>
                              <a:gd name="f161" fmla="*/ f118 1 f45"/>
                              <a:gd name="f162" fmla="*/ f119 1 f44"/>
                              <a:gd name="f163" fmla="*/ f120 1 f44"/>
                              <a:gd name="f164" fmla="*/ f121 1 f44"/>
                              <a:gd name="f165" fmla="*/ f122 1 f45"/>
                              <a:gd name="f166" fmla="*/ f123 f39 1"/>
                              <a:gd name="f167" fmla="*/ f124 f39 1"/>
                              <a:gd name="f168" fmla="*/ f126 f40 1"/>
                              <a:gd name="f169" fmla="*/ f125 f40 1"/>
                              <a:gd name="f170" fmla="*/ f128 f39 1"/>
                              <a:gd name="f171" fmla="*/ f129 f40 1"/>
                              <a:gd name="f172" fmla="*/ f130 f39 1"/>
                              <a:gd name="f173" fmla="*/ f131 f40 1"/>
                              <a:gd name="f174" fmla="*/ f132 f39 1"/>
                              <a:gd name="f175" fmla="*/ f133 f40 1"/>
                              <a:gd name="f176" fmla="*/ f134 f39 1"/>
                              <a:gd name="f177" fmla="*/ f135 f40 1"/>
                              <a:gd name="f178" fmla="*/ f136 f39 1"/>
                              <a:gd name="f179" fmla="*/ f137 f40 1"/>
                              <a:gd name="f180" fmla="*/ f138 f39 1"/>
                              <a:gd name="f181" fmla="*/ f139 f40 1"/>
                              <a:gd name="f182" fmla="*/ f140 f39 1"/>
                              <a:gd name="f183" fmla="*/ f141 f40 1"/>
                              <a:gd name="f184" fmla="*/ f142 f40 1"/>
                              <a:gd name="f185" fmla="*/ f143 f40 1"/>
                              <a:gd name="f186" fmla="*/ f144 f39 1"/>
                              <a:gd name="f187" fmla="*/ f145 f40 1"/>
                              <a:gd name="f188" fmla="*/ f146 f39 1"/>
                              <a:gd name="f189" fmla="*/ f147 f40 1"/>
                              <a:gd name="f190" fmla="*/ f148 f39 1"/>
                              <a:gd name="f191" fmla="*/ f149 f39 1"/>
                              <a:gd name="f192" fmla="*/ f150 f40 1"/>
                              <a:gd name="f193" fmla="*/ f151 f39 1"/>
                              <a:gd name="f194" fmla="*/ f152 f39 1"/>
                              <a:gd name="f195" fmla="*/ f153 f40 1"/>
                              <a:gd name="f196" fmla="*/ f154 f39 1"/>
                              <a:gd name="f197" fmla="*/ f155 f40 1"/>
                              <a:gd name="f198" fmla="*/ f156 f40 1"/>
                              <a:gd name="f199" fmla="*/ f157 f39 1"/>
                              <a:gd name="f200" fmla="*/ f158 f39 1"/>
                              <a:gd name="f201" fmla="*/ f159 f39 1"/>
                              <a:gd name="f202" fmla="*/ f160 f39 1"/>
                              <a:gd name="f203" fmla="*/ f161 f40 1"/>
                              <a:gd name="f204" fmla="*/ f162 f39 1"/>
                              <a:gd name="f205" fmla="*/ f163 f39 1"/>
                              <a:gd name="f206" fmla="*/ f164 f39 1"/>
                              <a:gd name="f207" fmla="*/ f165 f4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7">
                                <a:pos x="f170" y="f171"/>
                              </a:cxn>
                              <a:cxn ang="f127">
                                <a:pos x="f172" y="f173"/>
                              </a:cxn>
                              <a:cxn ang="f127">
                                <a:pos x="f174" y="f175"/>
                              </a:cxn>
                              <a:cxn ang="f127">
                                <a:pos x="f176" y="f177"/>
                              </a:cxn>
                              <a:cxn ang="f127">
                                <a:pos x="f178" y="f179"/>
                              </a:cxn>
                              <a:cxn ang="f127">
                                <a:pos x="f180" y="f181"/>
                              </a:cxn>
                              <a:cxn ang="f127">
                                <a:pos x="f182" y="f183"/>
                              </a:cxn>
                              <a:cxn ang="f127">
                                <a:pos x="f182" y="f184"/>
                              </a:cxn>
                              <a:cxn ang="f127">
                                <a:pos x="f182" y="f185"/>
                              </a:cxn>
                              <a:cxn ang="f127">
                                <a:pos x="f186" y="f187"/>
                              </a:cxn>
                              <a:cxn ang="f127">
                                <a:pos x="f188" y="f189"/>
                              </a:cxn>
                              <a:cxn ang="f127">
                                <a:pos x="f190" y="f183"/>
                              </a:cxn>
                              <a:cxn ang="f127">
                                <a:pos x="f191" y="f192"/>
                              </a:cxn>
                              <a:cxn ang="f127">
                                <a:pos x="f193" y="f181"/>
                              </a:cxn>
                              <a:cxn ang="f127">
                                <a:pos x="f194" y="f195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6" y="f198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9" y="f195"/>
                              </a:cxn>
                              <a:cxn ang="f127">
                                <a:pos x="f200" y="f181"/>
                              </a:cxn>
                              <a:cxn ang="f127">
                                <a:pos x="f201" y="f192"/>
                              </a:cxn>
                              <a:cxn ang="f127">
                                <a:pos x="f202" y="f203"/>
                              </a:cxn>
                              <a:cxn ang="f127">
                                <a:pos x="f204" y="f203"/>
                              </a:cxn>
                              <a:cxn ang="f127">
                                <a:pos x="f205" y="f192"/>
                              </a:cxn>
                              <a:cxn ang="f127">
                                <a:pos x="f206" y="f181"/>
                              </a:cxn>
                              <a:cxn ang="f127">
                                <a:pos x="f180" y="f207"/>
                              </a:cxn>
                              <a:cxn ang="f127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49" h="1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9" y="f7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10" y="f27"/>
                                </a:lnTo>
                                <a:lnTo>
                                  <a:pt x="f28" y="f18"/>
                                </a:lnTo>
                                <a:lnTo>
                                  <a:pt x="f12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0" y="f32"/>
                                </a:lnTo>
                                <a:lnTo>
                                  <a:pt x="f30" y="f31"/>
                                </a:lnTo>
                                <a:lnTo>
                                  <a:pt x="f33" y="f29"/>
                                </a:lnTo>
                                <a:lnTo>
                                  <a:pt x="f34" y="f18"/>
                                </a:lnTo>
                                <a:lnTo>
                                  <a:pt x="f32" y="f27"/>
                                </a:lnTo>
                                <a:lnTo>
                                  <a:pt x="f35" y="f36"/>
                                </a:lnTo>
                                <a:lnTo>
                                  <a:pt x="f16" y="f36"/>
                                </a:lnTo>
                                <a:lnTo>
                                  <a:pt x="f37" y="f27"/>
                                </a:lnTo>
                                <a:lnTo>
                                  <a:pt x="f6" y="f18"/>
                                </a:lnTo>
                                <a:lnTo>
                                  <a:pt x="f17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97210369" name="Freeform 180"/>
                        <wps:cNvSpPr/>
                        <wps:spPr>
                          <a:xfrm>
                            <a:off x="380033" y="526638"/>
                            <a:ext cx="94841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2"/>
                              <a:gd name="f8" fmla="val 110"/>
                              <a:gd name="f9" fmla="val 96"/>
                              <a:gd name="f10" fmla="val 19"/>
                              <a:gd name="f11" fmla="val 81"/>
                              <a:gd name="f12" fmla="val 43"/>
                              <a:gd name="f13" fmla="val 62"/>
                              <a:gd name="f14" fmla="val 48"/>
                              <a:gd name="f15" fmla="val 33"/>
                              <a:gd name="f16" fmla="val 100"/>
                              <a:gd name="f17" fmla="val 115"/>
                              <a:gd name="f18" fmla="val 9"/>
                              <a:gd name="f19" fmla="val 129"/>
                              <a:gd name="f20" fmla="val 4"/>
                              <a:gd name="f21" fmla="val 134"/>
                              <a:gd name="f22" fmla="val 148"/>
                              <a:gd name="f23" fmla="val 163"/>
                              <a:gd name="f24" fmla="val 172"/>
                              <a:gd name="f25" fmla="val 14"/>
                              <a:gd name="f26" fmla="val 177"/>
                              <a:gd name="f27" fmla="val 28"/>
                              <a:gd name="f28" fmla="val 38"/>
                              <a:gd name="f29" fmla="val 52"/>
                              <a:gd name="f30" fmla="val 158"/>
                              <a:gd name="f31" fmla="val 67"/>
                              <a:gd name="f32" fmla="val 91"/>
                              <a:gd name="f33" fmla="+- 0 0 -90"/>
                              <a:gd name="f34" fmla="*/ f3 1 139"/>
                              <a:gd name="f35" fmla="*/ f4 1 182"/>
                              <a:gd name="f36" fmla="+- f7 0 f5"/>
                              <a:gd name="f37" fmla="+- f6 0 f5"/>
                              <a:gd name="f38" fmla="*/ f33 f0 1"/>
                              <a:gd name="f39" fmla="*/ f37 1 139"/>
                              <a:gd name="f40" fmla="*/ f36 1 182"/>
                              <a:gd name="f41" fmla="*/ 110 f37 1"/>
                              <a:gd name="f42" fmla="*/ 0 f36 1"/>
                              <a:gd name="f43" fmla="*/ 96 f37 1"/>
                              <a:gd name="f44" fmla="*/ 19 f36 1"/>
                              <a:gd name="f45" fmla="*/ 81 f37 1"/>
                              <a:gd name="f46" fmla="*/ 43 f36 1"/>
                              <a:gd name="f47" fmla="*/ 62 f37 1"/>
                              <a:gd name="f48" fmla="*/ 62 f36 1"/>
                              <a:gd name="f49" fmla="*/ 48 f37 1"/>
                              <a:gd name="f50" fmla="*/ 81 f36 1"/>
                              <a:gd name="f51" fmla="*/ 33 f37 1"/>
                              <a:gd name="f52" fmla="*/ 100 f36 1"/>
                              <a:gd name="f53" fmla="*/ 19 f37 1"/>
                              <a:gd name="f54" fmla="*/ 115 f36 1"/>
                              <a:gd name="f55" fmla="*/ 9 f37 1"/>
                              <a:gd name="f56" fmla="*/ 129 f36 1"/>
                              <a:gd name="f57" fmla="*/ 4 f37 1"/>
                              <a:gd name="f58" fmla="*/ 134 f36 1"/>
                              <a:gd name="f59" fmla="*/ 0 f37 1"/>
                              <a:gd name="f60" fmla="*/ 139 f36 1"/>
                              <a:gd name="f61" fmla="*/ 148 f36 1"/>
                              <a:gd name="f62" fmla="*/ 163 f36 1"/>
                              <a:gd name="f63" fmla="*/ 172 f36 1"/>
                              <a:gd name="f64" fmla="*/ 14 f37 1"/>
                              <a:gd name="f65" fmla="*/ 177 f36 1"/>
                              <a:gd name="f66" fmla="*/ 182 f36 1"/>
                              <a:gd name="f67" fmla="*/ 28 f37 1"/>
                              <a:gd name="f68" fmla="*/ 38 f37 1"/>
                              <a:gd name="f69" fmla="*/ 52 f37 1"/>
                              <a:gd name="f70" fmla="*/ 158 f36 1"/>
                              <a:gd name="f71" fmla="*/ 67 f37 1"/>
                              <a:gd name="f72" fmla="*/ 100 f37 1"/>
                              <a:gd name="f73" fmla="*/ 91 f36 1"/>
                              <a:gd name="f74" fmla="*/ 115 f37 1"/>
                              <a:gd name="f75" fmla="*/ 67 f36 1"/>
                              <a:gd name="f76" fmla="*/ 129 f37 1"/>
                              <a:gd name="f77" fmla="*/ 52 f36 1"/>
                              <a:gd name="f78" fmla="*/ 139 f37 1"/>
                              <a:gd name="f79" fmla="*/ 38 f36 1"/>
                              <a:gd name="f80" fmla="*/ 33 f36 1"/>
                              <a:gd name="f81" fmla="*/ f38 1 f2"/>
                              <a:gd name="f82" fmla="*/ f41 1 139"/>
                              <a:gd name="f83" fmla="*/ f42 1 182"/>
                              <a:gd name="f84" fmla="*/ f43 1 139"/>
                              <a:gd name="f85" fmla="*/ f44 1 182"/>
                              <a:gd name="f86" fmla="*/ f45 1 139"/>
                              <a:gd name="f87" fmla="*/ f46 1 182"/>
                              <a:gd name="f88" fmla="*/ f47 1 139"/>
                              <a:gd name="f89" fmla="*/ f48 1 182"/>
                              <a:gd name="f90" fmla="*/ f49 1 139"/>
                              <a:gd name="f91" fmla="*/ f50 1 182"/>
                              <a:gd name="f92" fmla="*/ f51 1 139"/>
                              <a:gd name="f93" fmla="*/ f52 1 182"/>
                              <a:gd name="f94" fmla="*/ f53 1 139"/>
                              <a:gd name="f95" fmla="*/ f54 1 182"/>
                              <a:gd name="f96" fmla="*/ f55 1 139"/>
                              <a:gd name="f97" fmla="*/ f56 1 182"/>
                              <a:gd name="f98" fmla="*/ f57 1 139"/>
                              <a:gd name="f99" fmla="*/ f58 1 182"/>
                              <a:gd name="f100" fmla="*/ f59 1 139"/>
                              <a:gd name="f101" fmla="*/ f60 1 182"/>
                              <a:gd name="f102" fmla="*/ f61 1 182"/>
                              <a:gd name="f103" fmla="*/ f62 1 182"/>
                              <a:gd name="f104" fmla="*/ f63 1 182"/>
                              <a:gd name="f105" fmla="*/ f64 1 139"/>
                              <a:gd name="f106" fmla="*/ f65 1 182"/>
                              <a:gd name="f107" fmla="*/ f66 1 182"/>
                              <a:gd name="f108" fmla="*/ f67 1 139"/>
                              <a:gd name="f109" fmla="*/ f68 1 139"/>
                              <a:gd name="f110" fmla="*/ f69 1 139"/>
                              <a:gd name="f111" fmla="*/ f70 1 182"/>
                              <a:gd name="f112" fmla="*/ f71 1 139"/>
                              <a:gd name="f113" fmla="*/ f72 1 139"/>
                              <a:gd name="f114" fmla="*/ f73 1 182"/>
                              <a:gd name="f115" fmla="*/ f74 1 139"/>
                              <a:gd name="f116" fmla="*/ f75 1 182"/>
                              <a:gd name="f117" fmla="*/ f76 1 139"/>
                              <a:gd name="f118" fmla="*/ f77 1 182"/>
                              <a:gd name="f119" fmla="*/ f78 1 139"/>
                              <a:gd name="f120" fmla="*/ f79 1 182"/>
                              <a:gd name="f121" fmla="*/ f80 1 182"/>
                              <a:gd name="f122" fmla="*/ 0 1 f39"/>
                              <a:gd name="f123" fmla="*/ f6 1 f39"/>
                              <a:gd name="f124" fmla="*/ 0 1 f40"/>
                              <a:gd name="f125" fmla="*/ f7 1 f40"/>
                              <a:gd name="f126" fmla="+- f81 0 f1"/>
                              <a:gd name="f127" fmla="*/ f82 1 f39"/>
                              <a:gd name="f128" fmla="*/ f83 1 f40"/>
                              <a:gd name="f129" fmla="*/ f84 1 f39"/>
                              <a:gd name="f130" fmla="*/ f85 1 f40"/>
                              <a:gd name="f131" fmla="*/ f86 1 f39"/>
                              <a:gd name="f132" fmla="*/ f87 1 f40"/>
                              <a:gd name="f133" fmla="*/ f88 1 f39"/>
                              <a:gd name="f134" fmla="*/ f89 1 f40"/>
                              <a:gd name="f135" fmla="*/ f90 1 f39"/>
                              <a:gd name="f136" fmla="*/ f91 1 f40"/>
                              <a:gd name="f137" fmla="*/ f92 1 f39"/>
                              <a:gd name="f138" fmla="*/ f93 1 f40"/>
                              <a:gd name="f139" fmla="*/ f94 1 f39"/>
                              <a:gd name="f140" fmla="*/ f95 1 f40"/>
                              <a:gd name="f141" fmla="*/ f96 1 f39"/>
                              <a:gd name="f142" fmla="*/ f97 1 f40"/>
                              <a:gd name="f143" fmla="*/ f98 1 f39"/>
                              <a:gd name="f144" fmla="*/ f99 1 f40"/>
                              <a:gd name="f145" fmla="*/ f100 1 f39"/>
                              <a:gd name="f146" fmla="*/ f101 1 f40"/>
                              <a:gd name="f147" fmla="*/ f102 1 f40"/>
                              <a:gd name="f148" fmla="*/ f103 1 f40"/>
                              <a:gd name="f149" fmla="*/ f104 1 f40"/>
                              <a:gd name="f150" fmla="*/ f105 1 f39"/>
                              <a:gd name="f151" fmla="*/ f106 1 f40"/>
                              <a:gd name="f152" fmla="*/ f107 1 f40"/>
                              <a:gd name="f153" fmla="*/ f108 1 f39"/>
                              <a:gd name="f154" fmla="*/ f109 1 f39"/>
                              <a:gd name="f155" fmla="*/ f110 1 f39"/>
                              <a:gd name="f156" fmla="*/ f111 1 f40"/>
                              <a:gd name="f157" fmla="*/ f112 1 f39"/>
                              <a:gd name="f158" fmla="*/ f113 1 f39"/>
                              <a:gd name="f159" fmla="*/ f114 1 f40"/>
                              <a:gd name="f160" fmla="*/ f115 1 f39"/>
                              <a:gd name="f161" fmla="*/ f116 1 f40"/>
                              <a:gd name="f162" fmla="*/ f117 1 f39"/>
                              <a:gd name="f163" fmla="*/ f118 1 f40"/>
                              <a:gd name="f164" fmla="*/ f119 1 f39"/>
                              <a:gd name="f165" fmla="*/ f120 1 f40"/>
                              <a:gd name="f166" fmla="*/ f121 1 f40"/>
                              <a:gd name="f167" fmla="*/ f122 f34 1"/>
                              <a:gd name="f168" fmla="*/ f123 f34 1"/>
                              <a:gd name="f169" fmla="*/ f125 f35 1"/>
                              <a:gd name="f170" fmla="*/ f124 f35 1"/>
                              <a:gd name="f171" fmla="*/ f127 f34 1"/>
                              <a:gd name="f172" fmla="*/ f128 f35 1"/>
                              <a:gd name="f173" fmla="*/ f129 f34 1"/>
                              <a:gd name="f174" fmla="*/ f130 f35 1"/>
                              <a:gd name="f175" fmla="*/ f131 f34 1"/>
                              <a:gd name="f176" fmla="*/ f132 f35 1"/>
                              <a:gd name="f177" fmla="*/ f133 f34 1"/>
                              <a:gd name="f178" fmla="*/ f134 f35 1"/>
                              <a:gd name="f179" fmla="*/ f135 f34 1"/>
                              <a:gd name="f180" fmla="*/ f136 f35 1"/>
                              <a:gd name="f181" fmla="*/ f137 f34 1"/>
                              <a:gd name="f182" fmla="*/ f138 f35 1"/>
                              <a:gd name="f183" fmla="*/ f139 f34 1"/>
                              <a:gd name="f184" fmla="*/ f140 f35 1"/>
                              <a:gd name="f185" fmla="*/ f141 f34 1"/>
                              <a:gd name="f186" fmla="*/ f142 f35 1"/>
                              <a:gd name="f187" fmla="*/ f143 f34 1"/>
                              <a:gd name="f188" fmla="*/ f144 f35 1"/>
                              <a:gd name="f189" fmla="*/ f145 f34 1"/>
                              <a:gd name="f190" fmla="*/ f146 f35 1"/>
                              <a:gd name="f191" fmla="*/ f147 f35 1"/>
                              <a:gd name="f192" fmla="*/ f148 f35 1"/>
                              <a:gd name="f193" fmla="*/ f149 f35 1"/>
                              <a:gd name="f194" fmla="*/ f150 f34 1"/>
                              <a:gd name="f195" fmla="*/ f151 f35 1"/>
                              <a:gd name="f196" fmla="*/ f152 f35 1"/>
                              <a:gd name="f197" fmla="*/ f153 f34 1"/>
                              <a:gd name="f198" fmla="*/ f154 f34 1"/>
                              <a:gd name="f199" fmla="*/ f155 f34 1"/>
                              <a:gd name="f200" fmla="*/ f156 f35 1"/>
                              <a:gd name="f201" fmla="*/ f157 f34 1"/>
                              <a:gd name="f202" fmla="*/ f158 f34 1"/>
                              <a:gd name="f203" fmla="*/ f159 f35 1"/>
                              <a:gd name="f204" fmla="*/ f160 f34 1"/>
                              <a:gd name="f205" fmla="*/ f161 f35 1"/>
                              <a:gd name="f206" fmla="*/ f162 f34 1"/>
                              <a:gd name="f207" fmla="*/ f163 f35 1"/>
                              <a:gd name="f208" fmla="*/ f164 f34 1"/>
                              <a:gd name="f209" fmla="*/ f165 f35 1"/>
                              <a:gd name="f210" fmla="*/ f166 f3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1" y="f172"/>
                              </a:cxn>
                              <a:cxn ang="f126">
                                <a:pos x="f173" y="f174"/>
                              </a:cxn>
                              <a:cxn ang="f126">
                                <a:pos x="f175" y="f176"/>
                              </a:cxn>
                              <a:cxn ang="f126">
                                <a:pos x="f177" y="f178"/>
                              </a:cxn>
                              <a:cxn ang="f126">
                                <a:pos x="f179" y="f180"/>
                              </a:cxn>
                              <a:cxn ang="f126">
                                <a:pos x="f181" y="f182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5" y="f186"/>
                              </a:cxn>
                              <a:cxn ang="f126">
                                <a:pos x="f187" y="f188"/>
                              </a:cxn>
                              <a:cxn ang="f126">
                                <a:pos x="f189" y="f190"/>
                              </a:cxn>
                              <a:cxn ang="f126">
                                <a:pos x="f189" y="f191"/>
                              </a:cxn>
                              <a:cxn ang="f126">
                                <a:pos x="f187" y="f192"/>
                              </a:cxn>
                              <a:cxn ang="f126">
                                <a:pos x="f187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83" y="f196"/>
                              </a:cxn>
                              <a:cxn ang="f126">
                                <a:pos x="f197" y="f196"/>
                              </a:cxn>
                              <a:cxn ang="f126">
                                <a:pos x="f198" y="f193"/>
                              </a:cxn>
                              <a:cxn ang="f126">
                                <a:pos x="f199" y="f200"/>
                              </a:cxn>
                              <a:cxn ang="f126">
                                <a:pos x="f201" y="f190"/>
                              </a:cxn>
                              <a:cxn ang="f126">
                                <a:pos x="f175" y="f184"/>
                              </a:cxn>
                              <a:cxn ang="f126">
                                <a:pos x="f202" y="f203"/>
                              </a:cxn>
                              <a:cxn ang="f126">
                                <a:pos x="f204" y="f205"/>
                              </a:cxn>
                              <a:cxn ang="f126">
                                <a:pos x="f206" y="f207"/>
                              </a:cxn>
                              <a:cxn ang="f126">
                                <a:pos x="f208" y="f209"/>
                              </a:cxn>
                              <a:cxn ang="f126">
                                <a:pos x="f208" y="f210"/>
                              </a:cxn>
                              <a:cxn ang="f126">
                                <a:pos x="f171" y="f172"/>
                              </a:cxn>
                            </a:cxnLst>
                            <a:rect l="f167" t="f170" r="f168" b="f169"/>
                            <a:pathLst>
                              <a:path w="139" h="18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3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6"/>
                                </a:lnTo>
                                <a:lnTo>
                                  <a:pt x="f10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5" y="f6"/>
                                </a:lnTo>
                                <a:lnTo>
                                  <a:pt x="f5" y="f22"/>
                                </a:lnTo>
                                <a:lnTo>
                                  <a:pt x="f20" y="f23"/>
                                </a:lnTo>
                                <a:lnTo>
                                  <a:pt x="f20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10" y="f7"/>
                                </a:lnTo>
                                <a:lnTo>
                                  <a:pt x="f27" y="f7"/>
                                </a:lnTo>
                                <a:lnTo>
                                  <a:pt x="f28" y="f24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6"/>
                                </a:lnTo>
                                <a:lnTo>
                                  <a:pt x="f11" y="f17"/>
                                </a:lnTo>
                                <a:lnTo>
                                  <a:pt x="f16" y="f32"/>
                                </a:lnTo>
                                <a:lnTo>
                                  <a:pt x="f17" y="f31"/>
                                </a:lnTo>
                                <a:lnTo>
                                  <a:pt x="f19" y="f29"/>
                                </a:lnTo>
                                <a:lnTo>
                                  <a:pt x="f6" y="f28"/>
                                </a:lnTo>
                                <a:lnTo>
                                  <a:pt x="f6" y="f15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9871319" name="Freeform 181"/>
                        <wps:cNvSpPr/>
                        <wps:spPr>
                          <a:xfrm>
                            <a:off x="0" y="493409"/>
                            <a:ext cx="464643" cy="64388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1"/>
                              <a:gd name="f8" fmla="val 1027"/>
                              <a:gd name="f9" fmla="val 86"/>
                              <a:gd name="f10" fmla="val 475"/>
                              <a:gd name="f11" fmla="val 77"/>
                              <a:gd name="f12" fmla="val 499"/>
                              <a:gd name="f13" fmla="val 523"/>
                              <a:gd name="f14" fmla="val 537"/>
                              <a:gd name="f15" fmla="val 81"/>
                              <a:gd name="f16" fmla="val 557"/>
                              <a:gd name="f17" fmla="val 576"/>
                              <a:gd name="f18" fmla="val 91"/>
                              <a:gd name="f19" fmla="val 590"/>
                              <a:gd name="f20" fmla="val 609"/>
                              <a:gd name="f21" fmla="val 629"/>
                              <a:gd name="f22" fmla="val 101"/>
                              <a:gd name="f23" fmla="val 624"/>
                              <a:gd name="f24" fmla="val 115"/>
                              <a:gd name="f25" fmla="val 619"/>
                              <a:gd name="f26" fmla="val 139"/>
                              <a:gd name="f27" fmla="val 605"/>
                              <a:gd name="f28" fmla="val 163"/>
                              <a:gd name="f29" fmla="val 585"/>
                              <a:gd name="f30" fmla="val 182"/>
                              <a:gd name="f31" fmla="val 201"/>
                              <a:gd name="f32" fmla="val 528"/>
                              <a:gd name="f33" fmla="val 216"/>
                              <a:gd name="f34" fmla="val 494"/>
                              <a:gd name="f35" fmla="val 225"/>
                              <a:gd name="f36" fmla="val 456"/>
                              <a:gd name="f37" fmla="val 230"/>
                              <a:gd name="f38" fmla="val 417"/>
                              <a:gd name="f39" fmla="val 240"/>
                              <a:gd name="f40" fmla="val 379"/>
                              <a:gd name="f41" fmla="val 254"/>
                              <a:gd name="f42" fmla="val 345"/>
                              <a:gd name="f43" fmla="val 273"/>
                              <a:gd name="f44" fmla="val 312"/>
                              <a:gd name="f45" fmla="val 293"/>
                              <a:gd name="f46" fmla="val 288"/>
                              <a:gd name="f47" fmla="val 317"/>
                              <a:gd name="f48" fmla="val 259"/>
                              <a:gd name="f49" fmla="val 341"/>
                              <a:gd name="f50" fmla="val 369"/>
                              <a:gd name="f51" fmla="val 398"/>
                              <a:gd name="f52" fmla="val 427"/>
                              <a:gd name="f53" fmla="val 187"/>
                              <a:gd name="f54" fmla="val 177"/>
                              <a:gd name="f55" fmla="val 485"/>
                              <a:gd name="f56" fmla="val 173"/>
                              <a:gd name="f57" fmla="val 513"/>
                              <a:gd name="f58" fmla="val 168"/>
                              <a:gd name="f59" fmla="val 542"/>
                              <a:gd name="f60" fmla="val 571"/>
                              <a:gd name="f61" fmla="val 595"/>
                              <a:gd name="f62" fmla="val 192"/>
                              <a:gd name="f63" fmla="val 633"/>
                              <a:gd name="f64" fmla="val 211"/>
                              <a:gd name="f65" fmla="val 643"/>
                              <a:gd name="f66" fmla="val 653"/>
                              <a:gd name="f67" fmla="val 235"/>
                              <a:gd name="f68" fmla="val 657"/>
                              <a:gd name="f69" fmla="val 245"/>
                              <a:gd name="f70" fmla="val 264"/>
                              <a:gd name="f71" fmla="val 278"/>
                              <a:gd name="f72" fmla="val 297"/>
                              <a:gd name="f73" fmla="val 648"/>
                              <a:gd name="f74" fmla="val 336"/>
                              <a:gd name="f75" fmla="val 638"/>
                              <a:gd name="f76" fmla="val 374"/>
                              <a:gd name="f77" fmla="val 600"/>
                              <a:gd name="f78" fmla="val 389"/>
                              <a:gd name="f79" fmla="val 403"/>
                              <a:gd name="f80" fmla="val 509"/>
                              <a:gd name="f81" fmla="val 480"/>
                              <a:gd name="f82" fmla="val 432"/>
                              <a:gd name="f83" fmla="val 451"/>
                              <a:gd name="f84" fmla="val 413"/>
                              <a:gd name="f85" fmla="val 384"/>
                              <a:gd name="f86" fmla="val 715"/>
                              <a:gd name="f87" fmla="val 744"/>
                              <a:gd name="f88" fmla="val 768"/>
                              <a:gd name="f89" fmla="val 422"/>
                              <a:gd name="f90" fmla="val 797"/>
                              <a:gd name="f91" fmla="val 801"/>
                              <a:gd name="f92" fmla="val 446"/>
                              <a:gd name="f93" fmla="val 811"/>
                              <a:gd name="f94" fmla="val 465"/>
                              <a:gd name="f95" fmla="val 816"/>
                              <a:gd name="f96" fmla="val 470"/>
                              <a:gd name="f97" fmla="val 489"/>
                              <a:gd name="f98" fmla="val 845"/>
                              <a:gd name="f99" fmla="val 873"/>
                              <a:gd name="f100" fmla="val 907"/>
                              <a:gd name="f101" fmla="val 941"/>
                              <a:gd name="f102" fmla="val 969"/>
                              <a:gd name="f103" fmla="val 989"/>
                              <a:gd name="f104" fmla="val 998"/>
                              <a:gd name="f105" fmla="val 1003"/>
                              <a:gd name="f106" fmla="val 365"/>
                              <a:gd name="f107" fmla="val 350"/>
                              <a:gd name="f108" fmla="val 984"/>
                              <a:gd name="f109" fmla="val 331"/>
                              <a:gd name="f110" fmla="val 950"/>
                              <a:gd name="f111" fmla="val 931"/>
                              <a:gd name="f112" fmla="val 912"/>
                              <a:gd name="f113" fmla="val 893"/>
                              <a:gd name="f114" fmla="val 878"/>
                              <a:gd name="f115" fmla="val 864"/>
                              <a:gd name="f116" fmla="val 854"/>
                              <a:gd name="f117" fmla="val 840"/>
                              <a:gd name="f118" fmla="val 393"/>
                              <a:gd name="f119" fmla="val 849"/>
                              <a:gd name="f120" fmla="val 408"/>
                              <a:gd name="f121" fmla="val 859"/>
                              <a:gd name="f122" fmla="val 883"/>
                              <a:gd name="f123" fmla="val 888"/>
                              <a:gd name="f124" fmla="val 897"/>
                              <a:gd name="f125" fmla="val 902"/>
                              <a:gd name="f126" fmla="val 917"/>
                              <a:gd name="f127" fmla="val 437"/>
                              <a:gd name="f128" fmla="val 835"/>
                              <a:gd name="f129" fmla="val 825"/>
                              <a:gd name="f130" fmla="val 821"/>
                              <a:gd name="f131" fmla="val 355"/>
                              <a:gd name="f132" fmla="val 326"/>
                              <a:gd name="f133" fmla="val 869"/>
                              <a:gd name="f134" fmla="val 307"/>
                              <a:gd name="f135" fmla="val 302"/>
                              <a:gd name="f136" fmla="val 926"/>
                              <a:gd name="f137" fmla="val 955"/>
                              <a:gd name="f138" fmla="val 974"/>
                              <a:gd name="f139" fmla="val 321"/>
                              <a:gd name="f140" fmla="val 993"/>
                              <a:gd name="f141" fmla="val 1013"/>
                              <a:gd name="f142" fmla="val 1022"/>
                              <a:gd name="f143" fmla="val 441"/>
                              <a:gd name="f144" fmla="val 1008"/>
                              <a:gd name="f145" fmla="val 518"/>
                              <a:gd name="f146" fmla="val 533"/>
                              <a:gd name="f147" fmla="val 782"/>
                              <a:gd name="f148" fmla="val 552"/>
                              <a:gd name="f149" fmla="val 758"/>
                              <a:gd name="f150" fmla="val 566"/>
                              <a:gd name="f151" fmla="val 729"/>
                              <a:gd name="f152" fmla="val 696"/>
                              <a:gd name="f153" fmla="val 581"/>
                              <a:gd name="f154" fmla="val 667"/>
                              <a:gd name="f155" fmla="val 561"/>
                              <a:gd name="f156" fmla="val 547"/>
                              <a:gd name="f157" fmla="val 504"/>
                              <a:gd name="f158" fmla="val 677"/>
                              <a:gd name="f159" fmla="val 686"/>
                              <a:gd name="f160" fmla="val 672"/>
                              <a:gd name="f161" fmla="val 662"/>
                              <a:gd name="f162" fmla="val 614"/>
                              <a:gd name="f163" fmla="val 705"/>
                              <a:gd name="f164" fmla="val 753"/>
                              <a:gd name="f165" fmla="val 777"/>
                              <a:gd name="f166" fmla="val 773"/>
                              <a:gd name="f167" fmla="val 691"/>
                              <a:gd name="f168" fmla="val 701"/>
                              <a:gd name="f169" fmla="val 221"/>
                              <a:gd name="f170" fmla="val 149"/>
                              <a:gd name="f171" fmla="val 125"/>
                              <a:gd name="f172" fmla="val 105"/>
                              <a:gd name="f173" fmla="val 96"/>
                              <a:gd name="f174" fmla="val 129"/>
                              <a:gd name="f175" fmla="val 144"/>
                              <a:gd name="f176" fmla="val 249"/>
                              <a:gd name="f177" fmla="val 206"/>
                              <a:gd name="f178" fmla="val 158"/>
                              <a:gd name="f179" fmla="val 134"/>
                              <a:gd name="f180" fmla="val 197"/>
                              <a:gd name="f181" fmla="val 269"/>
                              <a:gd name="f182" fmla="val 283"/>
                              <a:gd name="f183" fmla="val 120"/>
                              <a:gd name="f184" fmla="val 72"/>
                              <a:gd name="f185" fmla="val 38"/>
                              <a:gd name="f186" fmla="val 19"/>
                              <a:gd name="f187" fmla="val 5"/>
                              <a:gd name="f188" fmla="val 9"/>
                              <a:gd name="f189" fmla="val 62"/>
                              <a:gd name="f190" fmla="val 67"/>
                              <a:gd name="f191" fmla="val 57"/>
                              <a:gd name="f192" fmla="val 43"/>
                              <a:gd name="f193" fmla="val 29"/>
                              <a:gd name="f194" fmla="val 14"/>
                              <a:gd name="f195" fmla="val 110"/>
                              <a:gd name="f196" fmla="val 24"/>
                              <a:gd name="f197" fmla="val 48"/>
                              <a:gd name="f198" fmla="val 53"/>
                              <a:gd name="f199" fmla="val 33"/>
                              <a:gd name="f200" fmla="val 461"/>
                              <a:gd name="f201" fmla="val 153"/>
                              <a:gd name="f202" fmla="+- 0 0 -90"/>
                              <a:gd name="f203" fmla="*/ f4 1 681"/>
                              <a:gd name="f204" fmla="*/ f5 1 1027"/>
                              <a:gd name="f205" fmla="+- f8 0 f6"/>
                              <a:gd name="f206" fmla="+- f7 0 f6"/>
                              <a:gd name="f207" fmla="*/ f202 f0 1"/>
                              <a:gd name="f208" fmla="*/ f206 1 681"/>
                              <a:gd name="f209" fmla="*/ f205 1 1027"/>
                              <a:gd name="f210" fmla="*/ 86 f206 1"/>
                              <a:gd name="f211" fmla="*/ 576 f205 1"/>
                              <a:gd name="f212" fmla="*/ 139 f206 1"/>
                              <a:gd name="f213" fmla="*/ 605 f205 1"/>
                              <a:gd name="f214" fmla="*/ 230 f206 1"/>
                              <a:gd name="f215" fmla="*/ 417 f205 1"/>
                              <a:gd name="f216" fmla="*/ 341 f206 1"/>
                              <a:gd name="f217" fmla="*/ 240 f205 1"/>
                              <a:gd name="f218" fmla="*/ 513 f206 1"/>
                              <a:gd name="f219" fmla="*/ 168 f205 1"/>
                              <a:gd name="f220" fmla="*/ 633 f206 1"/>
                              <a:gd name="f221" fmla="*/ 211 f205 1"/>
                              <a:gd name="f222" fmla="*/ 657 f206 1"/>
                              <a:gd name="f223" fmla="*/ 278 f205 1"/>
                              <a:gd name="f224" fmla="*/ 600 f206 1"/>
                              <a:gd name="f225" fmla="*/ 389 f205 1"/>
                              <a:gd name="f226" fmla="*/ 432 f206 1"/>
                              <a:gd name="f227" fmla="*/ 475 f205 1"/>
                              <a:gd name="f228" fmla="*/ 369 f206 1"/>
                              <a:gd name="f229" fmla="*/ 653 f205 1"/>
                              <a:gd name="f230" fmla="*/ 801 f205 1"/>
                              <a:gd name="f231" fmla="*/ 489 f206 1"/>
                              <a:gd name="f232" fmla="*/ 811 f205 1"/>
                              <a:gd name="f233" fmla="*/ 470 f206 1"/>
                              <a:gd name="f234" fmla="*/ 969 f205 1"/>
                              <a:gd name="f235" fmla="*/ 864 f205 1"/>
                              <a:gd name="f236" fmla="*/ 393 f206 1"/>
                              <a:gd name="f237" fmla="*/ 845 f205 1"/>
                              <a:gd name="f238" fmla="*/ 878 f205 1"/>
                              <a:gd name="f239" fmla="*/ 403 f206 1"/>
                              <a:gd name="f240" fmla="*/ 917 f205 1"/>
                              <a:gd name="f241" fmla="*/ 427 f206 1"/>
                              <a:gd name="f242" fmla="*/ 835 f205 1"/>
                              <a:gd name="f243" fmla="*/ 825 f205 1"/>
                              <a:gd name="f244" fmla="*/ 312 f206 1"/>
                              <a:gd name="f245" fmla="*/ 974 f205 1"/>
                              <a:gd name="f246" fmla="*/ 441 f206 1"/>
                              <a:gd name="f247" fmla="*/ 1022 f205 1"/>
                              <a:gd name="f248" fmla="*/ 518 f206 1"/>
                              <a:gd name="f249" fmla="*/ 797 f205 1"/>
                              <a:gd name="f250" fmla="*/ 585 f206 1"/>
                              <a:gd name="f251" fmla="*/ 633 f205 1"/>
                              <a:gd name="f252" fmla="*/ 581 f205 1"/>
                              <a:gd name="f253" fmla="*/ 485 f206 1"/>
                              <a:gd name="f254" fmla="*/ 657 f205 1"/>
                              <a:gd name="f255" fmla="*/ 662 f205 1"/>
                              <a:gd name="f256" fmla="*/ 528 f206 1"/>
                              <a:gd name="f257" fmla="*/ 609 f205 1"/>
                              <a:gd name="f258" fmla="*/ 561 f206 1"/>
                              <a:gd name="f259" fmla="*/ 681 f205 1"/>
                              <a:gd name="f260" fmla="*/ 782 f205 1"/>
                              <a:gd name="f261" fmla="*/ 398 f206 1"/>
                              <a:gd name="f262" fmla="*/ 691 f205 1"/>
                              <a:gd name="f263" fmla="*/ 408 f206 1"/>
                              <a:gd name="f264" fmla="*/ 571 f205 1"/>
                              <a:gd name="f265" fmla="*/ 456 f205 1"/>
                              <a:gd name="f266" fmla="*/ 408 f205 1"/>
                              <a:gd name="f267" fmla="*/ 677 f206 1"/>
                              <a:gd name="f268" fmla="*/ 321 f205 1"/>
                              <a:gd name="f269" fmla="*/ 662 f206 1"/>
                              <a:gd name="f270" fmla="*/ 182 f205 1"/>
                              <a:gd name="f271" fmla="*/ 576 f206 1"/>
                              <a:gd name="f272" fmla="*/ 105 f205 1"/>
                              <a:gd name="f273" fmla="*/ 422 f206 1"/>
                              <a:gd name="f274" fmla="*/ 91 f205 1"/>
                              <a:gd name="f275" fmla="*/ 278 f206 1"/>
                              <a:gd name="f276" fmla="*/ 163 f205 1"/>
                              <a:gd name="f277" fmla="*/ 187 f206 1"/>
                              <a:gd name="f278" fmla="*/ 235 f205 1"/>
                              <a:gd name="f279" fmla="*/ 249 f206 1"/>
                              <a:gd name="f280" fmla="*/ 173 f205 1"/>
                              <a:gd name="f281" fmla="*/ 96 f205 1"/>
                              <a:gd name="f282" fmla="*/ 331 f206 1"/>
                              <a:gd name="f283" fmla="*/ 19 f205 1"/>
                              <a:gd name="f284" fmla="*/ 235 f206 1"/>
                              <a:gd name="f285" fmla="*/ 62 f205 1"/>
                              <a:gd name="f286" fmla="*/ 67 f205 1"/>
                              <a:gd name="f287" fmla="*/ 129 f206 1"/>
                              <a:gd name="f288" fmla="*/ 14 f205 1"/>
                              <a:gd name="f289" fmla="*/ 57 f206 1"/>
                              <a:gd name="f290" fmla="*/ 105 f206 1"/>
                              <a:gd name="f291" fmla="*/ 43 f206 1"/>
                              <a:gd name="f292" fmla="*/ 62 f206 1"/>
                              <a:gd name="f293" fmla="*/ 283 f205 1"/>
                              <a:gd name="f294" fmla="*/ 72 f206 1"/>
                              <a:gd name="f295" fmla="*/ 326 f205 1"/>
                              <a:gd name="f296" fmla="*/ 33 f206 1"/>
                              <a:gd name="f297" fmla="*/ 374 f205 1"/>
                              <a:gd name="f298" fmla="*/ 19 f206 1"/>
                              <a:gd name="f299" fmla="*/ 480 f205 1"/>
                              <a:gd name="f300" fmla="*/ 81 f206 1"/>
                              <a:gd name="f301" fmla="*/ 461 f205 1"/>
                              <a:gd name="f302" fmla="*/ 149 f206 1"/>
                              <a:gd name="f303" fmla="*/ 365 f205 1"/>
                              <a:gd name="f304" fmla="*/ 173 f206 1"/>
                              <a:gd name="f305" fmla="*/ 101 f206 1"/>
                              <a:gd name="f306" fmla="*/ 446 f205 1"/>
                              <a:gd name="f307" fmla="*/ f207 1 f3"/>
                              <a:gd name="f308" fmla="*/ f210 1 681"/>
                              <a:gd name="f309" fmla="*/ f211 1 1027"/>
                              <a:gd name="f310" fmla="*/ f212 1 681"/>
                              <a:gd name="f311" fmla="*/ f213 1 1027"/>
                              <a:gd name="f312" fmla="*/ f214 1 681"/>
                              <a:gd name="f313" fmla="*/ f215 1 1027"/>
                              <a:gd name="f314" fmla="*/ f216 1 681"/>
                              <a:gd name="f315" fmla="*/ f217 1 1027"/>
                              <a:gd name="f316" fmla="*/ f218 1 681"/>
                              <a:gd name="f317" fmla="*/ f219 1 1027"/>
                              <a:gd name="f318" fmla="*/ f220 1 681"/>
                              <a:gd name="f319" fmla="*/ f221 1 1027"/>
                              <a:gd name="f320" fmla="*/ f222 1 681"/>
                              <a:gd name="f321" fmla="*/ f223 1 1027"/>
                              <a:gd name="f322" fmla="*/ f224 1 681"/>
                              <a:gd name="f323" fmla="*/ f225 1 1027"/>
                              <a:gd name="f324" fmla="*/ f226 1 681"/>
                              <a:gd name="f325" fmla="*/ f227 1 1027"/>
                              <a:gd name="f326" fmla="*/ f228 1 681"/>
                              <a:gd name="f327" fmla="*/ f229 1 1027"/>
                              <a:gd name="f328" fmla="*/ f230 1 1027"/>
                              <a:gd name="f329" fmla="*/ f231 1 681"/>
                              <a:gd name="f330" fmla="*/ f232 1 1027"/>
                              <a:gd name="f331" fmla="*/ f233 1 681"/>
                              <a:gd name="f332" fmla="*/ f234 1 1027"/>
                              <a:gd name="f333" fmla="*/ f235 1 1027"/>
                              <a:gd name="f334" fmla="*/ f236 1 681"/>
                              <a:gd name="f335" fmla="*/ f237 1 1027"/>
                              <a:gd name="f336" fmla="*/ f238 1 1027"/>
                              <a:gd name="f337" fmla="*/ f239 1 681"/>
                              <a:gd name="f338" fmla="*/ f240 1 1027"/>
                              <a:gd name="f339" fmla="*/ f241 1 681"/>
                              <a:gd name="f340" fmla="*/ f242 1 1027"/>
                              <a:gd name="f341" fmla="*/ f243 1 1027"/>
                              <a:gd name="f342" fmla="*/ f244 1 681"/>
                              <a:gd name="f343" fmla="*/ f245 1 1027"/>
                              <a:gd name="f344" fmla="*/ f246 1 681"/>
                              <a:gd name="f345" fmla="*/ f247 1 1027"/>
                              <a:gd name="f346" fmla="*/ f248 1 681"/>
                              <a:gd name="f347" fmla="*/ f249 1 1027"/>
                              <a:gd name="f348" fmla="*/ f250 1 681"/>
                              <a:gd name="f349" fmla="*/ f251 1 1027"/>
                              <a:gd name="f350" fmla="*/ f252 1 1027"/>
                              <a:gd name="f351" fmla="*/ f253 1 681"/>
                              <a:gd name="f352" fmla="*/ f254 1 1027"/>
                              <a:gd name="f353" fmla="*/ f255 1 1027"/>
                              <a:gd name="f354" fmla="*/ f256 1 681"/>
                              <a:gd name="f355" fmla="*/ f257 1 1027"/>
                              <a:gd name="f356" fmla="*/ f258 1 681"/>
                              <a:gd name="f357" fmla="*/ f259 1 1027"/>
                              <a:gd name="f358" fmla="*/ f260 1 1027"/>
                              <a:gd name="f359" fmla="*/ f261 1 681"/>
                              <a:gd name="f360" fmla="*/ f262 1 1027"/>
                              <a:gd name="f361" fmla="*/ f263 1 681"/>
                              <a:gd name="f362" fmla="*/ f264 1 1027"/>
                              <a:gd name="f363" fmla="*/ f265 1 1027"/>
                              <a:gd name="f364" fmla="*/ f266 1 1027"/>
                              <a:gd name="f365" fmla="*/ f267 1 681"/>
                              <a:gd name="f366" fmla="*/ f268 1 1027"/>
                              <a:gd name="f367" fmla="*/ f269 1 681"/>
                              <a:gd name="f368" fmla="*/ f270 1 1027"/>
                              <a:gd name="f369" fmla="*/ f271 1 681"/>
                              <a:gd name="f370" fmla="*/ f272 1 1027"/>
                              <a:gd name="f371" fmla="*/ f273 1 681"/>
                              <a:gd name="f372" fmla="*/ f274 1 1027"/>
                              <a:gd name="f373" fmla="*/ f275 1 681"/>
                              <a:gd name="f374" fmla="*/ f276 1 1027"/>
                              <a:gd name="f375" fmla="*/ f277 1 681"/>
                              <a:gd name="f376" fmla="*/ f278 1 1027"/>
                              <a:gd name="f377" fmla="*/ f279 1 681"/>
                              <a:gd name="f378" fmla="*/ f280 1 1027"/>
                              <a:gd name="f379" fmla="*/ f281 1 1027"/>
                              <a:gd name="f380" fmla="*/ f282 1 681"/>
                              <a:gd name="f381" fmla="*/ f283 1 1027"/>
                              <a:gd name="f382" fmla="*/ f284 1 681"/>
                              <a:gd name="f383" fmla="*/ f285 1 1027"/>
                              <a:gd name="f384" fmla="*/ f286 1 1027"/>
                              <a:gd name="f385" fmla="*/ f287 1 681"/>
                              <a:gd name="f386" fmla="*/ f288 1 1027"/>
                              <a:gd name="f387" fmla="*/ f289 1 681"/>
                              <a:gd name="f388" fmla="*/ f290 1 681"/>
                              <a:gd name="f389" fmla="*/ f291 1 681"/>
                              <a:gd name="f390" fmla="*/ f292 1 681"/>
                              <a:gd name="f391" fmla="*/ f293 1 1027"/>
                              <a:gd name="f392" fmla="*/ f294 1 681"/>
                              <a:gd name="f393" fmla="*/ f295 1 1027"/>
                              <a:gd name="f394" fmla="*/ f296 1 681"/>
                              <a:gd name="f395" fmla="*/ f297 1 1027"/>
                              <a:gd name="f396" fmla="*/ f298 1 681"/>
                              <a:gd name="f397" fmla="*/ f299 1 1027"/>
                              <a:gd name="f398" fmla="*/ f300 1 681"/>
                              <a:gd name="f399" fmla="*/ f301 1 1027"/>
                              <a:gd name="f400" fmla="*/ f302 1 681"/>
                              <a:gd name="f401" fmla="*/ f303 1 1027"/>
                              <a:gd name="f402" fmla="*/ f304 1 681"/>
                              <a:gd name="f403" fmla="*/ f305 1 681"/>
                              <a:gd name="f404" fmla="*/ f306 1 1027"/>
                              <a:gd name="f405" fmla="*/ 0 1 f208"/>
                              <a:gd name="f406" fmla="*/ f7 1 f208"/>
                              <a:gd name="f407" fmla="*/ 0 1 f209"/>
                              <a:gd name="f408" fmla="*/ f8 1 f209"/>
                              <a:gd name="f409" fmla="+- f307 0 f1"/>
                              <a:gd name="f410" fmla="*/ f308 1 f208"/>
                              <a:gd name="f411" fmla="*/ f309 1 f209"/>
                              <a:gd name="f412" fmla="*/ f310 1 f208"/>
                              <a:gd name="f413" fmla="*/ f311 1 f209"/>
                              <a:gd name="f414" fmla="*/ f312 1 f208"/>
                              <a:gd name="f415" fmla="*/ f313 1 f209"/>
                              <a:gd name="f416" fmla="*/ f314 1 f208"/>
                              <a:gd name="f417" fmla="*/ f315 1 f209"/>
                              <a:gd name="f418" fmla="*/ f316 1 f208"/>
                              <a:gd name="f419" fmla="*/ f317 1 f209"/>
                              <a:gd name="f420" fmla="*/ f318 1 f208"/>
                              <a:gd name="f421" fmla="*/ f319 1 f209"/>
                              <a:gd name="f422" fmla="*/ f320 1 f208"/>
                              <a:gd name="f423" fmla="*/ f321 1 f209"/>
                              <a:gd name="f424" fmla="*/ f322 1 f208"/>
                              <a:gd name="f425" fmla="*/ f323 1 f209"/>
                              <a:gd name="f426" fmla="*/ f324 1 f208"/>
                              <a:gd name="f427" fmla="*/ f325 1 f209"/>
                              <a:gd name="f428" fmla="*/ f326 1 f208"/>
                              <a:gd name="f429" fmla="*/ f327 1 f209"/>
                              <a:gd name="f430" fmla="*/ f328 1 f209"/>
                              <a:gd name="f431" fmla="*/ f329 1 f208"/>
                              <a:gd name="f432" fmla="*/ f330 1 f209"/>
                              <a:gd name="f433" fmla="*/ f331 1 f208"/>
                              <a:gd name="f434" fmla="*/ f332 1 f209"/>
                              <a:gd name="f435" fmla="*/ f333 1 f209"/>
                              <a:gd name="f436" fmla="*/ f334 1 f208"/>
                              <a:gd name="f437" fmla="*/ f335 1 f209"/>
                              <a:gd name="f438" fmla="*/ f336 1 f209"/>
                              <a:gd name="f439" fmla="*/ f337 1 f208"/>
                              <a:gd name="f440" fmla="*/ f338 1 f209"/>
                              <a:gd name="f441" fmla="*/ f339 1 f208"/>
                              <a:gd name="f442" fmla="*/ f340 1 f209"/>
                              <a:gd name="f443" fmla="*/ f341 1 f209"/>
                              <a:gd name="f444" fmla="*/ f342 1 f208"/>
                              <a:gd name="f445" fmla="*/ f343 1 f209"/>
                              <a:gd name="f446" fmla="*/ f344 1 f208"/>
                              <a:gd name="f447" fmla="*/ f345 1 f209"/>
                              <a:gd name="f448" fmla="*/ f346 1 f208"/>
                              <a:gd name="f449" fmla="*/ f347 1 f209"/>
                              <a:gd name="f450" fmla="*/ f348 1 f208"/>
                              <a:gd name="f451" fmla="*/ f349 1 f209"/>
                              <a:gd name="f452" fmla="*/ f350 1 f209"/>
                              <a:gd name="f453" fmla="*/ f351 1 f208"/>
                              <a:gd name="f454" fmla="*/ f352 1 f209"/>
                              <a:gd name="f455" fmla="*/ f353 1 f209"/>
                              <a:gd name="f456" fmla="*/ f354 1 f208"/>
                              <a:gd name="f457" fmla="*/ f355 1 f209"/>
                              <a:gd name="f458" fmla="*/ f356 1 f208"/>
                              <a:gd name="f459" fmla="*/ f357 1 f209"/>
                              <a:gd name="f460" fmla="*/ f358 1 f209"/>
                              <a:gd name="f461" fmla="*/ f359 1 f208"/>
                              <a:gd name="f462" fmla="*/ f360 1 f209"/>
                              <a:gd name="f463" fmla="*/ f361 1 f208"/>
                              <a:gd name="f464" fmla="*/ f362 1 f209"/>
                              <a:gd name="f465" fmla="*/ f363 1 f209"/>
                              <a:gd name="f466" fmla="*/ f364 1 f209"/>
                              <a:gd name="f467" fmla="*/ f365 1 f208"/>
                              <a:gd name="f468" fmla="*/ f366 1 f209"/>
                              <a:gd name="f469" fmla="*/ f367 1 f208"/>
                              <a:gd name="f470" fmla="*/ f368 1 f209"/>
                              <a:gd name="f471" fmla="*/ f369 1 f208"/>
                              <a:gd name="f472" fmla="*/ f370 1 f209"/>
                              <a:gd name="f473" fmla="*/ f371 1 f208"/>
                              <a:gd name="f474" fmla="*/ f372 1 f209"/>
                              <a:gd name="f475" fmla="*/ f373 1 f208"/>
                              <a:gd name="f476" fmla="*/ f374 1 f209"/>
                              <a:gd name="f477" fmla="*/ f375 1 f208"/>
                              <a:gd name="f478" fmla="*/ f376 1 f209"/>
                              <a:gd name="f479" fmla="*/ f377 1 f208"/>
                              <a:gd name="f480" fmla="*/ f378 1 f209"/>
                              <a:gd name="f481" fmla="*/ f379 1 f209"/>
                              <a:gd name="f482" fmla="*/ f380 1 f208"/>
                              <a:gd name="f483" fmla="*/ f381 1 f209"/>
                              <a:gd name="f484" fmla="*/ f382 1 f208"/>
                              <a:gd name="f485" fmla="*/ f383 1 f209"/>
                              <a:gd name="f486" fmla="*/ f384 1 f209"/>
                              <a:gd name="f487" fmla="*/ f385 1 f208"/>
                              <a:gd name="f488" fmla="*/ f386 1 f209"/>
                              <a:gd name="f489" fmla="*/ f387 1 f208"/>
                              <a:gd name="f490" fmla="*/ f388 1 f208"/>
                              <a:gd name="f491" fmla="*/ f389 1 f208"/>
                              <a:gd name="f492" fmla="*/ f390 1 f208"/>
                              <a:gd name="f493" fmla="*/ f391 1 f209"/>
                              <a:gd name="f494" fmla="*/ f392 1 f208"/>
                              <a:gd name="f495" fmla="*/ f393 1 f209"/>
                              <a:gd name="f496" fmla="*/ f394 1 f208"/>
                              <a:gd name="f497" fmla="*/ f395 1 f209"/>
                              <a:gd name="f498" fmla="*/ f396 1 f208"/>
                              <a:gd name="f499" fmla="*/ f397 1 f209"/>
                              <a:gd name="f500" fmla="*/ f398 1 f208"/>
                              <a:gd name="f501" fmla="*/ f399 1 f209"/>
                              <a:gd name="f502" fmla="*/ f400 1 f208"/>
                              <a:gd name="f503" fmla="*/ f401 1 f209"/>
                              <a:gd name="f504" fmla="*/ f402 1 f208"/>
                              <a:gd name="f505" fmla="*/ f403 1 f208"/>
                              <a:gd name="f506" fmla="*/ f404 1 f209"/>
                              <a:gd name="f507" fmla="*/ f405 f203 1"/>
                              <a:gd name="f508" fmla="*/ f406 f203 1"/>
                              <a:gd name="f509" fmla="*/ f408 f204 1"/>
                              <a:gd name="f510" fmla="*/ f407 f204 1"/>
                              <a:gd name="f511" fmla="*/ f410 f203 1"/>
                              <a:gd name="f512" fmla="*/ f411 f204 1"/>
                              <a:gd name="f513" fmla="*/ f412 f203 1"/>
                              <a:gd name="f514" fmla="*/ f413 f204 1"/>
                              <a:gd name="f515" fmla="*/ f414 f203 1"/>
                              <a:gd name="f516" fmla="*/ f415 f204 1"/>
                              <a:gd name="f517" fmla="*/ f416 f203 1"/>
                              <a:gd name="f518" fmla="*/ f417 f204 1"/>
                              <a:gd name="f519" fmla="*/ f418 f203 1"/>
                              <a:gd name="f520" fmla="*/ f419 f204 1"/>
                              <a:gd name="f521" fmla="*/ f420 f203 1"/>
                              <a:gd name="f522" fmla="*/ f421 f204 1"/>
                              <a:gd name="f523" fmla="*/ f422 f203 1"/>
                              <a:gd name="f524" fmla="*/ f423 f204 1"/>
                              <a:gd name="f525" fmla="*/ f424 f203 1"/>
                              <a:gd name="f526" fmla="*/ f425 f204 1"/>
                              <a:gd name="f527" fmla="*/ f426 f203 1"/>
                              <a:gd name="f528" fmla="*/ f427 f204 1"/>
                              <a:gd name="f529" fmla="*/ f428 f203 1"/>
                              <a:gd name="f530" fmla="*/ f429 f204 1"/>
                              <a:gd name="f531" fmla="*/ f430 f204 1"/>
                              <a:gd name="f532" fmla="*/ f431 f203 1"/>
                              <a:gd name="f533" fmla="*/ f432 f204 1"/>
                              <a:gd name="f534" fmla="*/ f433 f203 1"/>
                              <a:gd name="f535" fmla="*/ f434 f204 1"/>
                              <a:gd name="f536" fmla="*/ f435 f204 1"/>
                              <a:gd name="f537" fmla="*/ f436 f203 1"/>
                              <a:gd name="f538" fmla="*/ f437 f204 1"/>
                              <a:gd name="f539" fmla="*/ f438 f204 1"/>
                              <a:gd name="f540" fmla="*/ f439 f203 1"/>
                              <a:gd name="f541" fmla="*/ f440 f204 1"/>
                              <a:gd name="f542" fmla="*/ f441 f203 1"/>
                              <a:gd name="f543" fmla="*/ f442 f204 1"/>
                              <a:gd name="f544" fmla="*/ f443 f204 1"/>
                              <a:gd name="f545" fmla="*/ f444 f203 1"/>
                              <a:gd name="f546" fmla="*/ f445 f204 1"/>
                              <a:gd name="f547" fmla="*/ f446 f203 1"/>
                              <a:gd name="f548" fmla="*/ f447 f204 1"/>
                              <a:gd name="f549" fmla="*/ f448 f203 1"/>
                              <a:gd name="f550" fmla="*/ f449 f204 1"/>
                              <a:gd name="f551" fmla="*/ f450 f203 1"/>
                              <a:gd name="f552" fmla="*/ f451 f204 1"/>
                              <a:gd name="f553" fmla="*/ f452 f204 1"/>
                              <a:gd name="f554" fmla="*/ f453 f203 1"/>
                              <a:gd name="f555" fmla="*/ f454 f204 1"/>
                              <a:gd name="f556" fmla="*/ f455 f204 1"/>
                              <a:gd name="f557" fmla="*/ f456 f203 1"/>
                              <a:gd name="f558" fmla="*/ f457 f204 1"/>
                              <a:gd name="f559" fmla="*/ f458 f203 1"/>
                              <a:gd name="f560" fmla="*/ f459 f204 1"/>
                              <a:gd name="f561" fmla="*/ f460 f204 1"/>
                              <a:gd name="f562" fmla="*/ f461 f203 1"/>
                              <a:gd name="f563" fmla="*/ f462 f204 1"/>
                              <a:gd name="f564" fmla="*/ f463 f203 1"/>
                              <a:gd name="f565" fmla="*/ f464 f204 1"/>
                              <a:gd name="f566" fmla="*/ f465 f204 1"/>
                              <a:gd name="f567" fmla="*/ f466 f204 1"/>
                              <a:gd name="f568" fmla="*/ f467 f203 1"/>
                              <a:gd name="f569" fmla="*/ f468 f204 1"/>
                              <a:gd name="f570" fmla="*/ f469 f203 1"/>
                              <a:gd name="f571" fmla="*/ f470 f204 1"/>
                              <a:gd name="f572" fmla="*/ f471 f203 1"/>
                              <a:gd name="f573" fmla="*/ f472 f204 1"/>
                              <a:gd name="f574" fmla="*/ f473 f203 1"/>
                              <a:gd name="f575" fmla="*/ f474 f204 1"/>
                              <a:gd name="f576" fmla="*/ f475 f203 1"/>
                              <a:gd name="f577" fmla="*/ f476 f204 1"/>
                              <a:gd name="f578" fmla="*/ f477 f203 1"/>
                              <a:gd name="f579" fmla="*/ f478 f204 1"/>
                              <a:gd name="f580" fmla="*/ f479 f203 1"/>
                              <a:gd name="f581" fmla="*/ f480 f204 1"/>
                              <a:gd name="f582" fmla="*/ f481 f204 1"/>
                              <a:gd name="f583" fmla="*/ f482 f203 1"/>
                              <a:gd name="f584" fmla="*/ f483 f204 1"/>
                              <a:gd name="f585" fmla="*/ f484 f203 1"/>
                              <a:gd name="f586" fmla="*/ f485 f204 1"/>
                              <a:gd name="f587" fmla="*/ f486 f204 1"/>
                              <a:gd name="f588" fmla="*/ f487 f203 1"/>
                              <a:gd name="f589" fmla="*/ f488 f204 1"/>
                              <a:gd name="f590" fmla="*/ f489 f203 1"/>
                              <a:gd name="f591" fmla="*/ f490 f203 1"/>
                              <a:gd name="f592" fmla="*/ f491 f203 1"/>
                              <a:gd name="f593" fmla="*/ f492 f203 1"/>
                              <a:gd name="f594" fmla="*/ f493 f204 1"/>
                              <a:gd name="f595" fmla="*/ f494 f203 1"/>
                              <a:gd name="f596" fmla="*/ f495 f204 1"/>
                              <a:gd name="f597" fmla="*/ f496 f203 1"/>
                              <a:gd name="f598" fmla="*/ f497 f204 1"/>
                              <a:gd name="f599" fmla="*/ f498 f203 1"/>
                              <a:gd name="f600" fmla="*/ f499 f204 1"/>
                              <a:gd name="f601" fmla="*/ f500 f203 1"/>
                              <a:gd name="f602" fmla="*/ f501 f204 1"/>
                              <a:gd name="f603" fmla="*/ f502 f203 1"/>
                              <a:gd name="f604" fmla="*/ f503 f204 1"/>
                              <a:gd name="f605" fmla="*/ f504 f203 1"/>
                              <a:gd name="f606" fmla="*/ f505 f203 1"/>
                              <a:gd name="f607" fmla="*/ f506 f20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9">
                                <a:pos x="f511" y="f512"/>
                              </a:cxn>
                              <a:cxn ang="f409">
                                <a:pos x="f513" y="f514"/>
                              </a:cxn>
                              <a:cxn ang="f409">
                                <a:pos x="f515" y="f516"/>
                              </a:cxn>
                              <a:cxn ang="f409">
                                <a:pos x="f517" y="f518"/>
                              </a:cxn>
                              <a:cxn ang="f409">
                                <a:pos x="f519" y="f520"/>
                              </a:cxn>
                              <a:cxn ang="f409">
                                <a:pos x="f521" y="f522"/>
                              </a:cxn>
                              <a:cxn ang="f409">
                                <a:pos x="f523" y="f524"/>
                              </a:cxn>
                              <a:cxn ang="f409">
                                <a:pos x="f525" y="f526"/>
                              </a:cxn>
                              <a:cxn ang="f409">
                                <a:pos x="f527" y="f528"/>
                              </a:cxn>
                              <a:cxn ang="f409">
                                <a:pos x="f529" y="f530"/>
                              </a:cxn>
                              <a:cxn ang="f409">
                                <a:pos x="f527" y="f531"/>
                              </a:cxn>
                              <a:cxn ang="f409">
                                <a:pos x="f532" y="f533"/>
                              </a:cxn>
                              <a:cxn ang="f409">
                                <a:pos x="f534" y="f535"/>
                              </a:cxn>
                              <a:cxn ang="f409">
                                <a:pos x="f517" y="f535"/>
                              </a:cxn>
                              <a:cxn ang="f409">
                                <a:pos x="f517" y="f536"/>
                              </a:cxn>
                              <a:cxn ang="f409">
                                <a:pos x="f537" y="f538"/>
                              </a:cxn>
                              <a:cxn ang="f409">
                                <a:pos x="f529" y="f539"/>
                              </a:cxn>
                              <a:cxn ang="f409">
                                <a:pos x="f540" y="f541"/>
                              </a:cxn>
                              <a:cxn ang="f409">
                                <a:pos x="f542" y="f543"/>
                              </a:cxn>
                              <a:cxn ang="f409">
                                <a:pos x="f517" y="f544"/>
                              </a:cxn>
                              <a:cxn ang="f409">
                                <a:pos x="f545" y="f546"/>
                              </a:cxn>
                              <a:cxn ang="f409">
                                <a:pos x="f547" y="f548"/>
                              </a:cxn>
                              <a:cxn ang="f409">
                                <a:pos x="f549" y="f550"/>
                              </a:cxn>
                              <a:cxn ang="f409">
                                <a:pos x="f551" y="f552"/>
                              </a:cxn>
                              <a:cxn ang="f409">
                                <a:pos x="f519" y="f553"/>
                              </a:cxn>
                              <a:cxn ang="f409">
                                <a:pos x="f554" y="f555"/>
                              </a:cxn>
                              <a:cxn ang="f409">
                                <a:pos x="f519" y="f556"/>
                              </a:cxn>
                              <a:cxn ang="f409">
                                <a:pos x="f557" y="f558"/>
                              </a:cxn>
                              <a:cxn ang="f409">
                                <a:pos x="f559" y="f560"/>
                              </a:cxn>
                              <a:cxn ang="f409">
                                <a:pos x="f554" y="f561"/>
                              </a:cxn>
                              <a:cxn ang="f409">
                                <a:pos x="f562" y="f563"/>
                              </a:cxn>
                              <a:cxn ang="f409">
                                <a:pos x="f527" y="f563"/>
                              </a:cxn>
                              <a:cxn ang="f409">
                                <a:pos x="f564" y="f565"/>
                              </a:cxn>
                              <a:cxn ang="f409">
                                <a:pos x="f554" y="f566"/>
                              </a:cxn>
                              <a:cxn ang="f409">
                                <a:pos x="f525" y="f567"/>
                              </a:cxn>
                              <a:cxn ang="f409">
                                <a:pos x="f568" y="f569"/>
                              </a:cxn>
                              <a:cxn ang="f409">
                                <a:pos x="f570" y="f571"/>
                              </a:cxn>
                              <a:cxn ang="f409">
                                <a:pos x="f572" y="f573"/>
                              </a:cxn>
                              <a:cxn ang="f409">
                                <a:pos x="f574" y="f575"/>
                              </a:cxn>
                              <a:cxn ang="f409">
                                <a:pos x="f576" y="f577"/>
                              </a:cxn>
                              <a:cxn ang="f409">
                                <a:pos x="f578" y="f579"/>
                              </a:cxn>
                              <a:cxn ang="f409">
                                <a:pos x="f513" y="f579"/>
                              </a:cxn>
                              <a:cxn ang="f409">
                                <a:pos x="f580" y="f581"/>
                              </a:cxn>
                              <a:cxn ang="f409">
                                <a:pos x="f517" y="f582"/>
                              </a:cxn>
                              <a:cxn ang="f409">
                                <a:pos x="f583" y="f584"/>
                              </a:cxn>
                              <a:cxn ang="f409">
                                <a:pos x="f585" y="f586"/>
                              </a:cxn>
                              <a:cxn ang="f409">
                                <a:pos x="f578" y="f587"/>
                              </a:cxn>
                              <a:cxn ang="f409">
                                <a:pos x="f588" y="f589"/>
                              </a:cxn>
                              <a:cxn ang="f409">
                                <a:pos x="f590" y="f582"/>
                              </a:cxn>
                              <a:cxn ang="f409">
                                <a:pos x="f591" y="f581"/>
                              </a:cxn>
                              <a:cxn ang="f409">
                                <a:pos x="f592" y="f522"/>
                              </a:cxn>
                              <a:cxn ang="f409">
                                <a:pos x="f593" y="f594"/>
                              </a:cxn>
                              <a:cxn ang="f409">
                                <a:pos x="f595" y="f596"/>
                              </a:cxn>
                              <a:cxn ang="f409">
                                <a:pos x="f597" y="f598"/>
                              </a:cxn>
                              <a:cxn ang="f409">
                                <a:pos x="f599" y="f600"/>
                              </a:cxn>
                              <a:cxn ang="f409">
                                <a:pos x="f601" y="f602"/>
                              </a:cxn>
                              <a:cxn ang="f409">
                                <a:pos x="f603" y="f604"/>
                              </a:cxn>
                              <a:cxn ang="f409">
                                <a:pos x="f605" y="f598"/>
                              </a:cxn>
                              <a:cxn ang="f409">
                                <a:pos x="f606" y="f607"/>
                              </a:cxn>
                            </a:cxnLst>
                            <a:rect l="f507" t="f510" r="f508" b="f509"/>
                            <a:pathLst>
                              <a:path w="681" h="1027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1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16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39"/>
                                </a:lnTo>
                                <a:lnTo>
                                  <a:pt x="f50" y="f33"/>
                                </a:lnTo>
                                <a:lnTo>
                                  <a:pt x="f51" y="f31"/>
                                </a:lnTo>
                                <a:lnTo>
                                  <a:pt x="f52" y="f53"/>
                                </a:lnTo>
                                <a:lnTo>
                                  <a:pt x="f36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58"/>
                                </a:lnTo>
                                <a:lnTo>
                                  <a:pt x="f60" y="f56"/>
                                </a:lnTo>
                                <a:lnTo>
                                  <a:pt x="f61" y="f30"/>
                                </a:lnTo>
                                <a:lnTo>
                                  <a:pt x="f20" y="f62"/>
                                </a:lnTo>
                                <a:lnTo>
                                  <a:pt x="f23" y="f31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68" y="f41"/>
                                </a:lnTo>
                                <a:lnTo>
                                  <a:pt x="f68" y="f70"/>
                                </a:lnTo>
                                <a:lnTo>
                                  <a:pt x="f68" y="f71"/>
                                </a:lnTo>
                                <a:lnTo>
                                  <a:pt x="f68" y="f72"/>
                                </a:lnTo>
                                <a:lnTo>
                                  <a:pt x="f68" y="f47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2"/>
                                </a:lnTo>
                                <a:lnTo>
                                  <a:pt x="f23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60" y="f51"/>
                                </a:lnTo>
                                <a:lnTo>
                                  <a:pt x="f14" y="f79"/>
                                </a:lnTo>
                                <a:lnTo>
                                  <a:pt x="f80" y="f38"/>
                                </a:lnTo>
                                <a:lnTo>
                                  <a:pt x="f81" y="f82"/>
                                </a:lnTo>
                                <a:lnTo>
                                  <a:pt x="f36" y="f83"/>
                                </a:lnTo>
                                <a:lnTo>
                                  <a:pt x="f82" y="f10"/>
                                </a:lnTo>
                                <a:lnTo>
                                  <a:pt x="f84" y="f12"/>
                                </a:lnTo>
                                <a:lnTo>
                                  <a:pt x="f51" y="f32"/>
                                </a:lnTo>
                                <a:lnTo>
                                  <a:pt x="f85" y="f16"/>
                                </a:lnTo>
                                <a:lnTo>
                                  <a:pt x="f76" y="f19"/>
                                </a:lnTo>
                                <a:lnTo>
                                  <a:pt x="f50" y="f25"/>
                                </a:lnTo>
                                <a:lnTo>
                                  <a:pt x="f50" y="f66"/>
                                </a:lnTo>
                                <a:lnTo>
                                  <a:pt x="f50" y="f7"/>
                                </a:lnTo>
                                <a:lnTo>
                                  <a:pt x="f76" y="f86"/>
                                </a:lnTo>
                                <a:lnTo>
                                  <a:pt x="f78" y="f87"/>
                                </a:lnTo>
                                <a:lnTo>
                                  <a:pt x="f79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2" y="f91"/>
                                </a:lnTo>
                                <a:lnTo>
                                  <a:pt x="f92" y="f93"/>
                                </a:lnTo>
                                <a:lnTo>
                                  <a:pt x="f36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95"/>
                                </a:lnTo>
                                <a:lnTo>
                                  <a:pt x="f81" y="f95"/>
                                </a:lnTo>
                                <a:lnTo>
                                  <a:pt x="f97" y="f93"/>
                                </a:lnTo>
                                <a:lnTo>
                                  <a:pt x="f34" y="f93"/>
                                </a:lnTo>
                                <a:lnTo>
                                  <a:pt x="f12" y="f98"/>
                                </a:lnTo>
                                <a:lnTo>
                                  <a:pt x="f12" y="f99"/>
                                </a:lnTo>
                                <a:lnTo>
                                  <a:pt x="f34" y="f100"/>
                                </a:lnTo>
                                <a:lnTo>
                                  <a:pt x="f55" y="f101"/>
                                </a:lnTo>
                                <a:lnTo>
                                  <a:pt x="f96" y="f102"/>
                                </a:lnTo>
                                <a:lnTo>
                                  <a:pt x="f92" y="f103"/>
                                </a:lnTo>
                                <a:lnTo>
                                  <a:pt x="f89" y="f104"/>
                                </a:lnTo>
                                <a:lnTo>
                                  <a:pt x="f78" y="f105"/>
                                </a:lnTo>
                                <a:lnTo>
                                  <a:pt x="f106" y="f104"/>
                                </a:lnTo>
                                <a:lnTo>
                                  <a:pt x="f107" y="f108"/>
                                </a:lnTo>
                                <a:lnTo>
                                  <a:pt x="f49" y="f102"/>
                                </a:lnTo>
                                <a:lnTo>
                                  <a:pt x="f109" y="f110"/>
                                </a:lnTo>
                                <a:lnTo>
                                  <a:pt x="f109" y="f111"/>
                                </a:lnTo>
                                <a:lnTo>
                                  <a:pt x="f109" y="f112"/>
                                </a:lnTo>
                                <a:lnTo>
                                  <a:pt x="f109" y="f113"/>
                                </a:lnTo>
                                <a:lnTo>
                                  <a:pt x="f74" y="f114"/>
                                </a:lnTo>
                                <a:lnTo>
                                  <a:pt x="f49" y="f115"/>
                                </a:lnTo>
                                <a:lnTo>
                                  <a:pt x="f107" y="f116"/>
                                </a:lnTo>
                                <a:lnTo>
                                  <a:pt x="f2" y="f98"/>
                                </a:lnTo>
                                <a:lnTo>
                                  <a:pt x="f50" y="f98"/>
                                </a:lnTo>
                                <a:lnTo>
                                  <a:pt x="f76" y="f117"/>
                                </a:lnTo>
                                <a:lnTo>
                                  <a:pt x="f78" y="f117"/>
                                </a:lnTo>
                                <a:lnTo>
                                  <a:pt x="f118" y="f98"/>
                                </a:lnTo>
                                <a:lnTo>
                                  <a:pt x="f79" y="f119"/>
                                </a:lnTo>
                                <a:lnTo>
                                  <a:pt x="f120" y="f121"/>
                                </a:lnTo>
                                <a:lnTo>
                                  <a:pt x="f120" y="f99"/>
                                </a:lnTo>
                                <a:lnTo>
                                  <a:pt x="f79" y="f122"/>
                                </a:lnTo>
                                <a:lnTo>
                                  <a:pt x="f78" y="f114"/>
                                </a:lnTo>
                                <a:lnTo>
                                  <a:pt x="f50" y="f114"/>
                                </a:lnTo>
                                <a:lnTo>
                                  <a:pt x="f76" y="f123"/>
                                </a:lnTo>
                                <a:lnTo>
                                  <a:pt x="f40" y="f124"/>
                                </a:lnTo>
                                <a:lnTo>
                                  <a:pt x="f85" y="f125"/>
                                </a:lnTo>
                                <a:lnTo>
                                  <a:pt x="f118" y="f100"/>
                                </a:lnTo>
                                <a:lnTo>
                                  <a:pt x="f51" y="f112"/>
                                </a:lnTo>
                                <a:lnTo>
                                  <a:pt x="f79" y="f126"/>
                                </a:lnTo>
                                <a:lnTo>
                                  <a:pt x="f120" y="f126"/>
                                </a:lnTo>
                                <a:lnTo>
                                  <a:pt x="f84" y="f112"/>
                                </a:lnTo>
                                <a:lnTo>
                                  <a:pt x="f52" y="f125"/>
                                </a:lnTo>
                                <a:lnTo>
                                  <a:pt x="f127" y="f114"/>
                                </a:lnTo>
                                <a:lnTo>
                                  <a:pt x="f127" y="f116"/>
                                </a:lnTo>
                                <a:lnTo>
                                  <a:pt x="f52" y="f128"/>
                                </a:lnTo>
                                <a:lnTo>
                                  <a:pt x="f38" y="f129"/>
                                </a:lnTo>
                                <a:lnTo>
                                  <a:pt x="f79" y="f130"/>
                                </a:lnTo>
                                <a:lnTo>
                                  <a:pt x="f78" y="f95"/>
                                </a:lnTo>
                                <a:lnTo>
                                  <a:pt x="f50" y="f93"/>
                                </a:lnTo>
                                <a:lnTo>
                                  <a:pt x="f131" y="f95"/>
                                </a:lnTo>
                                <a:lnTo>
                                  <a:pt x="f49" y="f129"/>
                                </a:lnTo>
                                <a:lnTo>
                                  <a:pt x="f132" y="f98"/>
                                </a:lnTo>
                                <a:lnTo>
                                  <a:pt x="f44" y="f133"/>
                                </a:lnTo>
                                <a:lnTo>
                                  <a:pt x="f134" y="f124"/>
                                </a:lnTo>
                                <a:lnTo>
                                  <a:pt x="f135" y="f136"/>
                                </a:lnTo>
                                <a:lnTo>
                                  <a:pt x="f135" y="f137"/>
                                </a:lnTo>
                                <a:lnTo>
                                  <a:pt x="f44" y="f138"/>
                                </a:lnTo>
                                <a:lnTo>
                                  <a:pt x="f139" y="f140"/>
                                </a:lnTo>
                                <a:lnTo>
                                  <a:pt x="f74" y="f141"/>
                                </a:lnTo>
                                <a:lnTo>
                                  <a:pt x="f131" y="f142"/>
                                </a:lnTo>
                                <a:lnTo>
                                  <a:pt x="f85" y="f8"/>
                                </a:lnTo>
                                <a:lnTo>
                                  <a:pt x="f84" y="f8"/>
                                </a:lnTo>
                                <a:lnTo>
                                  <a:pt x="f143" y="f142"/>
                                </a:lnTo>
                                <a:lnTo>
                                  <a:pt x="f94" y="f144"/>
                                </a:lnTo>
                                <a:lnTo>
                                  <a:pt x="f97" y="f108"/>
                                </a:lnTo>
                                <a:lnTo>
                                  <a:pt x="f80" y="f137"/>
                                </a:lnTo>
                                <a:lnTo>
                                  <a:pt x="f145" y="f112"/>
                                </a:lnTo>
                                <a:lnTo>
                                  <a:pt x="f13" y="f121"/>
                                </a:lnTo>
                                <a:lnTo>
                                  <a:pt x="f145" y="f90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151"/>
                                </a:lnTo>
                                <a:lnTo>
                                  <a:pt x="f17" y="f152"/>
                                </a:lnTo>
                                <a:lnTo>
                                  <a:pt x="f153" y="f154"/>
                                </a:lnTo>
                                <a:lnTo>
                                  <a:pt x="f29" y="f63"/>
                                </a:lnTo>
                                <a:lnTo>
                                  <a:pt x="f17" y="f20"/>
                                </a:lnTo>
                                <a:lnTo>
                                  <a:pt x="f155" y="f61"/>
                                </a:lnTo>
                                <a:lnTo>
                                  <a:pt x="f156" y="f19"/>
                                </a:lnTo>
                                <a:lnTo>
                                  <a:pt x="f14" y="f153"/>
                                </a:lnTo>
                                <a:lnTo>
                                  <a:pt x="f32" y="f153"/>
                                </a:lnTo>
                                <a:lnTo>
                                  <a:pt x="f57" y="f153"/>
                                </a:lnTo>
                                <a:lnTo>
                                  <a:pt x="f157" y="f29"/>
                                </a:lnTo>
                                <a:lnTo>
                                  <a:pt x="f12" y="f19"/>
                                </a:lnTo>
                                <a:lnTo>
                                  <a:pt x="f97" y="f61"/>
                                </a:lnTo>
                                <a:lnTo>
                                  <a:pt x="f55" y="f27"/>
                                </a:lnTo>
                                <a:lnTo>
                                  <a:pt x="f81" y="f21"/>
                                </a:lnTo>
                                <a:lnTo>
                                  <a:pt x="f55" y="f68"/>
                                </a:lnTo>
                                <a:lnTo>
                                  <a:pt x="f34" y="f158"/>
                                </a:lnTo>
                                <a:lnTo>
                                  <a:pt x="f157" y="f159"/>
                                </a:lnTo>
                                <a:lnTo>
                                  <a:pt x="f57" y="f159"/>
                                </a:lnTo>
                                <a:lnTo>
                                  <a:pt x="f145" y="f7"/>
                                </a:lnTo>
                                <a:lnTo>
                                  <a:pt x="f145" y="f160"/>
                                </a:lnTo>
                                <a:lnTo>
                                  <a:pt x="f57" y="f161"/>
                                </a:lnTo>
                                <a:lnTo>
                                  <a:pt x="f157" y="f68"/>
                                </a:lnTo>
                                <a:lnTo>
                                  <a:pt x="f157" y="f65"/>
                                </a:lnTo>
                                <a:lnTo>
                                  <a:pt x="f157" y="f21"/>
                                </a:lnTo>
                                <a:lnTo>
                                  <a:pt x="f80" y="f25"/>
                                </a:lnTo>
                                <a:lnTo>
                                  <a:pt x="f145" y="f20"/>
                                </a:lnTo>
                                <a:lnTo>
                                  <a:pt x="f32" y="f20"/>
                                </a:lnTo>
                                <a:lnTo>
                                  <a:pt x="f14" y="f20"/>
                                </a:lnTo>
                                <a:lnTo>
                                  <a:pt x="f156" y="f162"/>
                                </a:lnTo>
                                <a:lnTo>
                                  <a:pt x="f16" y="f23"/>
                                </a:lnTo>
                                <a:lnTo>
                                  <a:pt x="f155" y="f75"/>
                                </a:lnTo>
                                <a:lnTo>
                                  <a:pt x="f150" y="f68"/>
                                </a:lnTo>
                                <a:lnTo>
                                  <a:pt x="f155" y="f7"/>
                                </a:lnTo>
                                <a:lnTo>
                                  <a:pt x="f16" y="f163"/>
                                </a:lnTo>
                                <a:lnTo>
                                  <a:pt x="f156" y="f151"/>
                                </a:lnTo>
                                <a:lnTo>
                                  <a:pt x="f32" y="f164"/>
                                </a:lnTo>
                                <a:lnTo>
                                  <a:pt x="f80" y="f88"/>
                                </a:lnTo>
                                <a:lnTo>
                                  <a:pt x="f12" y="f165"/>
                                </a:lnTo>
                                <a:lnTo>
                                  <a:pt x="f55" y="f147"/>
                                </a:lnTo>
                                <a:lnTo>
                                  <a:pt x="f96" y="f147"/>
                                </a:lnTo>
                                <a:lnTo>
                                  <a:pt x="f83" y="f165"/>
                                </a:lnTo>
                                <a:lnTo>
                                  <a:pt x="f127" y="f166"/>
                                </a:lnTo>
                                <a:lnTo>
                                  <a:pt x="f89" y="f164"/>
                                </a:lnTo>
                                <a:lnTo>
                                  <a:pt x="f120" y="f151"/>
                                </a:lnTo>
                                <a:lnTo>
                                  <a:pt x="f51" y="f167"/>
                                </a:lnTo>
                                <a:lnTo>
                                  <a:pt x="f84" y="f152"/>
                                </a:lnTo>
                                <a:lnTo>
                                  <a:pt x="f52" y="f168"/>
                                </a:lnTo>
                                <a:lnTo>
                                  <a:pt x="f82" y="f168"/>
                                </a:lnTo>
                                <a:lnTo>
                                  <a:pt x="f127" y="f168"/>
                                </a:lnTo>
                                <a:lnTo>
                                  <a:pt x="f127" y="f152"/>
                                </a:lnTo>
                                <a:lnTo>
                                  <a:pt x="f82" y="f167"/>
                                </a:lnTo>
                                <a:lnTo>
                                  <a:pt x="f89" y="f7"/>
                                </a:lnTo>
                                <a:lnTo>
                                  <a:pt x="f38" y="f161"/>
                                </a:lnTo>
                                <a:lnTo>
                                  <a:pt x="f84" y="f65"/>
                                </a:lnTo>
                                <a:lnTo>
                                  <a:pt x="f120" y="f25"/>
                                </a:lnTo>
                                <a:lnTo>
                                  <a:pt x="f120" y="f61"/>
                                </a:lnTo>
                                <a:lnTo>
                                  <a:pt x="f120" y="f60"/>
                                </a:lnTo>
                                <a:lnTo>
                                  <a:pt x="f84" y="f156"/>
                                </a:lnTo>
                                <a:lnTo>
                                  <a:pt x="f89" y="f13"/>
                                </a:lnTo>
                                <a:lnTo>
                                  <a:pt x="f127" y="f157"/>
                                </a:lnTo>
                                <a:lnTo>
                                  <a:pt x="f83" y="f55"/>
                                </a:lnTo>
                                <a:lnTo>
                                  <a:pt x="f96" y="f94"/>
                                </a:lnTo>
                                <a:lnTo>
                                  <a:pt x="f55" y="f36"/>
                                </a:lnTo>
                                <a:lnTo>
                                  <a:pt x="f157" y="f92"/>
                                </a:lnTo>
                                <a:lnTo>
                                  <a:pt x="f32" y="f127"/>
                                </a:lnTo>
                                <a:lnTo>
                                  <a:pt x="f156" y="f52"/>
                                </a:lnTo>
                                <a:lnTo>
                                  <a:pt x="f150" y="f89"/>
                                </a:lnTo>
                                <a:lnTo>
                                  <a:pt x="f29" y="f38"/>
                                </a:lnTo>
                                <a:lnTo>
                                  <a:pt x="f77" y="f120"/>
                                </a:lnTo>
                                <a:lnTo>
                                  <a:pt x="f25" y="f79"/>
                                </a:lnTo>
                                <a:lnTo>
                                  <a:pt x="f63" y="f78"/>
                                </a:lnTo>
                                <a:lnTo>
                                  <a:pt x="f73" y="f40"/>
                                </a:lnTo>
                                <a:lnTo>
                                  <a:pt x="f68" y="f106"/>
                                </a:lnTo>
                                <a:lnTo>
                                  <a:pt x="f154" y="f42"/>
                                </a:lnTo>
                                <a:lnTo>
                                  <a:pt x="f158" y="f139"/>
                                </a:lnTo>
                                <a:lnTo>
                                  <a:pt x="f7" y="f72"/>
                                </a:lnTo>
                                <a:lnTo>
                                  <a:pt x="f7" y="f70"/>
                                </a:lnTo>
                                <a:lnTo>
                                  <a:pt x="f7" y="f39"/>
                                </a:lnTo>
                                <a:lnTo>
                                  <a:pt x="f158" y="f169"/>
                                </a:lnTo>
                                <a:lnTo>
                                  <a:pt x="f160" y="f31"/>
                                </a:lnTo>
                                <a:lnTo>
                                  <a:pt x="f161" y="f30"/>
                                </a:lnTo>
                                <a:lnTo>
                                  <a:pt x="f66" y="f58"/>
                                </a:lnTo>
                                <a:lnTo>
                                  <a:pt x="f75" y="f170"/>
                                </a:lnTo>
                                <a:lnTo>
                                  <a:pt x="f21" y="f26"/>
                                </a:lnTo>
                                <a:lnTo>
                                  <a:pt x="f20" y="f171"/>
                                </a:lnTo>
                                <a:lnTo>
                                  <a:pt x="f19" y="f24"/>
                                </a:lnTo>
                                <a:lnTo>
                                  <a:pt x="f17" y="f172"/>
                                </a:lnTo>
                                <a:lnTo>
                                  <a:pt x="f148" y="f22"/>
                                </a:lnTo>
                                <a:lnTo>
                                  <a:pt x="f32" y="f173"/>
                                </a:lnTo>
                                <a:lnTo>
                                  <a:pt x="f157" y="f18"/>
                                </a:lnTo>
                                <a:lnTo>
                                  <a:pt x="f81" y="f18"/>
                                </a:lnTo>
                                <a:lnTo>
                                  <a:pt x="f83" y="f9"/>
                                </a:lnTo>
                                <a:lnTo>
                                  <a:pt x="f89" y="f18"/>
                                </a:lnTo>
                                <a:lnTo>
                                  <a:pt x="f51" y="f18"/>
                                </a:lnTo>
                                <a:lnTo>
                                  <a:pt x="f76" y="f22"/>
                                </a:lnTo>
                                <a:lnTo>
                                  <a:pt x="f107" y="f24"/>
                                </a:lnTo>
                                <a:lnTo>
                                  <a:pt x="f132" y="f174"/>
                                </a:lnTo>
                                <a:lnTo>
                                  <a:pt x="f135" y="f175"/>
                                </a:lnTo>
                                <a:lnTo>
                                  <a:pt x="f71" y="f28"/>
                                </a:lnTo>
                                <a:lnTo>
                                  <a:pt x="f70" y="f54"/>
                                </a:lnTo>
                                <a:lnTo>
                                  <a:pt x="f176" y="f62"/>
                                </a:lnTo>
                                <a:lnTo>
                                  <a:pt x="f67" y="f64"/>
                                </a:lnTo>
                                <a:lnTo>
                                  <a:pt x="f169" y="f169"/>
                                </a:lnTo>
                                <a:lnTo>
                                  <a:pt x="f177" y="f37"/>
                                </a:lnTo>
                                <a:lnTo>
                                  <a:pt x="f53" y="f67"/>
                                </a:lnTo>
                                <a:lnTo>
                                  <a:pt x="f56" y="f39"/>
                                </a:lnTo>
                                <a:lnTo>
                                  <a:pt x="f178" y="f69"/>
                                </a:lnTo>
                                <a:lnTo>
                                  <a:pt x="f175" y="f176"/>
                                </a:lnTo>
                                <a:lnTo>
                                  <a:pt x="f179" y="f176"/>
                                </a:lnTo>
                                <a:lnTo>
                                  <a:pt x="f171" y="f39"/>
                                </a:lnTo>
                                <a:lnTo>
                                  <a:pt x="f26" y="f67"/>
                                </a:lnTo>
                                <a:lnTo>
                                  <a:pt x="f178" y="f35"/>
                                </a:lnTo>
                                <a:lnTo>
                                  <a:pt x="f54" y="f33"/>
                                </a:lnTo>
                                <a:lnTo>
                                  <a:pt x="f180" y="f64"/>
                                </a:lnTo>
                                <a:lnTo>
                                  <a:pt x="f33" y="f180"/>
                                </a:lnTo>
                                <a:lnTo>
                                  <a:pt x="f67" y="f30"/>
                                </a:lnTo>
                                <a:lnTo>
                                  <a:pt x="f176" y="f56"/>
                                </a:lnTo>
                                <a:lnTo>
                                  <a:pt x="f181" y="f178"/>
                                </a:lnTo>
                                <a:lnTo>
                                  <a:pt x="f182" y="f175"/>
                                </a:lnTo>
                                <a:lnTo>
                                  <a:pt x="f72" y="f174"/>
                                </a:lnTo>
                                <a:lnTo>
                                  <a:pt x="f44" y="f183"/>
                                </a:lnTo>
                                <a:lnTo>
                                  <a:pt x="f132" y="f172"/>
                                </a:lnTo>
                                <a:lnTo>
                                  <a:pt x="f49" y="f173"/>
                                </a:lnTo>
                                <a:lnTo>
                                  <a:pt x="f107" y="f18"/>
                                </a:lnTo>
                                <a:lnTo>
                                  <a:pt x="f2" y="f9"/>
                                </a:lnTo>
                                <a:lnTo>
                                  <a:pt x="f50" y="f9"/>
                                </a:lnTo>
                                <a:lnTo>
                                  <a:pt x="f131" y="f184"/>
                                </a:lnTo>
                                <a:lnTo>
                                  <a:pt x="f42" y="f185"/>
                                </a:lnTo>
                                <a:lnTo>
                                  <a:pt x="f109" y="f186"/>
                                </a:lnTo>
                                <a:lnTo>
                                  <a:pt x="f47" y="f187"/>
                                </a:lnTo>
                                <a:lnTo>
                                  <a:pt x="f72" y="f6"/>
                                </a:lnTo>
                                <a:lnTo>
                                  <a:pt x="f182" y="f188"/>
                                </a:lnTo>
                                <a:lnTo>
                                  <a:pt x="f70" y="f186"/>
                                </a:lnTo>
                                <a:lnTo>
                                  <a:pt x="f176" y="f185"/>
                                </a:lnTo>
                                <a:lnTo>
                                  <a:pt x="f67" y="f189"/>
                                </a:lnTo>
                                <a:lnTo>
                                  <a:pt x="f35" y="f15"/>
                                </a:lnTo>
                                <a:lnTo>
                                  <a:pt x="f33" y="f18"/>
                                </a:lnTo>
                                <a:lnTo>
                                  <a:pt x="f177" y="f18"/>
                                </a:lnTo>
                                <a:lnTo>
                                  <a:pt x="f31" y="f9"/>
                                </a:lnTo>
                                <a:lnTo>
                                  <a:pt x="f62" y="f15"/>
                                </a:lnTo>
                                <a:lnTo>
                                  <a:pt x="f53" y="f190"/>
                                </a:lnTo>
                                <a:lnTo>
                                  <a:pt x="f54" y="f191"/>
                                </a:lnTo>
                                <a:lnTo>
                                  <a:pt x="f54" y="f192"/>
                                </a:lnTo>
                                <a:lnTo>
                                  <a:pt x="f58" y="f193"/>
                                </a:lnTo>
                                <a:lnTo>
                                  <a:pt x="f178" y="f186"/>
                                </a:lnTo>
                                <a:lnTo>
                                  <a:pt x="f175" y="f194"/>
                                </a:lnTo>
                                <a:lnTo>
                                  <a:pt x="f174" y="f194"/>
                                </a:lnTo>
                                <a:lnTo>
                                  <a:pt x="f195" y="f194"/>
                                </a:lnTo>
                                <a:lnTo>
                                  <a:pt x="f173" y="f196"/>
                                </a:lnTo>
                                <a:lnTo>
                                  <a:pt x="f15" y="f185"/>
                                </a:lnTo>
                                <a:lnTo>
                                  <a:pt x="f190" y="f191"/>
                                </a:lnTo>
                                <a:lnTo>
                                  <a:pt x="f191" y="f11"/>
                                </a:lnTo>
                                <a:lnTo>
                                  <a:pt x="f191" y="f173"/>
                                </a:lnTo>
                                <a:lnTo>
                                  <a:pt x="f189" y="f24"/>
                                </a:lnTo>
                                <a:lnTo>
                                  <a:pt x="f190" y="f174"/>
                                </a:lnTo>
                                <a:lnTo>
                                  <a:pt x="f11" y="f175"/>
                                </a:lnTo>
                                <a:lnTo>
                                  <a:pt x="f9" y="f178"/>
                                </a:lnTo>
                                <a:lnTo>
                                  <a:pt x="f173" y="f58"/>
                                </a:lnTo>
                                <a:lnTo>
                                  <a:pt x="f172" y="f56"/>
                                </a:lnTo>
                                <a:lnTo>
                                  <a:pt x="f18" y="f54"/>
                                </a:lnTo>
                                <a:lnTo>
                                  <a:pt x="f11" y="f30"/>
                                </a:lnTo>
                                <a:lnTo>
                                  <a:pt x="f190" y="f53"/>
                                </a:lnTo>
                                <a:lnTo>
                                  <a:pt x="f191" y="f62"/>
                                </a:lnTo>
                                <a:lnTo>
                                  <a:pt x="f197" y="f31"/>
                                </a:lnTo>
                                <a:lnTo>
                                  <a:pt x="f192" y="f64"/>
                                </a:lnTo>
                                <a:lnTo>
                                  <a:pt x="f192" y="f33"/>
                                </a:lnTo>
                                <a:lnTo>
                                  <a:pt x="f185" y="f37"/>
                                </a:lnTo>
                                <a:lnTo>
                                  <a:pt x="f192" y="f69"/>
                                </a:lnTo>
                                <a:lnTo>
                                  <a:pt x="f197" y="f48"/>
                                </a:lnTo>
                                <a:lnTo>
                                  <a:pt x="f198" y="f181"/>
                                </a:lnTo>
                                <a:lnTo>
                                  <a:pt x="f189" y="f182"/>
                                </a:lnTo>
                                <a:lnTo>
                                  <a:pt x="f184" y="f45"/>
                                </a:lnTo>
                                <a:lnTo>
                                  <a:pt x="f15" y="f134"/>
                                </a:lnTo>
                                <a:lnTo>
                                  <a:pt x="f22" y="f44"/>
                                </a:lnTo>
                                <a:lnTo>
                                  <a:pt x="f24" y="f47"/>
                                </a:lnTo>
                                <a:lnTo>
                                  <a:pt x="f173" y="f139"/>
                                </a:lnTo>
                                <a:lnTo>
                                  <a:pt x="f184" y="f132"/>
                                </a:lnTo>
                                <a:lnTo>
                                  <a:pt x="f191" y="f109"/>
                                </a:lnTo>
                                <a:lnTo>
                                  <a:pt x="f197" y="f74"/>
                                </a:lnTo>
                                <a:lnTo>
                                  <a:pt x="f185" y="f42"/>
                                </a:lnTo>
                                <a:lnTo>
                                  <a:pt x="f199" y="f131"/>
                                </a:lnTo>
                                <a:lnTo>
                                  <a:pt x="f199" y="f106"/>
                                </a:lnTo>
                                <a:lnTo>
                                  <a:pt x="f199" y="f76"/>
                                </a:lnTo>
                                <a:lnTo>
                                  <a:pt x="f199" y="f79"/>
                                </a:lnTo>
                                <a:lnTo>
                                  <a:pt x="f193" y="f52"/>
                                </a:lnTo>
                                <a:lnTo>
                                  <a:pt x="f186" y="f83"/>
                                </a:lnTo>
                                <a:lnTo>
                                  <a:pt x="f6" y="f96"/>
                                </a:lnTo>
                                <a:lnTo>
                                  <a:pt x="f188" y="f81"/>
                                </a:lnTo>
                                <a:lnTo>
                                  <a:pt x="f186" y="f81"/>
                                </a:lnTo>
                                <a:lnTo>
                                  <a:pt x="f193" y="f55"/>
                                </a:lnTo>
                                <a:lnTo>
                                  <a:pt x="f185" y="f81"/>
                                </a:lnTo>
                                <a:lnTo>
                                  <a:pt x="f197" y="f81"/>
                                </a:lnTo>
                                <a:lnTo>
                                  <a:pt x="f191" y="f96"/>
                                </a:lnTo>
                                <a:lnTo>
                                  <a:pt x="f190" y="f94"/>
                                </a:lnTo>
                                <a:lnTo>
                                  <a:pt x="f15" y="f200"/>
                                </a:lnTo>
                                <a:lnTo>
                                  <a:pt x="f18" y="f92"/>
                                </a:lnTo>
                                <a:lnTo>
                                  <a:pt x="f22" y="f82"/>
                                </a:lnTo>
                                <a:lnTo>
                                  <a:pt x="f195" y="f84"/>
                                </a:lnTo>
                                <a:lnTo>
                                  <a:pt x="f171" y="f51"/>
                                </a:lnTo>
                                <a:lnTo>
                                  <a:pt x="f179" y="f85"/>
                                </a:lnTo>
                                <a:lnTo>
                                  <a:pt x="f170" y="f106"/>
                                </a:lnTo>
                                <a:lnTo>
                                  <a:pt x="f178" y="f131"/>
                                </a:lnTo>
                                <a:lnTo>
                                  <a:pt x="f28" y="f42"/>
                                </a:lnTo>
                                <a:lnTo>
                                  <a:pt x="f54" y="f49"/>
                                </a:lnTo>
                                <a:lnTo>
                                  <a:pt x="f30" y="f42"/>
                                </a:lnTo>
                                <a:lnTo>
                                  <a:pt x="f30" y="f2"/>
                                </a:lnTo>
                                <a:lnTo>
                                  <a:pt x="f56" y="f76"/>
                                </a:lnTo>
                                <a:lnTo>
                                  <a:pt x="f28" y="f85"/>
                                </a:lnTo>
                                <a:lnTo>
                                  <a:pt x="f201" y="f118"/>
                                </a:lnTo>
                                <a:lnTo>
                                  <a:pt x="f26" y="f79"/>
                                </a:lnTo>
                                <a:lnTo>
                                  <a:pt x="f171" y="f38"/>
                                </a:lnTo>
                                <a:lnTo>
                                  <a:pt x="f195" y="f82"/>
                                </a:lnTo>
                                <a:lnTo>
                                  <a:pt x="f22" y="f92"/>
                                </a:lnTo>
                                <a:lnTo>
                                  <a:pt x="f18" y="f20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19406540" name="Freeform 182"/>
                        <wps:cNvSpPr/>
                        <wps:spPr>
                          <a:xfrm>
                            <a:off x="258583" y="722247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52"/>
                              <a:gd name="f9" fmla="val 134"/>
                              <a:gd name="f10" fmla="val 38"/>
                              <a:gd name="f11" fmla="val 120"/>
                              <a:gd name="f12" fmla="val 24"/>
                              <a:gd name="f13" fmla="val 106"/>
                              <a:gd name="f14" fmla="val 14"/>
                              <a:gd name="f15" fmla="val 86"/>
                              <a:gd name="f16" fmla="val 9"/>
                              <a:gd name="f17" fmla="val 62"/>
                              <a:gd name="f18" fmla="val 4"/>
                              <a:gd name="f19" fmla="val 43"/>
                              <a:gd name="f20" fmla="val 19"/>
                              <a:gd name="f21" fmla="val 29"/>
                              <a:gd name="f22" fmla="val 28"/>
                              <a:gd name="f23" fmla="val 58"/>
                              <a:gd name="f24" fmla="val 67"/>
                              <a:gd name="f25" fmla="val 48"/>
                              <a:gd name="f26" fmla="val 72"/>
                              <a:gd name="f27" fmla="val 77"/>
                              <a:gd name="f28" fmla="val 76"/>
                              <a:gd name="f29" fmla="+- 0 0 -90"/>
                              <a:gd name="f30" fmla="*/ f3 1 149"/>
                              <a:gd name="f31" fmla="*/ f4 1 96"/>
                              <a:gd name="f32" fmla="+- f7 0 f5"/>
                              <a:gd name="f33" fmla="+- f6 0 f5"/>
                              <a:gd name="f34" fmla="*/ f29 f0 1"/>
                              <a:gd name="f35" fmla="*/ f33 1 149"/>
                              <a:gd name="f36" fmla="*/ f32 1 96"/>
                              <a:gd name="f37" fmla="*/ 149 f33 1"/>
                              <a:gd name="f38" fmla="*/ 52 f32 1"/>
                              <a:gd name="f39" fmla="*/ 134 f33 1"/>
                              <a:gd name="f40" fmla="*/ 38 f32 1"/>
                              <a:gd name="f41" fmla="*/ 120 f33 1"/>
                              <a:gd name="f42" fmla="*/ 24 f32 1"/>
                              <a:gd name="f43" fmla="*/ 106 f33 1"/>
                              <a:gd name="f44" fmla="*/ 14 f32 1"/>
                              <a:gd name="f45" fmla="*/ 86 f33 1"/>
                              <a:gd name="f46" fmla="*/ 9 f32 1"/>
                              <a:gd name="f47" fmla="*/ 62 f33 1"/>
                              <a:gd name="f48" fmla="*/ 4 f32 1"/>
                              <a:gd name="f49" fmla="*/ 43 f33 1"/>
                              <a:gd name="f50" fmla="*/ 0 f32 1"/>
                              <a:gd name="f51" fmla="*/ 19 f33 1"/>
                              <a:gd name="f52" fmla="*/ 0 f33 1"/>
                              <a:gd name="f53" fmla="*/ 14 f33 1"/>
                              <a:gd name="f54" fmla="*/ 19 f32 1"/>
                              <a:gd name="f55" fmla="*/ 29 f33 1"/>
                              <a:gd name="f56" fmla="*/ 28 f32 1"/>
                              <a:gd name="f57" fmla="*/ 58 f33 1"/>
                              <a:gd name="f58" fmla="*/ 67 f33 1"/>
                              <a:gd name="f59" fmla="*/ 48 f32 1"/>
                              <a:gd name="f60" fmla="*/ 72 f33 1"/>
                              <a:gd name="f61" fmla="*/ 62 f32 1"/>
                              <a:gd name="f62" fmla="*/ 77 f33 1"/>
                              <a:gd name="f63" fmla="*/ 76 f32 1"/>
                              <a:gd name="f64" fmla="*/ 96 f32 1"/>
                              <a:gd name="f65" fmla="*/ f34 1 f2"/>
                              <a:gd name="f66" fmla="*/ f37 1 149"/>
                              <a:gd name="f67" fmla="*/ f38 1 96"/>
                              <a:gd name="f68" fmla="*/ f39 1 149"/>
                              <a:gd name="f69" fmla="*/ f40 1 96"/>
                              <a:gd name="f70" fmla="*/ f41 1 149"/>
                              <a:gd name="f71" fmla="*/ f42 1 96"/>
                              <a:gd name="f72" fmla="*/ f43 1 149"/>
                              <a:gd name="f73" fmla="*/ f44 1 96"/>
                              <a:gd name="f74" fmla="*/ f45 1 149"/>
                              <a:gd name="f75" fmla="*/ f46 1 96"/>
                              <a:gd name="f76" fmla="*/ f47 1 149"/>
                              <a:gd name="f77" fmla="*/ f48 1 96"/>
                              <a:gd name="f78" fmla="*/ f49 1 149"/>
                              <a:gd name="f79" fmla="*/ f50 1 96"/>
                              <a:gd name="f80" fmla="*/ f51 1 149"/>
                              <a:gd name="f81" fmla="*/ f52 1 149"/>
                              <a:gd name="f82" fmla="*/ f53 1 149"/>
                              <a:gd name="f83" fmla="*/ f54 1 96"/>
                              <a:gd name="f84" fmla="*/ f55 1 149"/>
                              <a:gd name="f85" fmla="*/ f56 1 96"/>
                              <a:gd name="f86" fmla="*/ f57 1 149"/>
                              <a:gd name="f87" fmla="*/ f58 1 149"/>
                              <a:gd name="f88" fmla="*/ f59 1 96"/>
                              <a:gd name="f89" fmla="*/ f60 1 149"/>
                              <a:gd name="f90" fmla="*/ f61 1 96"/>
                              <a:gd name="f91" fmla="*/ f62 1 149"/>
                              <a:gd name="f92" fmla="*/ f63 1 96"/>
                              <a:gd name="f93" fmla="*/ f64 1 96"/>
                              <a:gd name="f94" fmla="*/ 0 1 f35"/>
                              <a:gd name="f95" fmla="*/ f6 1 f35"/>
                              <a:gd name="f96" fmla="*/ 0 1 f36"/>
                              <a:gd name="f97" fmla="*/ f7 1 f36"/>
                              <a:gd name="f98" fmla="+- f65 0 f1"/>
                              <a:gd name="f99" fmla="*/ f66 1 f35"/>
                              <a:gd name="f100" fmla="*/ f67 1 f36"/>
                              <a:gd name="f101" fmla="*/ f68 1 f35"/>
                              <a:gd name="f102" fmla="*/ f69 1 f36"/>
                              <a:gd name="f103" fmla="*/ f70 1 f35"/>
                              <a:gd name="f104" fmla="*/ f71 1 f36"/>
                              <a:gd name="f105" fmla="*/ f72 1 f35"/>
                              <a:gd name="f106" fmla="*/ f73 1 f36"/>
                              <a:gd name="f107" fmla="*/ f74 1 f35"/>
                              <a:gd name="f108" fmla="*/ f75 1 f36"/>
                              <a:gd name="f109" fmla="*/ f76 1 f35"/>
                              <a:gd name="f110" fmla="*/ f77 1 f36"/>
                              <a:gd name="f111" fmla="*/ f78 1 f35"/>
                              <a:gd name="f112" fmla="*/ f79 1 f36"/>
                              <a:gd name="f113" fmla="*/ f80 1 f35"/>
                              <a:gd name="f114" fmla="*/ f81 1 f35"/>
                              <a:gd name="f115" fmla="*/ f82 1 f35"/>
                              <a:gd name="f116" fmla="*/ f83 1 f36"/>
                              <a:gd name="f117" fmla="*/ f84 1 f35"/>
                              <a:gd name="f118" fmla="*/ f85 1 f36"/>
                              <a:gd name="f119" fmla="*/ f86 1 f35"/>
                              <a:gd name="f120" fmla="*/ f87 1 f35"/>
                              <a:gd name="f121" fmla="*/ f88 1 f36"/>
                              <a:gd name="f122" fmla="*/ f89 1 f35"/>
                              <a:gd name="f123" fmla="*/ f90 1 f36"/>
                              <a:gd name="f124" fmla="*/ f91 1 f35"/>
                              <a:gd name="f125" fmla="*/ f92 1 f36"/>
                              <a:gd name="f126" fmla="*/ f93 1 f36"/>
                              <a:gd name="f127" fmla="*/ f94 f30 1"/>
                              <a:gd name="f128" fmla="*/ f95 f30 1"/>
                              <a:gd name="f129" fmla="*/ f97 f31 1"/>
                              <a:gd name="f130" fmla="*/ f96 f31 1"/>
                              <a:gd name="f131" fmla="*/ f99 f30 1"/>
                              <a:gd name="f132" fmla="*/ f100 f31 1"/>
                              <a:gd name="f133" fmla="*/ f101 f30 1"/>
                              <a:gd name="f134" fmla="*/ f102 f31 1"/>
                              <a:gd name="f135" fmla="*/ f103 f30 1"/>
                              <a:gd name="f136" fmla="*/ f104 f31 1"/>
                              <a:gd name="f137" fmla="*/ f105 f30 1"/>
                              <a:gd name="f138" fmla="*/ f106 f31 1"/>
                              <a:gd name="f139" fmla="*/ f107 f30 1"/>
                              <a:gd name="f140" fmla="*/ f108 f31 1"/>
                              <a:gd name="f141" fmla="*/ f109 f30 1"/>
                              <a:gd name="f142" fmla="*/ f110 f31 1"/>
                              <a:gd name="f143" fmla="*/ f111 f30 1"/>
                              <a:gd name="f144" fmla="*/ f112 f31 1"/>
                              <a:gd name="f145" fmla="*/ f113 f30 1"/>
                              <a:gd name="f146" fmla="*/ f114 f30 1"/>
                              <a:gd name="f147" fmla="*/ f115 f30 1"/>
                              <a:gd name="f148" fmla="*/ f116 f31 1"/>
                              <a:gd name="f149" fmla="*/ f117 f30 1"/>
                              <a:gd name="f150" fmla="*/ f118 f31 1"/>
                              <a:gd name="f151" fmla="*/ f119 f30 1"/>
                              <a:gd name="f152" fmla="*/ f120 f30 1"/>
                              <a:gd name="f153" fmla="*/ f121 f31 1"/>
                              <a:gd name="f154" fmla="*/ f122 f30 1"/>
                              <a:gd name="f155" fmla="*/ f123 f31 1"/>
                              <a:gd name="f156" fmla="*/ f124 f30 1"/>
                              <a:gd name="f157" fmla="*/ f125 f31 1"/>
                              <a:gd name="f158" fmla="*/ f126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8">
                                <a:pos x="f131" y="f132"/>
                              </a:cxn>
                              <a:cxn ang="f98">
                                <a:pos x="f133" y="f134"/>
                              </a:cxn>
                              <a:cxn ang="f98">
                                <a:pos x="f135" y="f136"/>
                              </a:cxn>
                              <a:cxn ang="f98">
                                <a:pos x="f137" y="f138"/>
                              </a:cxn>
                              <a:cxn ang="f98">
                                <a:pos x="f139" y="f140"/>
                              </a:cxn>
                              <a:cxn ang="f98">
                                <a:pos x="f141" y="f142"/>
                              </a:cxn>
                              <a:cxn ang="f98">
                                <a:pos x="f143" y="f144"/>
                              </a:cxn>
                              <a:cxn ang="f98">
                                <a:pos x="f145" y="f142"/>
                              </a:cxn>
                              <a:cxn ang="f98">
                                <a:pos x="f146" y="f140"/>
                              </a:cxn>
                              <a:cxn ang="f98">
                                <a:pos x="f147" y="f148"/>
                              </a:cxn>
                              <a:cxn ang="f98">
                                <a:pos x="f149" y="f136"/>
                              </a:cxn>
                              <a:cxn ang="f98">
                                <a:pos x="f143" y="f150"/>
                              </a:cxn>
                              <a:cxn ang="f98">
                                <a:pos x="f151" y="f134"/>
                              </a:cxn>
                              <a:cxn ang="f98">
                                <a:pos x="f152" y="f153"/>
                              </a:cxn>
                              <a:cxn ang="f98">
                                <a:pos x="f154" y="f155"/>
                              </a:cxn>
                              <a:cxn ang="f98">
                                <a:pos x="f156" y="f157"/>
                              </a:cxn>
                              <a:cxn ang="f98">
                                <a:pos x="f154" y="f158"/>
                              </a:cxn>
                              <a:cxn ang="f98">
                                <a:pos x="f131" y="f132"/>
                              </a:cxn>
                            </a:cxnLst>
                            <a:rect l="f127" t="f130" r="f128" b="f129"/>
                            <a:pathLst>
                              <a:path w="149" h="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5"/>
                                </a:lnTo>
                                <a:lnTo>
                                  <a:pt x="f20" y="f18"/>
                                </a:lnTo>
                                <a:lnTo>
                                  <a:pt x="f5" y="f16"/>
                                </a:lnTo>
                                <a:lnTo>
                                  <a:pt x="f14" y="f20"/>
                                </a:lnTo>
                                <a:lnTo>
                                  <a:pt x="f21" y="f12"/>
                                </a:lnTo>
                                <a:lnTo>
                                  <a:pt x="f19" y="f22"/>
                                </a:lnTo>
                                <a:lnTo>
                                  <a:pt x="f23" y="f10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17"/>
                                </a:lnTo>
                                <a:lnTo>
                                  <a:pt x="f27" y="f28"/>
                                </a:lnTo>
                                <a:lnTo>
                                  <a:pt x="f26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30727827" name="Freeform 183"/>
                        <wps:cNvSpPr/>
                        <wps:spPr>
                          <a:xfrm>
                            <a:off x="353424" y="677112"/>
                            <a:ext cx="49121" cy="4764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2"/>
                              <a:gd name="f7" fmla="val 76"/>
                              <a:gd name="f8" fmla="val 63"/>
                              <a:gd name="f9" fmla="val 14"/>
                              <a:gd name="f10" fmla="val 53"/>
                              <a:gd name="f11" fmla="val 4"/>
                              <a:gd name="f12" fmla="val 43"/>
                              <a:gd name="f13" fmla="val 39"/>
                              <a:gd name="f14" fmla="val 29"/>
                              <a:gd name="f15" fmla="val 24"/>
                              <a:gd name="f16" fmla="val 19"/>
                              <a:gd name="f17" fmla="val 10"/>
                              <a:gd name="f18" fmla="val 28"/>
                              <a:gd name="f19" fmla="val 5"/>
                              <a:gd name="f20" fmla="val 38"/>
                              <a:gd name="f21" fmla="val 52"/>
                              <a:gd name="f22" fmla="val 67"/>
                              <a:gd name="f23" fmla="val 34"/>
                              <a:gd name="f24" fmla="val 48"/>
                              <a:gd name="f25" fmla="val 58"/>
                              <a:gd name="f26" fmla="val 62"/>
                              <a:gd name="f27" fmla="+- 0 0 -90"/>
                              <a:gd name="f28" fmla="*/ f3 1 72"/>
                              <a:gd name="f29" fmla="*/ f4 1 76"/>
                              <a:gd name="f30" fmla="+- f7 0 f5"/>
                              <a:gd name="f31" fmla="+- f6 0 f5"/>
                              <a:gd name="f32" fmla="*/ f27 f0 1"/>
                              <a:gd name="f33" fmla="*/ f31 1 72"/>
                              <a:gd name="f34" fmla="*/ f30 1 76"/>
                              <a:gd name="f35" fmla="*/ 63 f31 1"/>
                              <a:gd name="f36" fmla="*/ 14 f30 1"/>
                              <a:gd name="f37" fmla="*/ 53 f31 1"/>
                              <a:gd name="f38" fmla="*/ 4 f30 1"/>
                              <a:gd name="f39" fmla="*/ 43 f31 1"/>
                              <a:gd name="f40" fmla="*/ 39 f31 1"/>
                              <a:gd name="f41" fmla="*/ 0 f30 1"/>
                              <a:gd name="f42" fmla="*/ 29 f31 1"/>
                              <a:gd name="f43" fmla="*/ 24 f31 1"/>
                              <a:gd name="f44" fmla="*/ 19 f31 1"/>
                              <a:gd name="f45" fmla="*/ 10 f31 1"/>
                              <a:gd name="f46" fmla="*/ 0 f31 1"/>
                              <a:gd name="f47" fmla="*/ 28 f30 1"/>
                              <a:gd name="f48" fmla="*/ 5 f31 1"/>
                              <a:gd name="f49" fmla="*/ 38 f30 1"/>
                              <a:gd name="f50" fmla="*/ 52 f30 1"/>
                              <a:gd name="f51" fmla="*/ 67 f30 1"/>
                              <a:gd name="f52" fmla="*/ 72 f30 1"/>
                              <a:gd name="f53" fmla="*/ 76 f30 1"/>
                              <a:gd name="f54" fmla="*/ 34 f31 1"/>
                              <a:gd name="f55" fmla="*/ 48 f31 1"/>
                              <a:gd name="f56" fmla="*/ 58 f31 1"/>
                              <a:gd name="f57" fmla="*/ 62 f30 1"/>
                              <a:gd name="f58" fmla="*/ 67 f31 1"/>
                              <a:gd name="f59" fmla="*/ 72 f31 1"/>
                              <a:gd name="f60" fmla="*/ 24 f30 1"/>
                              <a:gd name="f61" fmla="*/ f32 1 f2"/>
                              <a:gd name="f62" fmla="*/ f35 1 72"/>
                              <a:gd name="f63" fmla="*/ f36 1 76"/>
                              <a:gd name="f64" fmla="*/ f37 1 72"/>
                              <a:gd name="f65" fmla="*/ f38 1 76"/>
                              <a:gd name="f66" fmla="*/ f39 1 72"/>
                              <a:gd name="f67" fmla="*/ f40 1 72"/>
                              <a:gd name="f68" fmla="*/ f41 1 76"/>
                              <a:gd name="f69" fmla="*/ f42 1 72"/>
                              <a:gd name="f70" fmla="*/ f43 1 72"/>
                              <a:gd name="f71" fmla="*/ f44 1 72"/>
                              <a:gd name="f72" fmla="*/ f45 1 72"/>
                              <a:gd name="f73" fmla="*/ f46 1 72"/>
                              <a:gd name="f74" fmla="*/ f47 1 76"/>
                              <a:gd name="f75" fmla="*/ f48 1 72"/>
                              <a:gd name="f76" fmla="*/ f49 1 76"/>
                              <a:gd name="f77" fmla="*/ f50 1 76"/>
                              <a:gd name="f78" fmla="*/ f51 1 76"/>
                              <a:gd name="f79" fmla="*/ f52 1 76"/>
                              <a:gd name="f80" fmla="*/ f53 1 76"/>
                              <a:gd name="f81" fmla="*/ f54 1 72"/>
                              <a:gd name="f82" fmla="*/ f55 1 72"/>
                              <a:gd name="f83" fmla="*/ f56 1 72"/>
                              <a:gd name="f84" fmla="*/ f57 1 76"/>
                              <a:gd name="f85" fmla="*/ f58 1 72"/>
                              <a:gd name="f86" fmla="*/ f59 1 72"/>
                              <a:gd name="f87" fmla="*/ f60 1 76"/>
                              <a:gd name="f88" fmla="*/ 0 1 f33"/>
                              <a:gd name="f89" fmla="*/ f6 1 f33"/>
                              <a:gd name="f90" fmla="*/ 0 1 f34"/>
                              <a:gd name="f91" fmla="*/ f7 1 f34"/>
                              <a:gd name="f92" fmla="+- f61 0 f1"/>
                              <a:gd name="f93" fmla="*/ f62 1 f33"/>
                              <a:gd name="f94" fmla="*/ f63 1 f34"/>
                              <a:gd name="f95" fmla="*/ f64 1 f33"/>
                              <a:gd name="f96" fmla="*/ f65 1 f34"/>
                              <a:gd name="f97" fmla="*/ f66 1 f33"/>
                              <a:gd name="f98" fmla="*/ f67 1 f33"/>
                              <a:gd name="f99" fmla="*/ f68 1 f34"/>
                              <a:gd name="f100" fmla="*/ f69 1 f33"/>
                              <a:gd name="f101" fmla="*/ f70 1 f33"/>
                              <a:gd name="f102" fmla="*/ f71 1 f33"/>
                              <a:gd name="f103" fmla="*/ f72 1 f33"/>
                              <a:gd name="f104" fmla="*/ f73 1 f33"/>
                              <a:gd name="f105" fmla="*/ f74 1 f34"/>
                              <a:gd name="f106" fmla="*/ f75 1 f33"/>
                              <a:gd name="f107" fmla="*/ f76 1 f34"/>
                              <a:gd name="f108" fmla="*/ f77 1 f34"/>
                              <a:gd name="f109" fmla="*/ f78 1 f34"/>
                              <a:gd name="f110" fmla="*/ f79 1 f34"/>
                              <a:gd name="f111" fmla="*/ f80 1 f34"/>
                              <a:gd name="f112" fmla="*/ f81 1 f33"/>
                              <a:gd name="f113" fmla="*/ f82 1 f33"/>
                              <a:gd name="f114" fmla="*/ f83 1 f33"/>
                              <a:gd name="f115" fmla="*/ f84 1 f34"/>
                              <a:gd name="f116" fmla="*/ f85 1 f33"/>
                              <a:gd name="f117" fmla="*/ f86 1 f33"/>
                              <a:gd name="f118" fmla="*/ f87 1 f34"/>
                              <a:gd name="f119" fmla="*/ f88 f28 1"/>
                              <a:gd name="f120" fmla="*/ f89 f28 1"/>
                              <a:gd name="f121" fmla="*/ f91 f29 1"/>
                              <a:gd name="f122" fmla="*/ f90 f29 1"/>
                              <a:gd name="f123" fmla="*/ f93 f28 1"/>
                              <a:gd name="f124" fmla="*/ f94 f29 1"/>
                              <a:gd name="f125" fmla="*/ f95 f28 1"/>
                              <a:gd name="f126" fmla="*/ f96 f29 1"/>
                              <a:gd name="f127" fmla="*/ f97 f28 1"/>
                              <a:gd name="f128" fmla="*/ f98 f28 1"/>
                              <a:gd name="f129" fmla="*/ f99 f29 1"/>
                              <a:gd name="f130" fmla="*/ f100 f28 1"/>
                              <a:gd name="f131" fmla="*/ f101 f28 1"/>
                              <a:gd name="f132" fmla="*/ f102 f28 1"/>
                              <a:gd name="f133" fmla="*/ f103 f28 1"/>
                              <a:gd name="f134" fmla="*/ f104 f28 1"/>
                              <a:gd name="f135" fmla="*/ f105 f29 1"/>
                              <a:gd name="f136" fmla="*/ f106 f28 1"/>
                              <a:gd name="f137" fmla="*/ f107 f29 1"/>
                              <a:gd name="f138" fmla="*/ f108 f29 1"/>
                              <a:gd name="f139" fmla="*/ f109 f29 1"/>
                              <a:gd name="f140" fmla="*/ f110 f29 1"/>
                              <a:gd name="f141" fmla="*/ f111 f29 1"/>
                              <a:gd name="f142" fmla="*/ f112 f28 1"/>
                              <a:gd name="f143" fmla="*/ f113 f28 1"/>
                              <a:gd name="f144" fmla="*/ f114 f28 1"/>
                              <a:gd name="f145" fmla="*/ f115 f29 1"/>
                              <a:gd name="f146" fmla="*/ f116 f28 1"/>
                              <a:gd name="f147" fmla="*/ f117 f28 1"/>
                              <a:gd name="f148" fmla="*/ f118 f2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2">
                                <a:pos x="f123" y="f124"/>
                              </a:cxn>
                              <a:cxn ang="f92">
                                <a:pos x="f125" y="f126"/>
                              </a:cxn>
                              <a:cxn ang="f92">
                                <a:pos x="f127" y="f126"/>
                              </a:cxn>
                              <a:cxn ang="f92">
                                <a:pos x="f128" y="f129"/>
                              </a:cxn>
                              <a:cxn ang="f92">
                                <a:pos x="f130" y="f129"/>
                              </a:cxn>
                              <a:cxn ang="f92">
                                <a:pos x="f131" y="f129"/>
                              </a:cxn>
                              <a:cxn ang="f92">
                                <a:pos x="f132" y="f126"/>
                              </a:cxn>
                              <a:cxn ang="f92">
                                <a:pos x="f133" y="f126"/>
                              </a:cxn>
                              <a:cxn ang="f92">
                                <a:pos x="f133" y="f124"/>
                              </a:cxn>
                              <a:cxn ang="f92">
                                <a:pos x="f134" y="f135"/>
                              </a:cxn>
                              <a:cxn ang="f92">
                                <a:pos x="f136" y="f137"/>
                              </a:cxn>
                              <a:cxn ang="f92">
                                <a:pos x="f133" y="f138"/>
                              </a:cxn>
                              <a:cxn ang="f92">
                                <a:pos x="f132" y="f139"/>
                              </a:cxn>
                              <a:cxn ang="f92">
                                <a:pos x="f131" y="f140"/>
                              </a:cxn>
                              <a:cxn ang="f92">
                                <a:pos x="f130" y="f141"/>
                              </a:cxn>
                              <a:cxn ang="f92">
                                <a:pos x="f142" y="f141"/>
                              </a:cxn>
                              <a:cxn ang="f92">
                                <a:pos x="f128" y="f141"/>
                              </a:cxn>
                              <a:cxn ang="f92">
                                <a:pos x="f143" y="f140"/>
                              </a:cxn>
                              <a:cxn ang="f92">
                                <a:pos x="f125" y="f140"/>
                              </a:cxn>
                              <a:cxn ang="f92">
                                <a:pos x="f144" y="f139"/>
                              </a:cxn>
                              <a:cxn ang="f92">
                                <a:pos x="f123" y="f145"/>
                              </a:cxn>
                              <a:cxn ang="f92">
                                <a:pos x="f146" y="f138"/>
                              </a:cxn>
                              <a:cxn ang="f92">
                                <a:pos x="f147" y="f137"/>
                              </a:cxn>
                              <a:cxn ang="f92">
                                <a:pos x="f147" y="f148"/>
                              </a:cxn>
                              <a:cxn ang="f92">
                                <a:pos x="f123" y="f124"/>
                              </a:cxn>
                            </a:cxnLst>
                            <a:rect l="f119" t="f122" r="f120" b="f121"/>
                            <a:pathLst>
                              <a:path w="72" h="76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5"/>
                                </a:lnTo>
                                <a:lnTo>
                                  <a:pt x="f14" y="f5"/>
                                </a:lnTo>
                                <a:lnTo>
                                  <a:pt x="f15" y="f5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7" y="f9"/>
                                </a:lnTo>
                                <a:lnTo>
                                  <a:pt x="f5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7" y="f21"/>
                                </a:lnTo>
                                <a:lnTo>
                                  <a:pt x="f16" y="f22"/>
                                </a:lnTo>
                                <a:lnTo>
                                  <a:pt x="f15" y="f6"/>
                                </a:lnTo>
                                <a:lnTo>
                                  <a:pt x="f14" y="f7"/>
                                </a:lnTo>
                                <a:lnTo>
                                  <a:pt x="f23" y="f7"/>
                                </a:lnTo>
                                <a:lnTo>
                                  <a:pt x="f13" y="f7"/>
                                </a:lnTo>
                                <a:lnTo>
                                  <a:pt x="f24" y="f6"/>
                                </a:lnTo>
                                <a:lnTo>
                                  <a:pt x="f10" y="f6"/>
                                </a:lnTo>
                                <a:lnTo>
                                  <a:pt x="f25" y="f22"/>
                                </a:lnTo>
                                <a:lnTo>
                                  <a:pt x="f8" y="f26"/>
                                </a:lnTo>
                                <a:lnTo>
                                  <a:pt x="f22" y="f21"/>
                                </a:lnTo>
                                <a:lnTo>
                                  <a:pt x="f6" y="f20"/>
                                </a:lnTo>
                                <a:lnTo>
                                  <a:pt x="f6" y="f15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08090127" name="Freeform 184"/>
                        <wps:cNvSpPr/>
                        <wps:spPr>
                          <a:xfrm>
                            <a:off x="19787" y="845133"/>
                            <a:ext cx="337047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4"/>
                              <a:gd name="f8" fmla="val 1488"/>
                              <a:gd name="f9" fmla="val 86"/>
                              <a:gd name="f10" fmla="val 82"/>
                              <a:gd name="f11" fmla="val 81"/>
                              <a:gd name="f12" fmla="val 111"/>
                              <a:gd name="f13" fmla="val 76"/>
                              <a:gd name="f14" fmla="val 149"/>
                              <a:gd name="f15" fmla="val 192"/>
                              <a:gd name="f16" fmla="val 236"/>
                              <a:gd name="f17" fmla="val 279"/>
                              <a:gd name="f18" fmla="val 322"/>
                              <a:gd name="f19" fmla="val 96"/>
                              <a:gd name="f20" fmla="val 370"/>
                              <a:gd name="f21" fmla="val 105"/>
                              <a:gd name="f22" fmla="val 413"/>
                              <a:gd name="f23" fmla="val 120"/>
                              <a:gd name="f24" fmla="val 461"/>
                              <a:gd name="f25" fmla="val 134"/>
                              <a:gd name="f26" fmla="val 500"/>
                              <a:gd name="f27" fmla="val 158"/>
                              <a:gd name="f28" fmla="val 538"/>
                              <a:gd name="f29" fmla="val 182"/>
                              <a:gd name="f30" fmla="val 576"/>
                              <a:gd name="f31" fmla="val 206"/>
                              <a:gd name="f32" fmla="val 605"/>
                              <a:gd name="f33" fmla="val 240"/>
                              <a:gd name="f34" fmla="val 634"/>
                              <a:gd name="f35" fmla="val 273"/>
                              <a:gd name="f36" fmla="val 653"/>
                              <a:gd name="f37" fmla="val 316"/>
                              <a:gd name="f38" fmla="val 668"/>
                              <a:gd name="f39" fmla="val 307"/>
                              <a:gd name="f40" fmla="val 672"/>
                              <a:gd name="f41" fmla="val 297"/>
                              <a:gd name="f42" fmla="val 288"/>
                              <a:gd name="f43" fmla="val 259"/>
                              <a:gd name="f44" fmla="val 244"/>
                              <a:gd name="f45" fmla="val 225"/>
                              <a:gd name="f46" fmla="val 663"/>
                              <a:gd name="f47" fmla="val 211"/>
                              <a:gd name="f48" fmla="val 177"/>
                              <a:gd name="f49" fmla="val 682"/>
                              <a:gd name="f50" fmla="val 144"/>
                              <a:gd name="f51" fmla="val 696"/>
                              <a:gd name="f52" fmla="val 139"/>
                              <a:gd name="f53" fmla="val 711"/>
                              <a:gd name="f54" fmla="val 730"/>
                              <a:gd name="f55" fmla="val 148"/>
                              <a:gd name="f56" fmla="val 749"/>
                              <a:gd name="f57" fmla="val 172"/>
                              <a:gd name="f58" fmla="val 768"/>
                              <a:gd name="f59" fmla="val 187"/>
                              <a:gd name="f60" fmla="val 778"/>
                              <a:gd name="f61" fmla="val 783"/>
                              <a:gd name="f62" fmla="val 129"/>
                              <a:gd name="f63" fmla="val 788"/>
                              <a:gd name="f64" fmla="val 72"/>
                              <a:gd name="f65" fmla="val 807"/>
                              <a:gd name="f66" fmla="val 57"/>
                              <a:gd name="f67" fmla="val 826"/>
                              <a:gd name="f68" fmla="val 48"/>
                              <a:gd name="f69" fmla="val 850"/>
                              <a:gd name="f70" fmla="val 33"/>
                              <a:gd name="f71" fmla="val 874"/>
                              <a:gd name="f72" fmla="val 19"/>
                              <a:gd name="f73" fmla="val 888"/>
                              <a:gd name="f74" fmla="val 893"/>
                              <a:gd name="f75" fmla="val 9"/>
                              <a:gd name="f76" fmla="val 912"/>
                              <a:gd name="f77" fmla="val 24"/>
                              <a:gd name="f78" fmla="val 927"/>
                              <a:gd name="f79" fmla="val 43"/>
                              <a:gd name="f80" fmla="val 936"/>
                              <a:gd name="f81" fmla="val 67"/>
                              <a:gd name="f82" fmla="val 946"/>
                              <a:gd name="f83" fmla="val 951"/>
                              <a:gd name="f84" fmla="val 932"/>
                              <a:gd name="f85" fmla="val 903"/>
                              <a:gd name="f86" fmla="val 201"/>
                              <a:gd name="f87" fmla="val 884"/>
                              <a:gd name="f88" fmla="val 153"/>
                              <a:gd name="f89" fmla="val 941"/>
                              <a:gd name="f90" fmla="val 124"/>
                              <a:gd name="f91" fmla="val 980"/>
                              <a:gd name="f92" fmla="val 1018"/>
                              <a:gd name="f93" fmla="val 1061"/>
                              <a:gd name="f94" fmla="val 1100"/>
                              <a:gd name="f95" fmla="val 1128"/>
                              <a:gd name="f96" fmla="val 1152"/>
                              <a:gd name="f97" fmla="val 62"/>
                              <a:gd name="f98" fmla="val 1157"/>
                              <a:gd name="f99" fmla="val 1162"/>
                              <a:gd name="f100" fmla="val 110"/>
                              <a:gd name="f101" fmla="val 1148"/>
                              <a:gd name="f102" fmla="val 1133"/>
                              <a:gd name="f103" fmla="val 1109"/>
                              <a:gd name="f104" fmla="val 196"/>
                              <a:gd name="f105" fmla="val 1085"/>
                              <a:gd name="f106" fmla="val 1056"/>
                              <a:gd name="f107" fmla="val 220"/>
                              <a:gd name="f108" fmla="val 1028"/>
                              <a:gd name="f109" fmla="val 960"/>
                              <a:gd name="f110" fmla="val 975"/>
                              <a:gd name="f111" fmla="val 235"/>
                              <a:gd name="f112" fmla="val 1023"/>
                              <a:gd name="f113" fmla="val 230"/>
                              <a:gd name="f114" fmla="val 1066"/>
                              <a:gd name="f115" fmla="val 1196"/>
                              <a:gd name="f116" fmla="val 1234"/>
                              <a:gd name="f117" fmla="val 1277"/>
                              <a:gd name="f118" fmla="val 1316"/>
                              <a:gd name="f119" fmla="val 1344"/>
                              <a:gd name="f120" fmla="val 1364"/>
                              <a:gd name="f121" fmla="val 1388"/>
                              <a:gd name="f122" fmla="val 1407"/>
                              <a:gd name="f123" fmla="val 1320"/>
                              <a:gd name="f124" fmla="val 1311"/>
                              <a:gd name="f125" fmla="val 100"/>
                              <a:gd name="f126" fmla="val 1306"/>
                              <a:gd name="f127" fmla="val 1335"/>
                              <a:gd name="f128" fmla="val 28"/>
                              <a:gd name="f129" fmla="val 1349"/>
                              <a:gd name="f130" fmla="val 1368"/>
                              <a:gd name="f131" fmla="val 1412"/>
                              <a:gd name="f132" fmla="val 1431"/>
                              <a:gd name="f133" fmla="val 1450"/>
                              <a:gd name="f134" fmla="val 1469"/>
                              <a:gd name="f135" fmla="val 1479"/>
                              <a:gd name="f136" fmla="val 1474"/>
                              <a:gd name="f137" fmla="val 163"/>
                              <a:gd name="f138" fmla="val 1455"/>
                              <a:gd name="f139" fmla="val 1426"/>
                              <a:gd name="f140" fmla="val 1392"/>
                              <a:gd name="f141" fmla="val 249"/>
                              <a:gd name="f142" fmla="val 1330"/>
                              <a:gd name="f143" fmla="val 1301"/>
                              <a:gd name="f144" fmla="val 268"/>
                              <a:gd name="f145" fmla="val 1229"/>
                              <a:gd name="f146" fmla="val 278"/>
                              <a:gd name="f147" fmla="val 283"/>
                              <a:gd name="f148" fmla="val 1076"/>
                              <a:gd name="f149" fmla="val 1004"/>
                              <a:gd name="f150" fmla="val 292"/>
                              <a:gd name="f151" fmla="val 302"/>
                              <a:gd name="f152" fmla="val 831"/>
                              <a:gd name="f153" fmla="val 340"/>
                              <a:gd name="f154" fmla="val 802"/>
                              <a:gd name="f155" fmla="val 369"/>
                              <a:gd name="f156" fmla="val 393"/>
                              <a:gd name="f157" fmla="val 417"/>
                              <a:gd name="f158" fmla="val 436"/>
                              <a:gd name="f159" fmla="val 446"/>
                              <a:gd name="f160" fmla="val 797"/>
                              <a:gd name="f161" fmla="val 456"/>
                              <a:gd name="f162" fmla="val 812"/>
                              <a:gd name="f163" fmla="val 460"/>
                              <a:gd name="f164" fmla="val 836"/>
                              <a:gd name="f165" fmla="val 860"/>
                              <a:gd name="f166" fmla="val 451"/>
                              <a:gd name="f167" fmla="val 441"/>
                              <a:gd name="f168" fmla="val 432"/>
                              <a:gd name="f169" fmla="val 898"/>
                              <a:gd name="f170" fmla="val 403"/>
                              <a:gd name="f171" fmla="val 384"/>
                              <a:gd name="f172" fmla="val 374"/>
                              <a:gd name="f173" fmla="val 379"/>
                              <a:gd name="f174" fmla="val 388"/>
                              <a:gd name="f175" fmla="val 965"/>
                              <a:gd name="f176" fmla="val 364"/>
                              <a:gd name="f177" fmla="val 1008"/>
                              <a:gd name="f178" fmla="val 398"/>
                              <a:gd name="f179" fmla="val 412"/>
                              <a:gd name="f180" fmla="val 994"/>
                              <a:gd name="f181" fmla="val 427"/>
                              <a:gd name="f182" fmla="val 465"/>
                              <a:gd name="f183" fmla="val 480"/>
                              <a:gd name="f184" fmla="val 489"/>
                              <a:gd name="f185" fmla="val 840"/>
                              <a:gd name="f186" fmla="val 484"/>
                              <a:gd name="f187" fmla="val 735"/>
                              <a:gd name="f188" fmla="val 470"/>
                              <a:gd name="f189" fmla="val 692"/>
                              <a:gd name="f190" fmla="val 629"/>
                              <a:gd name="f191" fmla="val 610"/>
                              <a:gd name="f192" fmla="val 591"/>
                              <a:gd name="f193" fmla="val 350"/>
                              <a:gd name="f194" fmla="val 331"/>
                              <a:gd name="f195" fmla="val 557"/>
                              <a:gd name="f196" fmla="val 312"/>
                              <a:gd name="f197" fmla="val 533"/>
                              <a:gd name="f198" fmla="val 485"/>
                              <a:gd name="f199" fmla="val 437"/>
                              <a:gd name="f200" fmla="val 389"/>
                              <a:gd name="f201" fmla="val 336"/>
                              <a:gd name="f202" fmla="val 274"/>
                              <a:gd name="f203" fmla="val 197"/>
                              <a:gd name="f204" fmla="val 168"/>
                              <a:gd name="f205" fmla="val 15"/>
                              <a:gd name="f206" fmla="val 29"/>
                              <a:gd name="f207" fmla="val 44"/>
                              <a:gd name="f208" fmla="val 58"/>
                              <a:gd name="f209" fmla="val 115"/>
                              <a:gd name="f210" fmla="val 68"/>
                              <a:gd name="f211" fmla="+- 0 0 -90"/>
                              <a:gd name="f212" fmla="*/ f4 1 494"/>
                              <a:gd name="f213" fmla="*/ f5 1 1488"/>
                              <a:gd name="f214" fmla="+- f8 0 f6"/>
                              <a:gd name="f215" fmla="+- f7 0 f6"/>
                              <a:gd name="f216" fmla="*/ f211 f0 1"/>
                              <a:gd name="f217" fmla="*/ f215 1 494"/>
                              <a:gd name="f218" fmla="*/ f214 1 1488"/>
                              <a:gd name="f219" fmla="*/ 76 f215 1"/>
                              <a:gd name="f220" fmla="*/ 149 f214 1"/>
                              <a:gd name="f221" fmla="*/ 81 f215 1"/>
                              <a:gd name="f222" fmla="*/ 279 f214 1"/>
                              <a:gd name="f223" fmla="*/ 105 f215 1"/>
                              <a:gd name="f224" fmla="*/ 413 f214 1"/>
                              <a:gd name="f225" fmla="*/ 158 f215 1"/>
                              <a:gd name="f226" fmla="*/ 538 f214 1"/>
                              <a:gd name="f227" fmla="*/ 240 f215 1"/>
                              <a:gd name="f228" fmla="*/ 634 f214 1"/>
                              <a:gd name="f229" fmla="*/ 307 f215 1"/>
                              <a:gd name="f230" fmla="*/ 672 f214 1"/>
                              <a:gd name="f231" fmla="*/ 273 f215 1"/>
                              <a:gd name="f232" fmla="*/ 225 f215 1"/>
                              <a:gd name="f233" fmla="*/ 663 f214 1"/>
                              <a:gd name="f234" fmla="*/ 177 f215 1"/>
                              <a:gd name="f235" fmla="*/ 139 f215 1"/>
                              <a:gd name="f236" fmla="*/ 711 f214 1"/>
                              <a:gd name="f237" fmla="*/ 172 f215 1"/>
                              <a:gd name="f238" fmla="*/ 768 f214 1"/>
                              <a:gd name="f239" fmla="*/ 129 f215 1"/>
                              <a:gd name="f240" fmla="*/ 778 f214 1"/>
                              <a:gd name="f241" fmla="*/ 57 f215 1"/>
                              <a:gd name="f242" fmla="*/ 826 f214 1"/>
                              <a:gd name="f243" fmla="*/ 19 f215 1"/>
                              <a:gd name="f244" fmla="*/ 888 f214 1"/>
                              <a:gd name="f245" fmla="*/ 24 f215 1"/>
                              <a:gd name="f246" fmla="*/ 927 f214 1"/>
                              <a:gd name="f247" fmla="*/ 96 f215 1"/>
                              <a:gd name="f248" fmla="*/ 951 f214 1"/>
                              <a:gd name="f249" fmla="*/ 182 f215 1"/>
                              <a:gd name="f250" fmla="*/ 903 f214 1"/>
                              <a:gd name="f251" fmla="*/ 153 f215 1"/>
                              <a:gd name="f252" fmla="*/ 941 f214 1"/>
                              <a:gd name="f253" fmla="*/ 1061 f214 1"/>
                              <a:gd name="f254" fmla="*/ 1152 f214 1"/>
                              <a:gd name="f255" fmla="*/ 110 f215 1"/>
                              <a:gd name="f256" fmla="*/ 1157 f214 1"/>
                              <a:gd name="f257" fmla="*/ 1109 f214 1"/>
                              <a:gd name="f258" fmla="*/ 220 f215 1"/>
                              <a:gd name="f259" fmla="*/ 1028 f214 1"/>
                              <a:gd name="f260" fmla="*/ 235 f215 1"/>
                              <a:gd name="f261" fmla="*/ 1023 f214 1"/>
                              <a:gd name="f262" fmla="*/ 1277 f214 1"/>
                              <a:gd name="f263" fmla="*/ 148 f215 1"/>
                              <a:gd name="f264" fmla="*/ 1364 f214 1"/>
                              <a:gd name="f265" fmla="*/ 134 f215 1"/>
                              <a:gd name="f266" fmla="*/ 1388 f214 1"/>
                              <a:gd name="f267" fmla="*/ 1320 f214 1"/>
                              <a:gd name="f268" fmla="*/ 1306 f214 1"/>
                              <a:gd name="f269" fmla="*/ 48 f215 1"/>
                              <a:gd name="f270" fmla="*/ 1368 f214 1"/>
                              <a:gd name="f271" fmla="*/ 1431 f214 1"/>
                              <a:gd name="f272" fmla="*/ 62 f215 1"/>
                              <a:gd name="f273" fmla="*/ 1479 f214 1"/>
                              <a:gd name="f274" fmla="*/ 1474 f214 1"/>
                              <a:gd name="f275" fmla="*/ 211 f215 1"/>
                              <a:gd name="f276" fmla="*/ 1392 f214 1"/>
                              <a:gd name="f277" fmla="*/ 259 f215 1"/>
                              <a:gd name="f278" fmla="*/ 1301 f214 1"/>
                              <a:gd name="f279" fmla="*/ 283 f215 1"/>
                              <a:gd name="f280" fmla="*/ 1076 f214 1"/>
                              <a:gd name="f281" fmla="*/ 302 f215 1"/>
                              <a:gd name="f282" fmla="*/ 874 f214 1"/>
                              <a:gd name="f283" fmla="*/ 369 f215 1"/>
                              <a:gd name="f284" fmla="*/ 788 f214 1"/>
                              <a:gd name="f285" fmla="*/ 436 f215 1"/>
                              <a:gd name="f286" fmla="*/ 783 f214 1"/>
                              <a:gd name="f287" fmla="*/ 460 f215 1"/>
                              <a:gd name="f288" fmla="*/ 836 f214 1"/>
                              <a:gd name="f289" fmla="*/ 441 f215 1"/>
                              <a:gd name="f290" fmla="*/ 893 f214 1"/>
                              <a:gd name="f291" fmla="*/ 403 f215 1"/>
                              <a:gd name="f292" fmla="*/ 898 f214 1"/>
                              <a:gd name="f293" fmla="*/ 374 f215 1"/>
                              <a:gd name="f294" fmla="*/ 860 f214 1"/>
                              <a:gd name="f295" fmla="*/ 379 f215 1"/>
                              <a:gd name="f296" fmla="*/ 360 f215 1"/>
                              <a:gd name="f297" fmla="*/ 965 f214 1"/>
                              <a:gd name="f298" fmla="*/ 1008 f214 1"/>
                              <a:gd name="f299" fmla="*/ 412 f215 1"/>
                              <a:gd name="f300" fmla="*/ 994 f214 1"/>
                              <a:gd name="f301" fmla="*/ 456 f215 1"/>
                              <a:gd name="f302" fmla="*/ 946 f214 1"/>
                              <a:gd name="f303" fmla="*/ 489 f215 1"/>
                              <a:gd name="f304" fmla="*/ 840 f214 1"/>
                              <a:gd name="f305" fmla="*/ 470 f215 1"/>
                              <a:gd name="f306" fmla="*/ 692 f214 1"/>
                              <a:gd name="f307" fmla="*/ 610 f214 1"/>
                              <a:gd name="f308" fmla="*/ 331 f215 1"/>
                              <a:gd name="f309" fmla="*/ 557 f214 1"/>
                              <a:gd name="f310" fmla="*/ 249 f215 1"/>
                              <a:gd name="f311" fmla="*/ 437 f214 1"/>
                              <a:gd name="f312" fmla="*/ 274 f214 1"/>
                              <a:gd name="f313" fmla="*/ 0 f214 1"/>
                              <a:gd name="f314" fmla="*/ 144 f215 1"/>
                              <a:gd name="f315" fmla="*/ 44 f214 1"/>
                              <a:gd name="f316" fmla="*/ 115 f215 1"/>
                              <a:gd name="f317" fmla="*/ 68 f214 1"/>
                              <a:gd name="f318" fmla="*/ f216 1 f3"/>
                              <a:gd name="f319" fmla="*/ f219 1 494"/>
                              <a:gd name="f320" fmla="*/ f220 1 1488"/>
                              <a:gd name="f321" fmla="*/ f221 1 494"/>
                              <a:gd name="f322" fmla="*/ f222 1 1488"/>
                              <a:gd name="f323" fmla="*/ f223 1 494"/>
                              <a:gd name="f324" fmla="*/ f224 1 1488"/>
                              <a:gd name="f325" fmla="*/ f225 1 494"/>
                              <a:gd name="f326" fmla="*/ f226 1 1488"/>
                              <a:gd name="f327" fmla="*/ f227 1 494"/>
                              <a:gd name="f328" fmla="*/ f228 1 1488"/>
                              <a:gd name="f329" fmla="*/ f229 1 494"/>
                              <a:gd name="f330" fmla="*/ f230 1 1488"/>
                              <a:gd name="f331" fmla="*/ f231 1 494"/>
                              <a:gd name="f332" fmla="*/ f232 1 494"/>
                              <a:gd name="f333" fmla="*/ f233 1 1488"/>
                              <a:gd name="f334" fmla="*/ f234 1 494"/>
                              <a:gd name="f335" fmla="*/ f235 1 494"/>
                              <a:gd name="f336" fmla="*/ f236 1 1488"/>
                              <a:gd name="f337" fmla="*/ f237 1 494"/>
                              <a:gd name="f338" fmla="*/ f238 1 1488"/>
                              <a:gd name="f339" fmla="*/ f239 1 494"/>
                              <a:gd name="f340" fmla="*/ f240 1 1488"/>
                              <a:gd name="f341" fmla="*/ f241 1 494"/>
                              <a:gd name="f342" fmla="*/ f242 1 1488"/>
                              <a:gd name="f343" fmla="*/ f243 1 494"/>
                              <a:gd name="f344" fmla="*/ f244 1 1488"/>
                              <a:gd name="f345" fmla="*/ f245 1 494"/>
                              <a:gd name="f346" fmla="*/ f246 1 1488"/>
                              <a:gd name="f347" fmla="*/ f247 1 494"/>
                              <a:gd name="f348" fmla="*/ f248 1 1488"/>
                              <a:gd name="f349" fmla="*/ f249 1 494"/>
                              <a:gd name="f350" fmla="*/ f250 1 1488"/>
                              <a:gd name="f351" fmla="*/ f251 1 494"/>
                              <a:gd name="f352" fmla="*/ f252 1 1488"/>
                              <a:gd name="f353" fmla="*/ f253 1 1488"/>
                              <a:gd name="f354" fmla="*/ f254 1 1488"/>
                              <a:gd name="f355" fmla="*/ f255 1 494"/>
                              <a:gd name="f356" fmla="*/ f256 1 1488"/>
                              <a:gd name="f357" fmla="*/ f257 1 1488"/>
                              <a:gd name="f358" fmla="*/ f258 1 494"/>
                              <a:gd name="f359" fmla="*/ f259 1 1488"/>
                              <a:gd name="f360" fmla="*/ f260 1 494"/>
                              <a:gd name="f361" fmla="*/ f261 1 1488"/>
                              <a:gd name="f362" fmla="*/ f262 1 1488"/>
                              <a:gd name="f363" fmla="*/ f263 1 494"/>
                              <a:gd name="f364" fmla="*/ f264 1 1488"/>
                              <a:gd name="f365" fmla="*/ f265 1 494"/>
                              <a:gd name="f366" fmla="*/ f266 1 1488"/>
                              <a:gd name="f367" fmla="*/ f267 1 1488"/>
                              <a:gd name="f368" fmla="*/ f268 1 1488"/>
                              <a:gd name="f369" fmla="*/ f269 1 494"/>
                              <a:gd name="f370" fmla="*/ f270 1 1488"/>
                              <a:gd name="f371" fmla="*/ f271 1 1488"/>
                              <a:gd name="f372" fmla="*/ f272 1 494"/>
                              <a:gd name="f373" fmla="*/ f273 1 1488"/>
                              <a:gd name="f374" fmla="*/ f274 1 1488"/>
                              <a:gd name="f375" fmla="*/ f275 1 494"/>
                              <a:gd name="f376" fmla="*/ f276 1 1488"/>
                              <a:gd name="f377" fmla="*/ f277 1 494"/>
                              <a:gd name="f378" fmla="*/ f278 1 1488"/>
                              <a:gd name="f379" fmla="*/ f279 1 494"/>
                              <a:gd name="f380" fmla="*/ f280 1 1488"/>
                              <a:gd name="f381" fmla="*/ f281 1 494"/>
                              <a:gd name="f382" fmla="*/ f282 1 1488"/>
                              <a:gd name="f383" fmla="*/ f283 1 494"/>
                              <a:gd name="f384" fmla="*/ f284 1 1488"/>
                              <a:gd name="f385" fmla="*/ f285 1 494"/>
                              <a:gd name="f386" fmla="*/ f286 1 1488"/>
                              <a:gd name="f387" fmla="*/ f287 1 494"/>
                              <a:gd name="f388" fmla="*/ f288 1 1488"/>
                              <a:gd name="f389" fmla="*/ f289 1 494"/>
                              <a:gd name="f390" fmla="*/ f290 1 1488"/>
                              <a:gd name="f391" fmla="*/ f291 1 494"/>
                              <a:gd name="f392" fmla="*/ f292 1 1488"/>
                              <a:gd name="f393" fmla="*/ f293 1 494"/>
                              <a:gd name="f394" fmla="*/ f294 1 1488"/>
                              <a:gd name="f395" fmla="*/ f295 1 494"/>
                              <a:gd name="f396" fmla="*/ f296 1 494"/>
                              <a:gd name="f397" fmla="*/ f297 1 1488"/>
                              <a:gd name="f398" fmla="*/ f298 1 1488"/>
                              <a:gd name="f399" fmla="*/ f299 1 494"/>
                              <a:gd name="f400" fmla="*/ f300 1 1488"/>
                              <a:gd name="f401" fmla="*/ f301 1 494"/>
                              <a:gd name="f402" fmla="*/ f302 1 1488"/>
                              <a:gd name="f403" fmla="*/ f303 1 494"/>
                              <a:gd name="f404" fmla="*/ f304 1 1488"/>
                              <a:gd name="f405" fmla="*/ f305 1 494"/>
                              <a:gd name="f406" fmla="*/ f306 1 1488"/>
                              <a:gd name="f407" fmla="*/ f307 1 1488"/>
                              <a:gd name="f408" fmla="*/ f308 1 494"/>
                              <a:gd name="f409" fmla="*/ f309 1 1488"/>
                              <a:gd name="f410" fmla="*/ f310 1 494"/>
                              <a:gd name="f411" fmla="*/ f311 1 1488"/>
                              <a:gd name="f412" fmla="*/ f312 1 1488"/>
                              <a:gd name="f413" fmla="*/ f313 1 1488"/>
                              <a:gd name="f414" fmla="*/ f314 1 494"/>
                              <a:gd name="f415" fmla="*/ f315 1 1488"/>
                              <a:gd name="f416" fmla="*/ f316 1 494"/>
                              <a:gd name="f417" fmla="*/ f317 1 1488"/>
                              <a:gd name="f418" fmla="*/ 0 1 f217"/>
                              <a:gd name="f419" fmla="*/ f7 1 f217"/>
                              <a:gd name="f420" fmla="*/ 0 1 f218"/>
                              <a:gd name="f421" fmla="*/ f8 1 f218"/>
                              <a:gd name="f422" fmla="+- f318 0 f1"/>
                              <a:gd name="f423" fmla="*/ f319 1 f217"/>
                              <a:gd name="f424" fmla="*/ f320 1 f218"/>
                              <a:gd name="f425" fmla="*/ f321 1 f217"/>
                              <a:gd name="f426" fmla="*/ f322 1 f218"/>
                              <a:gd name="f427" fmla="*/ f323 1 f217"/>
                              <a:gd name="f428" fmla="*/ f324 1 f218"/>
                              <a:gd name="f429" fmla="*/ f325 1 f217"/>
                              <a:gd name="f430" fmla="*/ f326 1 f218"/>
                              <a:gd name="f431" fmla="*/ f327 1 f217"/>
                              <a:gd name="f432" fmla="*/ f328 1 f218"/>
                              <a:gd name="f433" fmla="*/ f329 1 f217"/>
                              <a:gd name="f434" fmla="*/ f330 1 f218"/>
                              <a:gd name="f435" fmla="*/ f331 1 f217"/>
                              <a:gd name="f436" fmla="*/ f332 1 f217"/>
                              <a:gd name="f437" fmla="*/ f333 1 f218"/>
                              <a:gd name="f438" fmla="*/ f334 1 f217"/>
                              <a:gd name="f439" fmla="*/ f335 1 f217"/>
                              <a:gd name="f440" fmla="*/ f336 1 f218"/>
                              <a:gd name="f441" fmla="*/ f337 1 f217"/>
                              <a:gd name="f442" fmla="*/ f338 1 f218"/>
                              <a:gd name="f443" fmla="*/ f339 1 f217"/>
                              <a:gd name="f444" fmla="*/ f340 1 f218"/>
                              <a:gd name="f445" fmla="*/ f341 1 f217"/>
                              <a:gd name="f446" fmla="*/ f342 1 f218"/>
                              <a:gd name="f447" fmla="*/ f343 1 f217"/>
                              <a:gd name="f448" fmla="*/ f344 1 f218"/>
                              <a:gd name="f449" fmla="*/ f345 1 f217"/>
                              <a:gd name="f450" fmla="*/ f346 1 f218"/>
                              <a:gd name="f451" fmla="*/ f347 1 f217"/>
                              <a:gd name="f452" fmla="*/ f348 1 f218"/>
                              <a:gd name="f453" fmla="*/ f349 1 f217"/>
                              <a:gd name="f454" fmla="*/ f350 1 f218"/>
                              <a:gd name="f455" fmla="*/ f351 1 f217"/>
                              <a:gd name="f456" fmla="*/ f352 1 f218"/>
                              <a:gd name="f457" fmla="*/ f353 1 f218"/>
                              <a:gd name="f458" fmla="*/ f354 1 f218"/>
                              <a:gd name="f459" fmla="*/ f355 1 f217"/>
                              <a:gd name="f460" fmla="*/ f356 1 f218"/>
                              <a:gd name="f461" fmla="*/ f357 1 f218"/>
                              <a:gd name="f462" fmla="*/ f358 1 f217"/>
                              <a:gd name="f463" fmla="*/ f359 1 f218"/>
                              <a:gd name="f464" fmla="*/ f360 1 f217"/>
                              <a:gd name="f465" fmla="*/ f361 1 f218"/>
                              <a:gd name="f466" fmla="*/ f362 1 f218"/>
                              <a:gd name="f467" fmla="*/ f363 1 f217"/>
                              <a:gd name="f468" fmla="*/ f364 1 f218"/>
                              <a:gd name="f469" fmla="*/ f365 1 f217"/>
                              <a:gd name="f470" fmla="*/ f366 1 f218"/>
                              <a:gd name="f471" fmla="*/ f367 1 f218"/>
                              <a:gd name="f472" fmla="*/ f368 1 f218"/>
                              <a:gd name="f473" fmla="*/ f369 1 f217"/>
                              <a:gd name="f474" fmla="*/ f370 1 f218"/>
                              <a:gd name="f475" fmla="*/ f371 1 f218"/>
                              <a:gd name="f476" fmla="*/ f372 1 f217"/>
                              <a:gd name="f477" fmla="*/ f373 1 f218"/>
                              <a:gd name="f478" fmla="*/ f374 1 f218"/>
                              <a:gd name="f479" fmla="*/ f375 1 f217"/>
                              <a:gd name="f480" fmla="*/ f376 1 f218"/>
                              <a:gd name="f481" fmla="*/ f377 1 f217"/>
                              <a:gd name="f482" fmla="*/ f378 1 f218"/>
                              <a:gd name="f483" fmla="*/ f379 1 f217"/>
                              <a:gd name="f484" fmla="*/ f380 1 f218"/>
                              <a:gd name="f485" fmla="*/ f381 1 f217"/>
                              <a:gd name="f486" fmla="*/ f382 1 f218"/>
                              <a:gd name="f487" fmla="*/ f383 1 f217"/>
                              <a:gd name="f488" fmla="*/ f384 1 f218"/>
                              <a:gd name="f489" fmla="*/ f385 1 f217"/>
                              <a:gd name="f490" fmla="*/ f386 1 f218"/>
                              <a:gd name="f491" fmla="*/ f387 1 f217"/>
                              <a:gd name="f492" fmla="*/ f388 1 f218"/>
                              <a:gd name="f493" fmla="*/ f389 1 f217"/>
                              <a:gd name="f494" fmla="*/ f390 1 f218"/>
                              <a:gd name="f495" fmla="*/ f391 1 f217"/>
                              <a:gd name="f496" fmla="*/ f392 1 f218"/>
                              <a:gd name="f497" fmla="*/ f393 1 f217"/>
                              <a:gd name="f498" fmla="*/ f394 1 f218"/>
                              <a:gd name="f499" fmla="*/ f395 1 f217"/>
                              <a:gd name="f500" fmla="*/ f396 1 f217"/>
                              <a:gd name="f501" fmla="*/ f397 1 f218"/>
                              <a:gd name="f502" fmla="*/ f398 1 f218"/>
                              <a:gd name="f503" fmla="*/ f399 1 f217"/>
                              <a:gd name="f504" fmla="*/ f400 1 f218"/>
                              <a:gd name="f505" fmla="*/ f401 1 f217"/>
                              <a:gd name="f506" fmla="*/ f402 1 f218"/>
                              <a:gd name="f507" fmla="*/ f403 1 f217"/>
                              <a:gd name="f508" fmla="*/ f404 1 f218"/>
                              <a:gd name="f509" fmla="*/ f405 1 f217"/>
                              <a:gd name="f510" fmla="*/ f406 1 f218"/>
                              <a:gd name="f511" fmla="*/ f407 1 f218"/>
                              <a:gd name="f512" fmla="*/ f408 1 f217"/>
                              <a:gd name="f513" fmla="*/ f409 1 f218"/>
                              <a:gd name="f514" fmla="*/ f410 1 f217"/>
                              <a:gd name="f515" fmla="*/ f411 1 f218"/>
                              <a:gd name="f516" fmla="*/ f412 1 f218"/>
                              <a:gd name="f517" fmla="*/ f413 1 f218"/>
                              <a:gd name="f518" fmla="*/ f414 1 f217"/>
                              <a:gd name="f519" fmla="*/ f415 1 f218"/>
                              <a:gd name="f520" fmla="*/ f416 1 f217"/>
                              <a:gd name="f521" fmla="*/ f417 1 f218"/>
                              <a:gd name="f522" fmla="*/ f418 f212 1"/>
                              <a:gd name="f523" fmla="*/ f419 f212 1"/>
                              <a:gd name="f524" fmla="*/ f421 f213 1"/>
                              <a:gd name="f525" fmla="*/ f420 f213 1"/>
                              <a:gd name="f526" fmla="*/ f423 f212 1"/>
                              <a:gd name="f527" fmla="*/ f424 f213 1"/>
                              <a:gd name="f528" fmla="*/ f425 f212 1"/>
                              <a:gd name="f529" fmla="*/ f426 f213 1"/>
                              <a:gd name="f530" fmla="*/ f427 f212 1"/>
                              <a:gd name="f531" fmla="*/ f428 f213 1"/>
                              <a:gd name="f532" fmla="*/ f429 f212 1"/>
                              <a:gd name="f533" fmla="*/ f430 f213 1"/>
                              <a:gd name="f534" fmla="*/ f431 f212 1"/>
                              <a:gd name="f535" fmla="*/ f432 f213 1"/>
                              <a:gd name="f536" fmla="*/ f433 f212 1"/>
                              <a:gd name="f537" fmla="*/ f434 f213 1"/>
                              <a:gd name="f538" fmla="*/ f435 f212 1"/>
                              <a:gd name="f539" fmla="*/ f436 f212 1"/>
                              <a:gd name="f540" fmla="*/ f437 f213 1"/>
                              <a:gd name="f541" fmla="*/ f438 f212 1"/>
                              <a:gd name="f542" fmla="*/ f439 f212 1"/>
                              <a:gd name="f543" fmla="*/ f440 f213 1"/>
                              <a:gd name="f544" fmla="*/ f441 f212 1"/>
                              <a:gd name="f545" fmla="*/ f442 f213 1"/>
                              <a:gd name="f546" fmla="*/ f443 f212 1"/>
                              <a:gd name="f547" fmla="*/ f444 f213 1"/>
                              <a:gd name="f548" fmla="*/ f445 f212 1"/>
                              <a:gd name="f549" fmla="*/ f446 f213 1"/>
                              <a:gd name="f550" fmla="*/ f447 f212 1"/>
                              <a:gd name="f551" fmla="*/ f448 f213 1"/>
                              <a:gd name="f552" fmla="*/ f449 f212 1"/>
                              <a:gd name="f553" fmla="*/ f450 f213 1"/>
                              <a:gd name="f554" fmla="*/ f451 f212 1"/>
                              <a:gd name="f555" fmla="*/ f452 f213 1"/>
                              <a:gd name="f556" fmla="*/ f453 f212 1"/>
                              <a:gd name="f557" fmla="*/ f454 f213 1"/>
                              <a:gd name="f558" fmla="*/ f455 f212 1"/>
                              <a:gd name="f559" fmla="*/ f456 f213 1"/>
                              <a:gd name="f560" fmla="*/ f457 f213 1"/>
                              <a:gd name="f561" fmla="*/ f458 f213 1"/>
                              <a:gd name="f562" fmla="*/ f459 f212 1"/>
                              <a:gd name="f563" fmla="*/ f460 f213 1"/>
                              <a:gd name="f564" fmla="*/ f461 f213 1"/>
                              <a:gd name="f565" fmla="*/ f462 f212 1"/>
                              <a:gd name="f566" fmla="*/ f463 f213 1"/>
                              <a:gd name="f567" fmla="*/ f464 f212 1"/>
                              <a:gd name="f568" fmla="*/ f465 f213 1"/>
                              <a:gd name="f569" fmla="*/ f466 f213 1"/>
                              <a:gd name="f570" fmla="*/ f467 f212 1"/>
                              <a:gd name="f571" fmla="*/ f468 f213 1"/>
                              <a:gd name="f572" fmla="*/ f469 f212 1"/>
                              <a:gd name="f573" fmla="*/ f470 f213 1"/>
                              <a:gd name="f574" fmla="*/ f471 f213 1"/>
                              <a:gd name="f575" fmla="*/ f472 f213 1"/>
                              <a:gd name="f576" fmla="*/ f473 f212 1"/>
                              <a:gd name="f577" fmla="*/ f474 f213 1"/>
                              <a:gd name="f578" fmla="*/ f475 f213 1"/>
                              <a:gd name="f579" fmla="*/ f476 f212 1"/>
                              <a:gd name="f580" fmla="*/ f477 f213 1"/>
                              <a:gd name="f581" fmla="*/ f478 f213 1"/>
                              <a:gd name="f582" fmla="*/ f479 f212 1"/>
                              <a:gd name="f583" fmla="*/ f480 f213 1"/>
                              <a:gd name="f584" fmla="*/ f481 f212 1"/>
                              <a:gd name="f585" fmla="*/ f482 f213 1"/>
                              <a:gd name="f586" fmla="*/ f483 f212 1"/>
                              <a:gd name="f587" fmla="*/ f484 f213 1"/>
                              <a:gd name="f588" fmla="*/ f485 f212 1"/>
                              <a:gd name="f589" fmla="*/ f486 f213 1"/>
                              <a:gd name="f590" fmla="*/ f487 f212 1"/>
                              <a:gd name="f591" fmla="*/ f488 f213 1"/>
                              <a:gd name="f592" fmla="*/ f489 f212 1"/>
                              <a:gd name="f593" fmla="*/ f490 f213 1"/>
                              <a:gd name="f594" fmla="*/ f491 f212 1"/>
                              <a:gd name="f595" fmla="*/ f492 f213 1"/>
                              <a:gd name="f596" fmla="*/ f493 f212 1"/>
                              <a:gd name="f597" fmla="*/ f494 f213 1"/>
                              <a:gd name="f598" fmla="*/ f495 f212 1"/>
                              <a:gd name="f599" fmla="*/ f496 f213 1"/>
                              <a:gd name="f600" fmla="*/ f497 f212 1"/>
                              <a:gd name="f601" fmla="*/ f498 f213 1"/>
                              <a:gd name="f602" fmla="*/ f499 f212 1"/>
                              <a:gd name="f603" fmla="*/ f500 f212 1"/>
                              <a:gd name="f604" fmla="*/ f501 f213 1"/>
                              <a:gd name="f605" fmla="*/ f502 f213 1"/>
                              <a:gd name="f606" fmla="*/ f503 f212 1"/>
                              <a:gd name="f607" fmla="*/ f504 f213 1"/>
                              <a:gd name="f608" fmla="*/ f505 f212 1"/>
                              <a:gd name="f609" fmla="*/ f506 f213 1"/>
                              <a:gd name="f610" fmla="*/ f507 f212 1"/>
                              <a:gd name="f611" fmla="*/ f508 f213 1"/>
                              <a:gd name="f612" fmla="*/ f509 f212 1"/>
                              <a:gd name="f613" fmla="*/ f510 f213 1"/>
                              <a:gd name="f614" fmla="*/ f511 f213 1"/>
                              <a:gd name="f615" fmla="*/ f512 f212 1"/>
                              <a:gd name="f616" fmla="*/ f513 f213 1"/>
                              <a:gd name="f617" fmla="*/ f514 f212 1"/>
                              <a:gd name="f618" fmla="*/ f515 f213 1"/>
                              <a:gd name="f619" fmla="*/ f516 f213 1"/>
                              <a:gd name="f620" fmla="*/ f517 f213 1"/>
                              <a:gd name="f621" fmla="*/ f518 f212 1"/>
                              <a:gd name="f622" fmla="*/ f519 f213 1"/>
                              <a:gd name="f623" fmla="*/ f520 f212 1"/>
                              <a:gd name="f624" fmla="*/ f521 f21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22">
                                <a:pos x="f526" y="f527"/>
                              </a:cxn>
                              <a:cxn ang="f422">
                                <a:pos x="f528" y="f529"/>
                              </a:cxn>
                              <a:cxn ang="f422">
                                <a:pos x="f530" y="f531"/>
                              </a:cxn>
                              <a:cxn ang="f422">
                                <a:pos x="f532" y="f533"/>
                              </a:cxn>
                              <a:cxn ang="f422">
                                <a:pos x="f534" y="f535"/>
                              </a:cxn>
                              <a:cxn ang="f422">
                                <a:pos x="f536" y="f537"/>
                              </a:cxn>
                              <a:cxn ang="f422">
                                <a:pos x="f538" y="f537"/>
                              </a:cxn>
                              <a:cxn ang="f422">
                                <a:pos x="f539" y="f540"/>
                              </a:cxn>
                              <a:cxn ang="f422">
                                <a:pos x="f541" y="f537"/>
                              </a:cxn>
                              <a:cxn ang="f422">
                                <a:pos x="f542" y="f543"/>
                              </a:cxn>
                              <a:cxn ang="f422">
                                <a:pos x="f544" y="f545"/>
                              </a:cxn>
                              <a:cxn ang="f422">
                                <a:pos x="f546" y="f547"/>
                              </a:cxn>
                              <a:cxn ang="f422">
                                <a:pos x="f548" y="f549"/>
                              </a:cxn>
                              <a:cxn ang="f422">
                                <a:pos x="f550" y="f551"/>
                              </a:cxn>
                              <a:cxn ang="f422">
                                <a:pos x="f552" y="f553"/>
                              </a:cxn>
                              <a:cxn ang="f422">
                                <a:pos x="f554" y="f555"/>
                              </a:cxn>
                              <a:cxn ang="f422">
                                <a:pos x="f556" y="f557"/>
                              </a:cxn>
                              <a:cxn ang="f422">
                                <a:pos x="f558" y="f559"/>
                              </a:cxn>
                              <a:cxn ang="f422">
                                <a:pos x="f554" y="f560"/>
                              </a:cxn>
                              <a:cxn ang="f422">
                                <a:pos x="f526" y="f561"/>
                              </a:cxn>
                              <a:cxn ang="f422">
                                <a:pos x="f562" y="f563"/>
                              </a:cxn>
                              <a:cxn ang="f422">
                                <a:pos x="f541" y="f564"/>
                              </a:cxn>
                              <a:cxn ang="f422">
                                <a:pos x="f565" y="f566"/>
                              </a:cxn>
                              <a:cxn ang="f422">
                                <a:pos x="f567" y="f568"/>
                              </a:cxn>
                              <a:cxn ang="f422">
                                <a:pos x="f539" y="f561"/>
                              </a:cxn>
                              <a:cxn ang="f422">
                                <a:pos x="f556" y="f569"/>
                              </a:cxn>
                              <a:cxn ang="f422">
                                <a:pos x="f570" y="f571"/>
                              </a:cxn>
                              <a:cxn ang="f422">
                                <a:pos x="f572" y="f573"/>
                              </a:cxn>
                              <a:cxn ang="f422">
                                <a:pos x="f546" y="f574"/>
                              </a:cxn>
                              <a:cxn ang="f422">
                                <a:pos x="f528" y="f575"/>
                              </a:cxn>
                              <a:cxn ang="f422">
                                <a:pos x="f576" y="f574"/>
                              </a:cxn>
                              <a:cxn ang="f422">
                                <a:pos x="f550" y="f577"/>
                              </a:cxn>
                              <a:cxn ang="f422">
                                <a:pos x="f552" y="f578"/>
                              </a:cxn>
                              <a:cxn ang="f422">
                                <a:pos x="f579" y="f580"/>
                              </a:cxn>
                              <a:cxn ang="f422">
                                <a:pos x="f572" y="f581"/>
                              </a:cxn>
                              <a:cxn ang="f422">
                                <a:pos x="f582" y="f583"/>
                              </a:cxn>
                              <a:cxn ang="f422">
                                <a:pos x="f584" y="f585"/>
                              </a:cxn>
                              <a:cxn ang="f422">
                                <a:pos x="f586" y="f587"/>
                              </a:cxn>
                              <a:cxn ang="f422">
                                <a:pos x="f588" y="f589"/>
                              </a:cxn>
                              <a:cxn ang="f422">
                                <a:pos x="f590" y="f591"/>
                              </a:cxn>
                              <a:cxn ang="f422">
                                <a:pos x="f592" y="f593"/>
                              </a:cxn>
                              <a:cxn ang="f422">
                                <a:pos x="f594" y="f595"/>
                              </a:cxn>
                              <a:cxn ang="f422">
                                <a:pos x="f596" y="f597"/>
                              </a:cxn>
                              <a:cxn ang="f422">
                                <a:pos x="f598" y="f599"/>
                              </a:cxn>
                              <a:cxn ang="f422">
                                <a:pos x="f600" y="f601"/>
                              </a:cxn>
                              <a:cxn ang="f422">
                                <a:pos x="f602" y="f553"/>
                              </a:cxn>
                              <a:cxn ang="f422">
                                <a:pos x="f603" y="f604"/>
                              </a:cxn>
                              <a:cxn ang="f422">
                                <a:pos x="f600" y="f605"/>
                              </a:cxn>
                              <a:cxn ang="f422">
                                <a:pos x="f606" y="f607"/>
                              </a:cxn>
                              <a:cxn ang="f422">
                                <a:pos x="f608" y="f609"/>
                              </a:cxn>
                              <a:cxn ang="f422">
                                <a:pos x="f610" y="f611"/>
                              </a:cxn>
                              <a:cxn ang="f422">
                                <a:pos x="f612" y="f613"/>
                              </a:cxn>
                              <a:cxn ang="f422">
                                <a:pos x="f598" y="f614"/>
                              </a:cxn>
                              <a:cxn ang="f422">
                                <a:pos x="f615" y="f616"/>
                              </a:cxn>
                              <a:cxn ang="f422">
                                <a:pos x="f617" y="f618"/>
                              </a:cxn>
                              <a:cxn ang="f422">
                                <a:pos x="f556" y="f619"/>
                              </a:cxn>
                              <a:cxn ang="f422">
                                <a:pos x="f541" y="f620"/>
                              </a:cxn>
                              <a:cxn ang="f422">
                                <a:pos x="f621" y="f622"/>
                              </a:cxn>
                              <a:cxn ang="f422">
                                <a:pos x="f623" y="f624"/>
                              </a:cxn>
                            </a:cxnLst>
                            <a:rect l="f522" t="f525" r="f523" b="f524"/>
                            <a:pathLst>
                              <a:path w="494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1" y="f17"/>
                                </a:lnTo>
                                <a:lnTo>
                                  <a:pt x="f9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0"/>
                                </a:lnTo>
                                <a:lnTo>
                                  <a:pt x="f42" y="f40"/>
                                </a:lnTo>
                                <a:lnTo>
                                  <a:pt x="f35" y="f40"/>
                                </a:lnTo>
                                <a:lnTo>
                                  <a:pt x="f43" y="f40"/>
                                </a:lnTo>
                                <a:lnTo>
                                  <a:pt x="f44" y="f38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6"/>
                                </a:lnTo>
                                <a:lnTo>
                                  <a:pt x="f15" y="f46"/>
                                </a:lnTo>
                                <a:lnTo>
                                  <a:pt x="f48" y="f40"/>
                                </a:lnTo>
                                <a:lnTo>
                                  <a:pt x="f27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48" y="f61"/>
                                </a:lnTo>
                                <a:lnTo>
                                  <a:pt x="f62" y="f60"/>
                                </a:lnTo>
                                <a:lnTo>
                                  <a:pt x="f19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6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19" y="f83"/>
                                </a:lnTo>
                                <a:lnTo>
                                  <a:pt x="f23" y="f82"/>
                                </a:lnTo>
                                <a:lnTo>
                                  <a:pt x="f55" y="f84"/>
                                </a:lnTo>
                                <a:lnTo>
                                  <a:pt x="f29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31" y="f85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91"/>
                                </a:lnTo>
                                <a:lnTo>
                                  <a:pt x="f21" y="f92"/>
                                </a:lnTo>
                                <a:lnTo>
                                  <a:pt x="f19" y="f93"/>
                                </a:lnTo>
                                <a:lnTo>
                                  <a:pt x="f9" y="f94"/>
                                </a:lnTo>
                                <a:lnTo>
                                  <a:pt x="f9" y="f95"/>
                                </a:lnTo>
                                <a:lnTo>
                                  <a:pt x="f13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11" y="f99"/>
                                </a:lnTo>
                                <a:lnTo>
                                  <a:pt x="f100" y="f98"/>
                                </a:lnTo>
                                <a:lnTo>
                                  <a:pt x="f62" y="f101"/>
                                </a:lnTo>
                                <a:lnTo>
                                  <a:pt x="f27" y="f102"/>
                                </a:lnTo>
                                <a:lnTo>
                                  <a:pt x="f48" y="f103"/>
                                </a:lnTo>
                                <a:lnTo>
                                  <a:pt x="f104" y="f105"/>
                                </a:lnTo>
                                <a:lnTo>
                                  <a:pt x="f47" y="f106"/>
                                </a:lnTo>
                                <a:lnTo>
                                  <a:pt x="f107" y="f108"/>
                                </a:lnTo>
                                <a:lnTo>
                                  <a:pt x="f45" y="f109"/>
                                </a:lnTo>
                                <a:lnTo>
                                  <a:pt x="f44" y="f110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113" y="f103"/>
                                </a:lnTo>
                                <a:lnTo>
                                  <a:pt x="f45" y="f96"/>
                                </a:lnTo>
                                <a:lnTo>
                                  <a:pt x="f107" y="f115"/>
                                </a:lnTo>
                                <a:lnTo>
                                  <a:pt x="f31" y="f116"/>
                                </a:lnTo>
                                <a:lnTo>
                                  <a:pt x="f29" y="f117"/>
                                </a:lnTo>
                                <a:lnTo>
                                  <a:pt x="f55" y="f118"/>
                                </a:lnTo>
                                <a:lnTo>
                                  <a:pt x="f55" y="f119"/>
                                </a:lnTo>
                                <a:lnTo>
                                  <a:pt x="f55" y="f120"/>
                                </a:lnTo>
                                <a:lnTo>
                                  <a:pt x="f55" y="f121"/>
                                </a:lnTo>
                                <a:lnTo>
                                  <a:pt x="f25" y="f122"/>
                                </a:lnTo>
                                <a:lnTo>
                                  <a:pt x="f25" y="f121"/>
                                </a:lnTo>
                                <a:lnTo>
                                  <a:pt x="f52" y="f120"/>
                                </a:lnTo>
                                <a:lnTo>
                                  <a:pt x="f52" y="f119"/>
                                </a:lnTo>
                                <a:lnTo>
                                  <a:pt x="f62" y="f123"/>
                                </a:lnTo>
                                <a:lnTo>
                                  <a:pt x="f100" y="f124"/>
                                </a:lnTo>
                                <a:lnTo>
                                  <a:pt x="f125" y="f126"/>
                                </a:lnTo>
                                <a:lnTo>
                                  <a:pt x="f11" y="f126"/>
                                </a:lnTo>
                                <a:lnTo>
                                  <a:pt x="f64" y="f126"/>
                                </a:lnTo>
                                <a:lnTo>
                                  <a:pt x="f66" y="f124"/>
                                </a:lnTo>
                                <a:lnTo>
                                  <a:pt x="f68" y="f123"/>
                                </a:lnTo>
                                <a:lnTo>
                                  <a:pt x="f70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72" y="f130"/>
                                </a:lnTo>
                                <a:lnTo>
                                  <a:pt x="f72" y="f121"/>
                                </a:lnTo>
                                <a:lnTo>
                                  <a:pt x="f72" y="f131"/>
                                </a:lnTo>
                                <a:lnTo>
                                  <a:pt x="f77" y="f132"/>
                                </a:lnTo>
                                <a:lnTo>
                                  <a:pt x="f70" y="f133"/>
                                </a:lnTo>
                                <a:lnTo>
                                  <a:pt x="f68" y="f134"/>
                                </a:lnTo>
                                <a:lnTo>
                                  <a:pt x="f97" y="f135"/>
                                </a:lnTo>
                                <a:lnTo>
                                  <a:pt x="f11" y="f8"/>
                                </a:lnTo>
                                <a:lnTo>
                                  <a:pt x="f100" y="f8"/>
                                </a:lnTo>
                                <a:lnTo>
                                  <a:pt x="f25" y="f136"/>
                                </a:lnTo>
                                <a:lnTo>
                                  <a:pt x="f137" y="f138"/>
                                </a:lnTo>
                                <a:lnTo>
                                  <a:pt x="f59" y="f139"/>
                                </a:lnTo>
                                <a:lnTo>
                                  <a:pt x="f47" y="f140"/>
                                </a:lnTo>
                                <a:lnTo>
                                  <a:pt x="f111" y="f120"/>
                                </a:lnTo>
                                <a:lnTo>
                                  <a:pt x="f141" y="f142"/>
                                </a:lnTo>
                                <a:lnTo>
                                  <a:pt x="f43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96"/>
                                </a:lnTo>
                                <a:lnTo>
                                  <a:pt x="f147" y="f148"/>
                                </a:lnTo>
                                <a:lnTo>
                                  <a:pt x="f42" y="f149"/>
                                </a:lnTo>
                                <a:lnTo>
                                  <a:pt x="f150" y="f80"/>
                                </a:lnTo>
                                <a:lnTo>
                                  <a:pt x="f151" y="f71"/>
                                </a:lnTo>
                                <a:lnTo>
                                  <a:pt x="f37" y="f152"/>
                                </a:lnTo>
                                <a:lnTo>
                                  <a:pt x="f153" y="f154"/>
                                </a:lnTo>
                                <a:lnTo>
                                  <a:pt x="f155" y="f63"/>
                                </a:lnTo>
                                <a:lnTo>
                                  <a:pt x="f156" y="f60"/>
                                </a:lnTo>
                                <a:lnTo>
                                  <a:pt x="f157" y="f60"/>
                                </a:lnTo>
                                <a:lnTo>
                                  <a:pt x="f158" y="f61"/>
                                </a:lnTo>
                                <a:lnTo>
                                  <a:pt x="f159" y="f160"/>
                                </a:lnTo>
                                <a:lnTo>
                                  <a:pt x="f161" y="f162"/>
                                </a:lnTo>
                                <a:lnTo>
                                  <a:pt x="f163" y="f164"/>
                                </a:lnTo>
                                <a:lnTo>
                                  <a:pt x="f163" y="f165"/>
                                </a:lnTo>
                                <a:lnTo>
                                  <a:pt x="f166" y="f87"/>
                                </a:lnTo>
                                <a:lnTo>
                                  <a:pt x="f167" y="f74"/>
                                </a:lnTo>
                                <a:lnTo>
                                  <a:pt x="f168" y="f85"/>
                                </a:lnTo>
                                <a:lnTo>
                                  <a:pt x="f157" y="f169"/>
                                </a:lnTo>
                                <a:lnTo>
                                  <a:pt x="f170" y="f169"/>
                                </a:lnTo>
                                <a:lnTo>
                                  <a:pt x="f156" y="f87"/>
                                </a:lnTo>
                                <a:lnTo>
                                  <a:pt x="f171" y="f71"/>
                                </a:lnTo>
                                <a:lnTo>
                                  <a:pt x="f172" y="f165"/>
                                </a:lnTo>
                                <a:lnTo>
                                  <a:pt x="f155" y="f73"/>
                                </a:lnTo>
                                <a:lnTo>
                                  <a:pt x="f155" y="f76"/>
                                </a:lnTo>
                                <a:lnTo>
                                  <a:pt x="f173" y="f78"/>
                                </a:lnTo>
                                <a:lnTo>
                                  <a:pt x="f174" y="f80"/>
                                </a:lnTo>
                                <a:lnTo>
                                  <a:pt x="f155" y="f83"/>
                                </a:lnTo>
                                <a:lnTo>
                                  <a:pt x="f2" y="f175"/>
                                </a:lnTo>
                                <a:lnTo>
                                  <a:pt x="f2" y="f91"/>
                                </a:lnTo>
                                <a:lnTo>
                                  <a:pt x="f176" y="f149"/>
                                </a:lnTo>
                                <a:lnTo>
                                  <a:pt x="f172" y="f177"/>
                                </a:lnTo>
                                <a:lnTo>
                                  <a:pt x="f171" y="f177"/>
                                </a:lnTo>
                                <a:lnTo>
                                  <a:pt x="f178" y="f149"/>
                                </a:lnTo>
                                <a:lnTo>
                                  <a:pt x="f179" y="f180"/>
                                </a:lnTo>
                                <a:lnTo>
                                  <a:pt x="f181" y="f91"/>
                                </a:lnTo>
                                <a:lnTo>
                                  <a:pt x="f167" y="f175"/>
                                </a:lnTo>
                                <a:lnTo>
                                  <a:pt x="f161" y="f82"/>
                                </a:lnTo>
                                <a:lnTo>
                                  <a:pt x="f182" y="f84"/>
                                </a:lnTo>
                                <a:lnTo>
                                  <a:pt x="f183" y="f74"/>
                                </a:lnTo>
                                <a:lnTo>
                                  <a:pt x="f184" y="f185"/>
                                </a:lnTo>
                                <a:lnTo>
                                  <a:pt x="f7" y="f63"/>
                                </a:lnTo>
                                <a:lnTo>
                                  <a:pt x="f186" y="f187"/>
                                </a:lnTo>
                                <a:lnTo>
                                  <a:pt x="f188" y="f189"/>
                                </a:lnTo>
                                <a:lnTo>
                                  <a:pt x="f166" y="f36"/>
                                </a:lnTo>
                                <a:lnTo>
                                  <a:pt x="f181" y="f190"/>
                                </a:lnTo>
                                <a:lnTo>
                                  <a:pt x="f170" y="f191"/>
                                </a:lnTo>
                                <a:lnTo>
                                  <a:pt x="f172" y="f192"/>
                                </a:lnTo>
                                <a:lnTo>
                                  <a:pt x="f193" y="f30"/>
                                </a:lnTo>
                                <a:lnTo>
                                  <a:pt x="f194" y="f195"/>
                                </a:lnTo>
                                <a:lnTo>
                                  <a:pt x="f196" y="f197"/>
                                </a:lnTo>
                                <a:lnTo>
                                  <a:pt x="f146" y="f198"/>
                                </a:lnTo>
                                <a:lnTo>
                                  <a:pt x="f141" y="f199"/>
                                </a:lnTo>
                                <a:lnTo>
                                  <a:pt x="f107" y="f200"/>
                                </a:lnTo>
                                <a:lnTo>
                                  <a:pt x="f86" y="f201"/>
                                </a:lnTo>
                                <a:lnTo>
                                  <a:pt x="f29" y="f202"/>
                                </a:lnTo>
                                <a:lnTo>
                                  <a:pt x="f57" y="f203"/>
                                </a:lnTo>
                                <a:lnTo>
                                  <a:pt x="f204" y="f12"/>
                                </a:lnTo>
                                <a:lnTo>
                                  <a:pt x="f48" y="f6"/>
                                </a:lnTo>
                                <a:lnTo>
                                  <a:pt x="f137" y="f205"/>
                                </a:lnTo>
                                <a:lnTo>
                                  <a:pt x="f88" y="f206"/>
                                </a:lnTo>
                                <a:lnTo>
                                  <a:pt x="f50" y="f207"/>
                                </a:lnTo>
                                <a:lnTo>
                                  <a:pt x="f25" y="f68"/>
                                </a:lnTo>
                                <a:lnTo>
                                  <a:pt x="f90" y="f208"/>
                                </a:lnTo>
                                <a:lnTo>
                                  <a:pt x="f209" y="f210"/>
                                </a:lnTo>
                                <a:lnTo>
                                  <a:pt x="f125" y="f6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2005509" name="Freeform 185"/>
                        <wps:cNvSpPr/>
                        <wps:spPr>
                          <a:xfrm>
                            <a:off x="3410" y="23820"/>
                            <a:ext cx="173297" cy="50532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4"/>
                              <a:gd name="f7" fmla="val 806"/>
                              <a:gd name="f8" fmla="val 754"/>
                              <a:gd name="f9" fmla="val 211"/>
                              <a:gd name="f10" fmla="val 691"/>
                              <a:gd name="f11" fmla="val 172"/>
                              <a:gd name="f12" fmla="val 619"/>
                              <a:gd name="f13" fmla="val 139"/>
                              <a:gd name="f14" fmla="val 542"/>
                              <a:gd name="f15" fmla="val 115"/>
                              <a:gd name="f16" fmla="val 461"/>
                              <a:gd name="f17" fmla="val 100"/>
                              <a:gd name="f18" fmla="val 370"/>
                              <a:gd name="f19" fmla="val 91"/>
                              <a:gd name="f20" fmla="val 278"/>
                              <a:gd name="f21" fmla="val 187"/>
                              <a:gd name="f22" fmla="val 96"/>
                              <a:gd name="f23" fmla="val 24"/>
                              <a:gd name="f24" fmla="val 9"/>
                              <a:gd name="f25" fmla="val 82"/>
                              <a:gd name="f26" fmla="val 173"/>
                              <a:gd name="f27" fmla="val 269"/>
                              <a:gd name="f28" fmla="val 365"/>
                              <a:gd name="f29" fmla="val 466"/>
                              <a:gd name="f30" fmla="val 43"/>
                              <a:gd name="f31" fmla="val 566"/>
                              <a:gd name="f32" fmla="val 72"/>
                              <a:gd name="f33" fmla="val 658"/>
                              <a:gd name="f34" fmla="val 110"/>
                              <a:gd name="f35" fmla="val 744"/>
                              <a:gd name="f36" fmla="val 120"/>
                              <a:gd name="f37" fmla="val 129"/>
                              <a:gd name="f38" fmla="val 749"/>
                              <a:gd name="f39" fmla="val 148"/>
                              <a:gd name="f40" fmla="val 158"/>
                              <a:gd name="f41" fmla="val 758"/>
                              <a:gd name="f42" fmla="val 768"/>
                              <a:gd name="f43" fmla="val 182"/>
                              <a:gd name="f44" fmla="val 782"/>
                              <a:gd name="f45" fmla="val 192"/>
                              <a:gd name="f46" fmla="val 802"/>
                              <a:gd name="f47" fmla="val 201"/>
                              <a:gd name="f48" fmla="val 206"/>
                              <a:gd name="f49" fmla="val 216"/>
                              <a:gd name="f50" fmla="val 220"/>
                              <a:gd name="f51" fmla="val 792"/>
                              <a:gd name="f52" fmla="val 230"/>
                              <a:gd name="f53" fmla="val 778"/>
                              <a:gd name="f54" fmla="val 235"/>
                              <a:gd name="f55" fmla="val 244"/>
                              <a:gd name="f56" fmla="+- 0 0 -90"/>
                              <a:gd name="f57" fmla="*/ f3 1 254"/>
                              <a:gd name="f58" fmla="*/ f4 1 806"/>
                              <a:gd name="f59" fmla="+- f7 0 f5"/>
                              <a:gd name="f60" fmla="+- f6 0 f5"/>
                              <a:gd name="f61" fmla="*/ f56 f0 1"/>
                              <a:gd name="f62" fmla="*/ f60 1 254"/>
                              <a:gd name="f63" fmla="*/ f59 1 806"/>
                              <a:gd name="f64" fmla="*/ 254 f60 1"/>
                              <a:gd name="f65" fmla="*/ 754 f59 1"/>
                              <a:gd name="f66" fmla="*/ 211 f60 1"/>
                              <a:gd name="f67" fmla="*/ 691 f59 1"/>
                              <a:gd name="f68" fmla="*/ 172 f60 1"/>
                              <a:gd name="f69" fmla="*/ 619 f59 1"/>
                              <a:gd name="f70" fmla="*/ 139 f60 1"/>
                              <a:gd name="f71" fmla="*/ 542 f59 1"/>
                              <a:gd name="f72" fmla="*/ 115 f60 1"/>
                              <a:gd name="f73" fmla="*/ 461 f59 1"/>
                              <a:gd name="f74" fmla="*/ 100 f60 1"/>
                              <a:gd name="f75" fmla="*/ 370 f59 1"/>
                              <a:gd name="f76" fmla="*/ 91 f60 1"/>
                              <a:gd name="f77" fmla="*/ 278 f59 1"/>
                              <a:gd name="f78" fmla="*/ 187 f59 1"/>
                              <a:gd name="f79" fmla="*/ 96 f59 1"/>
                              <a:gd name="f80" fmla="*/ 24 f60 1"/>
                              <a:gd name="f81" fmla="*/ 0 f59 1"/>
                              <a:gd name="f82" fmla="*/ 9 f60 1"/>
                              <a:gd name="f83" fmla="*/ 82 f59 1"/>
                              <a:gd name="f84" fmla="*/ 0 f60 1"/>
                              <a:gd name="f85" fmla="*/ 173 f59 1"/>
                              <a:gd name="f86" fmla="*/ 269 f59 1"/>
                              <a:gd name="f87" fmla="*/ 365 f59 1"/>
                              <a:gd name="f88" fmla="*/ 466 f59 1"/>
                              <a:gd name="f89" fmla="*/ 43 f60 1"/>
                              <a:gd name="f90" fmla="*/ 566 f59 1"/>
                              <a:gd name="f91" fmla="*/ 72 f60 1"/>
                              <a:gd name="f92" fmla="*/ 658 f59 1"/>
                              <a:gd name="f93" fmla="*/ 110 f60 1"/>
                              <a:gd name="f94" fmla="*/ 744 f59 1"/>
                              <a:gd name="f95" fmla="*/ 120 f60 1"/>
                              <a:gd name="f96" fmla="*/ 129 f60 1"/>
                              <a:gd name="f97" fmla="*/ 749 f59 1"/>
                              <a:gd name="f98" fmla="*/ 148 f60 1"/>
                              <a:gd name="f99" fmla="*/ 158 f60 1"/>
                              <a:gd name="f100" fmla="*/ 758 f59 1"/>
                              <a:gd name="f101" fmla="*/ 768 f59 1"/>
                              <a:gd name="f102" fmla="*/ 182 f60 1"/>
                              <a:gd name="f103" fmla="*/ 782 f59 1"/>
                              <a:gd name="f104" fmla="*/ 192 f60 1"/>
                              <a:gd name="f105" fmla="*/ 802 f59 1"/>
                              <a:gd name="f106" fmla="*/ 201 f60 1"/>
                              <a:gd name="f107" fmla="*/ 806 f59 1"/>
                              <a:gd name="f108" fmla="*/ 206 f60 1"/>
                              <a:gd name="f109" fmla="*/ 216 f60 1"/>
                              <a:gd name="f110" fmla="*/ 220 f60 1"/>
                              <a:gd name="f111" fmla="*/ 792 f59 1"/>
                              <a:gd name="f112" fmla="*/ 230 f60 1"/>
                              <a:gd name="f113" fmla="*/ 778 f59 1"/>
                              <a:gd name="f114" fmla="*/ 235 f60 1"/>
                              <a:gd name="f115" fmla="*/ 244 f60 1"/>
                              <a:gd name="f116" fmla="*/ f61 1 f2"/>
                              <a:gd name="f117" fmla="*/ f64 1 254"/>
                              <a:gd name="f118" fmla="*/ f65 1 806"/>
                              <a:gd name="f119" fmla="*/ f66 1 254"/>
                              <a:gd name="f120" fmla="*/ f67 1 806"/>
                              <a:gd name="f121" fmla="*/ f68 1 254"/>
                              <a:gd name="f122" fmla="*/ f69 1 806"/>
                              <a:gd name="f123" fmla="*/ f70 1 254"/>
                              <a:gd name="f124" fmla="*/ f71 1 806"/>
                              <a:gd name="f125" fmla="*/ f72 1 254"/>
                              <a:gd name="f126" fmla="*/ f73 1 806"/>
                              <a:gd name="f127" fmla="*/ f74 1 254"/>
                              <a:gd name="f128" fmla="*/ f75 1 806"/>
                              <a:gd name="f129" fmla="*/ f76 1 254"/>
                              <a:gd name="f130" fmla="*/ f77 1 806"/>
                              <a:gd name="f131" fmla="*/ f78 1 806"/>
                              <a:gd name="f132" fmla="*/ f79 1 806"/>
                              <a:gd name="f133" fmla="*/ f80 1 254"/>
                              <a:gd name="f134" fmla="*/ f81 1 806"/>
                              <a:gd name="f135" fmla="*/ f82 1 254"/>
                              <a:gd name="f136" fmla="*/ f83 1 806"/>
                              <a:gd name="f137" fmla="*/ f84 1 254"/>
                              <a:gd name="f138" fmla="*/ f85 1 806"/>
                              <a:gd name="f139" fmla="*/ f86 1 806"/>
                              <a:gd name="f140" fmla="*/ f87 1 806"/>
                              <a:gd name="f141" fmla="*/ f88 1 806"/>
                              <a:gd name="f142" fmla="*/ f89 1 254"/>
                              <a:gd name="f143" fmla="*/ f90 1 806"/>
                              <a:gd name="f144" fmla="*/ f91 1 254"/>
                              <a:gd name="f145" fmla="*/ f92 1 806"/>
                              <a:gd name="f146" fmla="*/ f93 1 254"/>
                              <a:gd name="f147" fmla="*/ f94 1 806"/>
                              <a:gd name="f148" fmla="*/ f95 1 254"/>
                              <a:gd name="f149" fmla="*/ f96 1 254"/>
                              <a:gd name="f150" fmla="*/ f97 1 806"/>
                              <a:gd name="f151" fmla="*/ f98 1 254"/>
                              <a:gd name="f152" fmla="*/ f99 1 254"/>
                              <a:gd name="f153" fmla="*/ f100 1 806"/>
                              <a:gd name="f154" fmla="*/ f101 1 806"/>
                              <a:gd name="f155" fmla="*/ f102 1 254"/>
                              <a:gd name="f156" fmla="*/ f103 1 806"/>
                              <a:gd name="f157" fmla="*/ f104 1 254"/>
                              <a:gd name="f158" fmla="*/ f105 1 806"/>
                              <a:gd name="f159" fmla="*/ f106 1 254"/>
                              <a:gd name="f160" fmla="*/ f107 1 806"/>
                              <a:gd name="f161" fmla="*/ f108 1 254"/>
                              <a:gd name="f162" fmla="*/ f109 1 254"/>
                              <a:gd name="f163" fmla="*/ f110 1 254"/>
                              <a:gd name="f164" fmla="*/ f111 1 806"/>
                              <a:gd name="f165" fmla="*/ f112 1 254"/>
                              <a:gd name="f166" fmla="*/ f113 1 806"/>
                              <a:gd name="f167" fmla="*/ f114 1 254"/>
                              <a:gd name="f168" fmla="*/ f115 1 254"/>
                              <a:gd name="f169" fmla="*/ 0 1 f62"/>
                              <a:gd name="f170" fmla="*/ f6 1 f62"/>
                              <a:gd name="f171" fmla="*/ 0 1 f63"/>
                              <a:gd name="f172" fmla="*/ f7 1 f63"/>
                              <a:gd name="f173" fmla="+- f116 0 f1"/>
                              <a:gd name="f174" fmla="*/ f117 1 f62"/>
                              <a:gd name="f175" fmla="*/ f118 1 f63"/>
                              <a:gd name="f176" fmla="*/ f119 1 f62"/>
                              <a:gd name="f177" fmla="*/ f120 1 f63"/>
                              <a:gd name="f178" fmla="*/ f121 1 f62"/>
                              <a:gd name="f179" fmla="*/ f122 1 f63"/>
                              <a:gd name="f180" fmla="*/ f123 1 f62"/>
                              <a:gd name="f181" fmla="*/ f124 1 f63"/>
                              <a:gd name="f182" fmla="*/ f125 1 f62"/>
                              <a:gd name="f183" fmla="*/ f126 1 f63"/>
                              <a:gd name="f184" fmla="*/ f127 1 f62"/>
                              <a:gd name="f185" fmla="*/ f128 1 f63"/>
                              <a:gd name="f186" fmla="*/ f129 1 f62"/>
                              <a:gd name="f187" fmla="*/ f130 1 f63"/>
                              <a:gd name="f188" fmla="*/ f131 1 f63"/>
                              <a:gd name="f189" fmla="*/ f132 1 f63"/>
                              <a:gd name="f190" fmla="*/ f133 1 f62"/>
                              <a:gd name="f191" fmla="*/ f134 1 f63"/>
                              <a:gd name="f192" fmla="*/ f135 1 f62"/>
                              <a:gd name="f193" fmla="*/ f136 1 f63"/>
                              <a:gd name="f194" fmla="*/ f137 1 f62"/>
                              <a:gd name="f195" fmla="*/ f138 1 f63"/>
                              <a:gd name="f196" fmla="*/ f139 1 f63"/>
                              <a:gd name="f197" fmla="*/ f140 1 f63"/>
                              <a:gd name="f198" fmla="*/ f141 1 f63"/>
                              <a:gd name="f199" fmla="*/ f142 1 f62"/>
                              <a:gd name="f200" fmla="*/ f143 1 f63"/>
                              <a:gd name="f201" fmla="*/ f144 1 f62"/>
                              <a:gd name="f202" fmla="*/ f145 1 f63"/>
                              <a:gd name="f203" fmla="*/ f146 1 f62"/>
                              <a:gd name="f204" fmla="*/ f147 1 f63"/>
                              <a:gd name="f205" fmla="*/ f148 1 f62"/>
                              <a:gd name="f206" fmla="*/ f149 1 f62"/>
                              <a:gd name="f207" fmla="*/ f150 1 f63"/>
                              <a:gd name="f208" fmla="*/ f151 1 f62"/>
                              <a:gd name="f209" fmla="*/ f152 1 f62"/>
                              <a:gd name="f210" fmla="*/ f153 1 f63"/>
                              <a:gd name="f211" fmla="*/ f154 1 f63"/>
                              <a:gd name="f212" fmla="*/ f155 1 f62"/>
                              <a:gd name="f213" fmla="*/ f156 1 f63"/>
                              <a:gd name="f214" fmla="*/ f157 1 f62"/>
                              <a:gd name="f215" fmla="*/ f158 1 f63"/>
                              <a:gd name="f216" fmla="*/ f159 1 f62"/>
                              <a:gd name="f217" fmla="*/ f160 1 f63"/>
                              <a:gd name="f218" fmla="*/ f161 1 f62"/>
                              <a:gd name="f219" fmla="*/ f162 1 f62"/>
                              <a:gd name="f220" fmla="*/ f163 1 f62"/>
                              <a:gd name="f221" fmla="*/ f164 1 f63"/>
                              <a:gd name="f222" fmla="*/ f165 1 f62"/>
                              <a:gd name="f223" fmla="*/ f166 1 f63"/>
                              <a:gd name="f224" fmla="*/ f167 1 f62"/>
                              <a:gd name="f225" fmla="*/ f168 1 f62"/>
                              <a:gd name="f226" fmla="*/ f169 f57 1"/>
                              <a:gd name="f227" fmla="*/ f170 f57 1"/>
                              <a:gd name="f228" fmla="*/ f172 f58 1"/>
                              <a:gd name="f229" fmla="*/ f171 f58 1"/>
                              <a:gd name="f230" fmla="*/ f174 f57 1"/>
                              <a:gd name="f231" fmla="*/ f175 f58 1"/>
                              <a:gd name="f232" fmla="*/ f176 f57 1"/>
                              <a:gd name="f233" fmla="*/ f177 f58 1"/>
                              <a:gd name="f234" fmla="*/ f178 f57 1"/>
                              <a:gd name="f235" fmla="*/ f179 f58 1"/>
                              <a:gd name="f236" fmla="*/ f180 f57 1"/>
                              <a:gd name="f237" fmla="*/ f181 f58 1"/>
                              <a:gd name="f238" fmla="*/ f182 f57 1"/>
                              <a:gd name="f239" fmla="*/ f183 f58 1"/>
                              <a:gd name="f240" fmla="*/ f184 f57 1"/>
                              <a:gd name="f241" fmla="*/ f185 f58 1"/>
                              <a:gd name="f242" fmla="*/ f186 f57 1"/>
                              <a:gd name="f243" fmla="*/ f187 f58 1"/>
                              <a:gd name="f244" fmla="*/ f188 f58 1"/>
                              <a:gd name="f245" fmla="*/ f189 f58 1"/>
                              <a:gd name="f246" fmla="*/ f190 f57 1"/>
                              <a:gd name="f247" fmla="*/ f191 f58 1"/>
                              <a:gd name="f248" fmla="*/ f192 f57 1"/>
                              <a:gd name="f249" fmla="*/ f193 f58 1"/>
                              <a:gd name="f250" fmla="*/ f194 f57 1"/>
                              <a:gd name="f251" fmla="*/ f195 f58 1"/>
                              <a:gd name="f252" fmla="*/ f196 f58 1"/>
                              <a:gd name="f253" fmla="*/ f197 f58 1"/>
                              <a:gd name="f254" fmla="*/ f198 f58 1"/>
                              <a:gd name="f255" fmla="*/ f199 f57 1"/>
                              <a:gd name="f256" fmla="*/ f200 f58 1"/>
                              <a:gd name="f257" fmla="*/ f201 f57 1"/>
                              <a:gd name="f258" fmla="*/ f202 f58 1"/>
                              <a:gd name="f259" fmla="*/ f203 f57 1"/>
                              <a:gd name="f260" fmla="*/ f204 f58 1"/>
                              <a:gd name="f261" fmla="*/ f205 f57 1"/>
                              <a:gd name="f262" fmla="*/ f206 f57 1"/>
                              <a:gd name="f263" fmla="*/ f207 f58 1"/>
                              <a:gd name="f264" fmla="*/ f208 f57 1"/>
                              <a:gd name="f265" fmla="*/ f209 f57 1"/>
                              <a:gd name="f266" fmla="*/ f210 f58 1"/>
                              <a:gd name="f267" fmla="*/ f211 f58 1"/>
                              <a:gd name="f268" fmla="*/ f212 f57 1"/>
                              <a:gd name="f269" fmla="*/ f213 f58 1"/>
                              <a:gd name="f270" fmla="*/ f214 f57 1"/>
                              <a:gd name="f271" fmla="*/ f215 f58 1"/>
                              <a:gd name="f272" fmla="*/ f216 f57 1"/>
                              <a:gd name="f273" fmla="*/ f217 f58 1"/>
                              <a:gd name="f274" fmla="*/ f218 f57 1"/>
                              <a:gd name="f275" fmla="*/ f219 f57 1"/>
                              <a:gd name="f276" fmla="*/ f220 f57 1"/>
                              <a:gd name="f277" fmla="*/ f221 f58 1"/>
                              <a:gd name="f278" fmla="*/ f222 f57 1"/>
                              <a:gd name="f279" fmla="*/ f223 f58 1"/>
                              <a:gd name="f280" fmla="*/ f224 f57 1"/>
                              <a:gd name="f281" fmla="*/ f225 f5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3">
                                <a:pos x="f230" y="f231"/>
                              </a:cxn>
                              <a:cxn ang="f173">
                                <a:pos x="f232" y="f233"/>
                              </a:cxn>
                              <a:cxn ang="f173">
                                <a:pos x="f234" y="f235"/>
                              </a:cxn>
                              <a:cxn ang="f173">
                                <a:pos x="f236" y="f237"/>
                              </a:cxn>
                              <a:cxn ang="f173">
                                <a:pos x="f238" y="f239"/>
                              </a:cxn>
                              <a:cxn ang="f173">
                                <a:pos x="f240" y="f241"/>
                              </a:cxn>
                              <a:cxn ang="f173">
                                <a:pos x="f242" y="f243"/>
                              </a:cxn>
                              <a:cxn ang="f173">
                                <a:pos x="f242" y="f244"/>
                              </a:cxn>
                              <a:cxn ang="f173">
                                <a:pos x="f240" y="f245"/>
                              </a:cxn>
                              <a:cxn ang="f173">
                                <a:pos x="f246" y="f247"/>
                              </a:cxn>
                              <a:cxn ang="f173">
                                <a:pos x="f248" y="f249"/>
                              </a:cxn>
                              <a:cxn ang="f173">
                                <a:pos x="f250" y="f251"/>
                              </a:cxn>
                              <a:cxn ang="f173">
                                <a:pos x="f250" y="f252"/>
                              </a:cxn>
                              <a:cxn ang="f173">
                                <a:pos x="f248" y="f253"/>
                              </a:cxn>
                              <a:cxn ang="f173">
                                <a:pos x="f246" y="f254"/>
                              </a:cxn>
                              <a:cxn ang="f173">
                                <a:pos x="f255" y="f256"/>
                              </a:cxn>
                              <a:cxn ang="f173">
                                <a:pos x="f257" y="f258"/>
                              </a:cxn>
                              <a:cxn ang="f173">
                                <a:pos x="f259" y="f260"/>
                              </a:cxn>
                              <a:cxn ang="f173">
                                <a:pos x="f261" y="f260"/>
                              </a:cxn>
                              <a:cxn ang="f173">
                                <a:pos x="f262" y="f260"/>
                              </a:cxn>
                              <a:cxn ang="f173">
                                <a:pos x="f236" y="f263"/>
                              </a:cxn>
                              <a:cxn ang="f173">
                                <a:pos x="f264" y="f231"/>
                              </a:cxn>
                              <a:cxn ang="f173">
                                <a:pos x="f265" y="f266"/>
                              </a:cxn>
                              <a:cxn ang="f173">
                                <a:pos x="f234" y="f267"/>
                              </a:cxn>
                              <a:cxn ang="f173">
                                <a:pos x="f268" y="f269"/>
                              </a:cxn>
                              <a:cxn ang="f173">
                                <a:pos x="f270" y="f271"/>
                              </a:cxn>
                              <a:cxn ang="f173">
                                <a:pos x="f272" y="f273"/>
                              </a:cxn>
                              <a:cxn ang="f173">
                                <a:pos x="f274" y="f273"/>
                              </a:cxn>
                              <a:cxn ang="f173">
                                <a:pos x="f275" y="f271"/>
                              </a:cxn>
                              <a:cxn ang="f173">
                                <a:pos x="f276" y="f277"/>
                              </a:cxn>
                              <a:cxn ang="f173">
                                <a:pos x="f278" y="f279"/>
                              </a:cxn>
                              <a:cxn ang="f173">
                                <a:pos x="f280" y="f267"/>
                              </a:cxn>
                              <a:cxn ang="f173">
                                <a:pos x="f281" y="f266"/>
                              </a:cxn>
                              <a:cxn ang="f173">
                                <a:pos x="f230" y="f231"/>
                              </a:cxn>
                            </a:cxnLst>
                            <a:rect l="f226" t="f229" r="f227" b="f228"/>
                            <a:pathLst>
                              <a:path w="254" h="80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7" y="f22"/>
                                </a:lnTo>
                                <a:lnTo>
                                  <a:pt x="f23" y="f5"/>
                                </a:lnTo>
                                <a:lnTo>
                                  <a:pt x="f24" y="f25"/>
                                </a:lnTo>
                                <a:lnTo>
                                  <a:pt x="f5" y="f2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37" y="f35"/>
                                </a:lnTo>
                                <a:lnTo>
                                  <a:pt x="f13" y="f38"/>
                                </a:lnTo>
                                <a:lnTo>
                                  <a:pt x="f39" y="f8"/>
                                </a:lnTo>
                                <a:lnTo>
                                  <a:pt x="f40" y="f41"/>
                                </a:lnTo>
                                <a:lnTo>
                                  <a:pt x="f1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7"/>
                                </a:lnTo>
                                <a:lnTo>
                                  <a:pt x="f48" y="f7"/>
                                </a:lnTo>
                                <a:lnTo>
                                  <a:pt x="f49" y="f46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42"/>
                                </a:lnTo>
                                <a:lnTo>
                                  <a:pt x="f55" y="f41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90939088" name="Rectangle 186"/>
                        <wps:cNvSpPr/>
                        <wps:spPr>
                          <a:xfrm>
                            <a:off x="91430" y="1913463"/>
                            <a:ext cx="55952" cy="5332890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134867807" name="Rectangle 187"/>
                        <wps:cNvSpPr/>
                        <wps:spPr>
                          <a:xfrm>
                            <a:off x="1679798" y="102192"/>
                            <a:ext cx="2901775" cy="53922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72957516" name="Freeform 188"/>
                        <wps:cNvSpPr/>
                        <wps:spPr>
                          <a:xfrm>
                            <a:off x="478286" y="8657629"/>
                            <a:ext cx="9825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4"/>
                              <a:gd name="f7" fmla="val 173"/>
                              <a:gd name="f8" fmla="val 34"/>
                              <a:gd name="f9" fmla="val 14"/>
                              <a:gd name="f10" fmla="val 53"/>
                              <a:gd name="f11" fmla="val 33"/>
                              <a:gd name="f12" fmla="val 77"/>
                              <a:gd name="f13" fmla="val 48"/>
                              <a:gd name="f14" fmla="val 96"/>
                              <a:gd name="f15" fmla="val 62"/>
                              <a:gd name="f16" fmla="val 115"/>
                              <a:gd name="f17" fmla="val 76"/>
                              <a:gd name="f18" fmla="val 135"/>
                              <a:gd name="f19" fmla="val 91"/>
                              <a:gd name="f20" fmla="val 149"/>
                              <a:gd name="f21" fmla="val 100"/>
                              <a:gd name="f22" fmla="val 163"/>
                              <a:gd name="f23" fmla="val 105"/>
                              <a:gd name="f24" fmla="val 168"/>
                              <a:gd name="f25" fmla="val 120"/>
                              <a:gd name="f26" fmla="val 129"/>
                              <a:gd name="f27" fmla="val 134"/>
                              <a:gd name="f28" fmla="val 159"/>
                              <a:gd name="f29" fmla="val 139"/>
                              <a:gd name="f30" fmla="val 125"/>
                              <a:gd name="f31" fmla="val 124"/>
                              <a:gd name="f32" fmla="val 111"/>
                              <a:gd name="f33" fmla="val 110"/>
                              <a:gd name="f34" fmla="val 72"/>
                              <a:gd name="f35" fmla="val 52"/>
                              <a:gd name="f36" fmla="val 29"/>
                              <a:gd name="f37" fmla="val 38"/>
                              <a:gd name="f38" fmla="val 15"/>
                              <a:gd name="f39" fmla="val 28"/>
                              <a:gd name="f40" fmla="val 24"/>
                              <a:gd name="f41" fmla="+- 0 0 -90"/>
                              <a:gd name="f42" fmla="*/ f3 1 144"/>
                              <a:gd name="f43" fmla="*/ f4 1 173"/>
                              <a:gd name="f44" fmla="+- f7 0 f5"/>
                              <a:gd name="f45" fmla="+- f6 0 f5"/>
                              <a:gd name="f46" fmla="*/ f41 f0 1"/>
                              <a:gd name="f47" fmla="*/ f45 1 144"/>
                              <a:gd name="f48" fmla="*/ f44 1 173"/>
                              <a:gd name="f49" fmla="*/ 0 f45 1"/>
                              <a:gd name="f50" fmla="*/ 34 f44 1"/>
                              <a:gd name="f51" fmla="*/ 14 f45 1"/>
                              <a:gd name="f52" fmla="*/ 53 f44 1"/>
                              <a:gd name="f53" fmla="*/ 33 f45 1"/>
                              <a:gd name="f54" fmla="*/ 77 f44 1"/>
                              <a:gd name="f55" fmla="*/ 48 f45 1"/>
                              <a:gd name="f56" fmla="*/ 96 f44 1"/>
                              <a:gd name="f57" fmla="*/ 62 f45 1"/>
                              <a:gd name="f58" fmla="*/ 115 f44 1"/>
                              <a:gd name="f59" fmla="*/ 76 f45 1"/>
                              <a:gd name="f60" fmla="*/ 135 f44 1"/>
                              <a:gd name="f61" fmla="*/ 91 f45 1"/>
                              <a:gd name="f62" fmla="*/ 149 f44 1"/>
                              <a:gd name="f63" fmla="*/ 100 f45 1"/>
                              <a:gd name="f64" fmla="*/ 163 f44 1"/>
                              <a:gd name="f65" fmla="*/ 105 f45 1"/>
                              <a:gd name="f66" fmla="*/ 168 f44 1"/>
                              <a:gd name="f67" fmla="*/ 115 f45 1"/>
                              <a:gd name="f68" fmla="*/ 173 f44 1"/>
                              <a:gd name="f69" fmla="*/ 120 f45 1"/>
                              <a:gd name="f70" fmla="*/ 129 f45 1"/>
                              <a:gd name="f71" fmla="*/ 134 f45 1"/>
                              <a:gd name="f72" fmla="*/ 144 f45 1"/>
                              <a:gd name="f73" fmla="*/ 159 f44 1"/>
                              <a:gd name="f74" fmla="*/ 139 f44 1"/>
                              <a:gd name="f75" fmla="*/ 125 f44 1"/>
                              <a:gd name="f76" fmla="*/ 124 f45 1"/>
                              <a:gd name="f77" fmla="*/ 111 f44 1"/>
                              <a:gd name="f78" fmla="*/ 110 f45 1"/>
                              <a:gd name="f79" fmla="*/ 91 f44 1"/>
                              <a:gd name="f80" fmla="*/ 72 f44 1"/>
                              <a:gd name="f81" fmla="*/ 72 f45 1"/>
                              <a:gd name="f82" fmla="*/ 52 f45 1"/>
                              <a:gd name="f83" fmla="*/ 29 f44 1"/>
                              <a:gd name="f84" fmla="*/ 38 f45 1"/>
                              <a:gd name="f85" fmla="*/ 15 f44 1"/>
                              <a:gd name="f86" fmla="*/ 28 f45 1"/>
                              <a:gd name="f87" fmla="*/ 0 f44 1"/>
                              <a:gd name="f88" fmla="*/ 24 f45 1"/>
                              <a:gd name="f89" fmla="*/ f46 1 f2"/>
                              <a:gd name="f90" fmla="*/ f49 1 144"/>
                              <a:gd name="f91" fmla="*/ f50 1 173"/>
                              <a:gd name="f92" fmla="*/ f51 1 144"/>
                              <a:gd name="f93" fmla="*/ f52 1 173"/>
                              <a:gd name="f94" fmla="*/ f53 1 144"/>
                              <a:gd name="f95" fmla="*/ f54 1 173"/>
                              <a:gd name="f96" fmla="*/ f55 1 144"/>
                              <a:gd name="f97" fmla="*/ f56 1 173"/>
                              <a:gd name="f98" fmla="*/ f57 1 144"/>
                              <a:gd name="f99" fmla="*/ f58 1 173"/>
                              <a:gd name="f100" fmla="*/ f59 1 144"/>
                              <a:gd name="f101" fmla="*/ f60 1 173"/>
                              <a:gd name="f102" fmla="*/ f61 1 144"/>
                              <a:gd name="f103" fmla="*/ f62 1 173"/>
                              <a:gd name="f104" fmla="*/ f63 1 144"/>
                              <a:gd name="f105" fmla="*/ f64 1 173"/>
                              <a:gd name="f106" fmla="*/ f65 1 144"/>
                              <a:gd name="f107" fmla="*/ f66 1 173"/>
                              <a:gd name="f108" fmla="*/ f67 1 144"/>
                              <a:gd name="f109" fmla="*/ f68 1 173"/>
                              <a:gd name="f110" fmla="*/ f69 1 144"/>
                              <a:gd name="f111" fmla="*/ f70 1 144"/>
                              <a:gd name="f112" fmla="*/ f71 1 144"/>
                              <a:gd name="f113" fmla="*/ f72 1 144"/>
                              <a:gd name="f114" fmla="*/ f73 1 173"/>
                              <a:gd name="f115" fmla="*/ f74 1 173"/>
                              <a:gd name="f116" fmla="*/ f75 1 173"/>
                              <a:gd name="f117" fmla="*/ f76 1 144"/>
                              <a:gd name="f118" fmla="*/ f77 1 173"/>
                              <a:gd name="f119" fmla="*/ f78 1 144"/>
                              <a:gd name="f120" fmla="*/ f79 1 173"/>
                              <a:gd name="f121" fmla="*/ f80 1 173"/>
                              <a:gd name="f122" fmla="*/ f81 1 144"/>
                              <a:gd name="f123" fmla="*/ f82 1 144"/>
                              <a:gd name="f124" fmla="*/ f83 1 173"/>
                              <a:gd name="f125" fmla="*/ f84 1 144"/>
                              <a:gd name="f126" fmla="*/ f85 1 173"/>
                              <a:gd name="f127" fmla="*/ f86 1 144"/>
                              <a:gd name="f128" fmla="*/ f87 1 173"/>
                              <a:gd name="f129" fmla="*/ f88 1 144"/>
                              <a:gd name="f130" fmla="*/ 0 1 f47"/>
                              <a:gd name="f131" fmla="*/ f6 1 f47"/>
                              <a:gd name="f132" fmla="*/ 0 1 f48"/>
                              <a:gd name="f133" fmla="*/ f7 1 f48"/>
                              <a:gd name="f134" fmla="+- f89 0 f1"/>
                              <a:gd name="f135" fmla="*/ f90 1 f47"/>
                              <a:gd name="f136" fmla="*/ f91 1 f48"/>
                              <a:gd name="f137" fmla="*/ f92 1 f47"/>
                              <a:gd name="f138" fmla="*/ f93 1 f48"/>
                              <a:gd name="f139" fmla="*/ f94 1 f47"/>
                              <a:gd name="f140" fmla="*/ f95 1 f48"/>
                              <a:gd name="f141" fmla="*/ f96 1 f47"/>
                              <a:gd name="f142" fmla="*/ f97 1 f48"/>
                              <a:gd name="f143" fmla="*/ f98 1 f47"/>
                              <a:gd name="f144" fmla="*/ f99 1 f48"/>
                              <a:gd name="f145" fmla="*/ f100 1 f47"/>
                              <a:gd name="f146" fmla="*/ f101 1 f48"/>
                              <a:gd name="f147" fmla="*/ f102 1 f47"/>
                              <a:gd name="f148" fmla="*/ f103 1 f48"/>
                              <a:gd name="f149" fmla="*/ f104 1 f47"/>
                              <a:gd name="f150" fmla="*/ f105 1 f48"/>
                              <a:gd name="f151" fmla="*/ f106 1 f47"/>
                              <a:gd name="f152" fmla="*/ f107 1 f48"/>
                              <a:gd name="f153" fmla="*/ f108 1 f47"/>
                              <a:gd name="f154" fmla="*/ f109 1 f48"/>
                              <a:gd name="f155" fmla="*/ f110 1 f47"/>
                              <a:gd name="f156" fmla="*/ f111 1 f47"/>
                              <a:gd name="f157" fmla="*/ f112 1 f47"/>
                              <a:gd name="f158" fmla="*/ f113 1 f47"/>
                              <a:gd name="f159" fmla="*/ f114 1 f48"/>
                              <a:gd name="f160" fmla="*/ f115 1 f48"/>
                              <a:gd name="f161" fmla="*/ f116 1 f48"/>
                              <a:gd name="f162" fmla="*/ f117 1 f47"/>
                              <a:gd name="f163" fmla="*/ f118 1 f48"/>
                              <a:gd name="f164" fmla="*/ f119 1 f47"/>
                              <a:gd name="f165" fmla="*/ f120 1 f48"/>
                              <a:gd name="f166" fmla="*/ f121 1 f48"/>
                              <a:gd name="f167" fmla="*/ f122 1 f47"/>
                              <a:gd name="f168" fmla="*/ f123 1 f47"/>
                              <a:gd name="f169" fmla="*/ f124 1 f48"/>
                              <a:gd name="f170" fmla="*/ f125 1 f47"/>
                              <a:gd name="f171" fmla="*/ f126 1 f48"/>
                              <a:gd name="f172" fmla="*/ f127 1 f47"/>
                              <a:gd name="f173" fmla="*/ f128 1 f48"/>
                              <a:gd name="f174" fmla="*/ f129 1 f47"/>
                              <a:gd name="f175" fmla="*/ f130 f42 1"/>
                              <a:gd name="f176" fmla="*/ f131 f42 1"/>
                              <a:gd name="f177" fmla="*/ f133 f43 1"/>
                              <a:gd name="f178" fmla="*/ f132 f43 1"/>
                              <a:gd name="f179" fmla="*/ f135 f42 1"/>
                              <a:gd name="f180" fmla="*/ f136 f43 1"/>
                              <a:gd name="f181" fmla="*/ f137 f42 1"/>
                              <a:gd name="f182" fmla="*/ f138 f43 1"/>
                              <a:gd name="f183" fmla="*/ f139 f42 1"/>
                              <a:gd name="f184" fmla="*/ f140 f43 1"/>
                              <a:gd name="f185" fmla="*/ f141 f42 1"/>
                              <a:gd name="f186" fmla="*/ f142 f43 1"/>
                              <a:gd name="f187" fmla="*/ f143 f42 1"/>
                              <a:gd name="f188" fmla="*/ f144 f43 1"/>
                              <a:gd name="f189" fmla="*/ f145 f42 1"/>
                              <a:gd name="f190" fmla="*/ f146 f43 1"/>
                              <a:gd name="f191" fmla="*/ f147 f42 1"/>
                              <a:gd name="f192" fmla="*/ f148 f43 1"/>
                              <a:gd name="f193" fmla="*/ f149 f42 1"/>
                              <a:gd name="f194" fmla="*/ f150 f43 1"/>
                              <a:gd name="f195" fmla="*/ f151 f42 1"/>
                              <a:gd name="f196" fmla="*/ f152 f43 1"/>
                              <a:gd name="f197" fmla="*/ f153 f42 1"/>
                              <a:gd name="f198" fmla="*/ f154 f43 1"/>
                              <a:gd name="f199" fmla="*/ f155 f42 1"/>
                              <a:gd name="f200" fmla="*/ f156 f42 1"/>
                              <a:gd name="f201" fmla="*/ f157 f42 1"/>
                              <a:gd name="f202" fmla="*/ f158 f42 1"/>
                              <a:gd name="f203" fmla="*/ f159 f43 1"/>
                              <a:gd name="f204" fmla="*/ f160 f43 1"/>
                              <a:gd name="f205" fmla="*/ f161 f43 1"/>
                              <a:gd name="f206" fmla="*/ f162 f42 1"/>
                              <a:gd name="f207" fmla="*/ f163 f43 1"/>
                              <a:gd name="f208" fmla="*/ f164 f42 1"/>
                              <a:gd name="f209" fmla="*/ f165 f43 1"/>
                              <a:gd name="f210" fmla="*/ f166 f43 1"/>
                              <a:gd name="f211" fmla="*/ f167 f42 1"/>
                              <a:gd name="f212" fmla="*/ f168 f42 1"/>
                              <a:gd name="f213" fmla="*/ f169 f43 1"/>
                              <a:gd name="f214" fmla="*/ f170 f42 1"/>
                              <a:gd name="f215" fmla="*/ f171 f43 1"/>
                              <a:gd name="f216" fmla="*/ f172 f42 1"/>
                              <a:gd name="f217" fmla="*/ f173 f43 1"/>
                              <a:gd name="f218" fmla="*/ f174 f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4">
                                <a:pos x="f179" y="f180"/>
                              </a:cxn>
                              <a:cxn ang="f134">
                                <a:pos x="f181" y="f182"/>
                              </a:cxn>
                              <a:cxn ang="f134">
                                <a:pos x="f183" y="f184"/>
                              </a:cxn>
                              <a:cxn ang="f134">
                                <a:pos x="f185" y="f186"/>
                              </a:cxn>
                              <a:cxn ang="f134">
                                <a:pos x="f187" y="f188"/>
                              </a:cxn>
                              <a:cxn ang="f134">
                                <a:pos x="f189" y="f190"/>
                              </a:cxn>
                              <a:cxn ang="f134">
                                <a:pos x="f191" y="f192"/>
                              </a:cxn>
                              <a:cxn ang="f134">
                                <a:pos x="f193" y="f194"/>
                              </a:cxn>
                              <a:cxn ang="f134">
                                <a:pos x="f195" y="f196"/>
                              </a:cxn>
                              <a:cxn ang="f134">
                                <a:pos x="f197" y="f198"/>
                              </a:cxn>
                              <a:cxn ang="f134">
                                <a:pos x="f199" y="f198"/>
                              </a:cxn>
                              <a:cxn ang="f134">
                                <a:pos x="f200" y="f196"/>
                              </a:cxn>
                              <a:cxn ang="f134">
                                <a:pos x="f201" y="f196"/>
                              </a:cxn>
                              <a:cxn ang="f134">
                                <a:pos x="f202" y="f203"/>
                              </a:cxn>
                              <a:cxn ang="f134">
                                <a:pos x="f202" y="f192"/>
                              </a:cxn>
                              <a:cxn ang="f134">
                                <a:pos x="f202" y="f204"/>
                              </a:cxn>
                              <a:cxn ang="f134">
                                <a:pos x="f201" y="f205"/>
                              </a:cxn>
                              <a:cxn ang="f134">
                                <a:pos x="f206" y="f207"/>
                              </a:cxn>
                              <a:cxn ang="f134">
                                <a:pos x="f208" y="f209"/>
                              </a:cxn>
                              <a:cxn ang="f134">
                                <a:pos x="f191" y="f210"/>
                              </a:cxn>
                              <a:cxn ang="f134">
                                <a:pos x="f211" y="f182"/>
                              </a:cxn>
                              <a:cxn ang="f134">
                                <a:pos x="f212" y="f213"/>
                              </a:cxn>
                              <a:cxn ang="f134">
                                <a:pos x="f214" y="f215"/>
                              </a:cxn>
                              <a:cxn ang="f134">
                                <a:pos x="f216" y="f217"/>
                              </a:cxn>
                              <a:cxn ang="f134">
                                <a:pos x="f218" y="f217"/>
                              </a:cxn>
                              <a:cxn ang="f134">
                                <a:pos x="f179" y="f180"/>
                              </a:cxn>
                            </a:cxnLst>
                            <a:rect l="f175" t="f178" r="f176" b="f177"/>
                            <a:pathLst>
                              <a:path w="144" h="173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6" y="f7"/>
                                </a:lnTo>
                                <a:lnTo>
                                  <a:pt x="f25" y="f7"/>
                                </a:lnTo>
                                <a:lnTo>
                                  <a:pt x="f26" y="f24"/>
                                </a:lnTo>
                                <a:lnTo>
                                  <a:pt x="f27" y="f24"/>
                                </a:lnTo>
                                <a:lnTo>
                                  <a:pt x="f6" y="f28"/>
                                </a:lnTo>
                                <a:lnTo>
                                  <a:pt x="f6" y="f20"/>
                                </a:lnTo>
                                <a:lnTo>
                                  <a:pt x="f6" y="f29"/>
                                </a:lnTo>
                                <a:lnTo>
                                  <a:pt x="f27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19"/>
                                </a:lnTo>
                                <a:lnTo>
                                  <a:pt x="f19" y="f34"/>
                                </a:lnTo>
                                <a:lnTo>
                                  <a:pt x="f34" y="f10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5"/>
                                </a:lnTo>
                                <a:lnTo>
                                  <a:pt x="f40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143862113" name="Freeform 189"/>
                        <wps:cNvSpPr/>
                        <wps:spPr>
                          <a:xfrm>
                            <a:off x="451677" y="8669544"/>
                            <a:ext cx="556750" cy="53604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16"/>
                              <a:gd name="f8" fmla="val 855"/>
                              <a:gd name="f9" fmla="val 375"/>
                              <a:gd name="f10" fmla="val 744"/>
                              <a:gd name="f11" fmla="val 394"/>
                              <a:gd name="f12" fmla="val 754"/>
                              <a:gd name="f13" fmla="val 413"/>
                              <a:gd name="f14" fmla="val 759"/>
                              <a:gd name="f15" fmla="val 427"/>
                              <a:gd name="f16" fmla="val 442"/>
                              <a:gd name="f17" fmla="val 749"/>
                              <a:gd name="f18" fmla="val 456"/>
                              <a:gd name="f19" fmla="val 466"/>
                              <a:gd name="f20" fmla="val 740"/>
                              <a:gd name="f21" fmla="val 480"/>
                              <a:gd name="f22" fmla="val 499"/>
                              <a:gd name="f23" fmla="val 495"/>
                              <a:gd name="f24" fmla="val 730"/>
                              <a:gd name="f25" fmla="val 490"/>
                              <a:gd name="f26" fmla="val 706"/>
                              <a:gd name="f27" fmla="val 677"/>
                              <a:gd name="f28" fmla="val 461"/>
                              <a:gd name="f29" fmla="val 648"/>
                              <a:gd name="f30" fmla="val 620"/>
                              <a:gd name="f31" fmla="val 418"/>
                              <a:gd name="f32" fmla="val 596"/>
                              <a:gd name="f33" fmla="val 576"/>
                              <a:gd name="f34" fmla="val 567"/>
                              <a:gd name="f35" fmla="val 327"/>
                              <a:gd name="f36" fmla="val 562"/>
                              <a:gd name="f37" fmla="val 298"/>
                              <a:gd name="f38" fmla="val 548"/>
                              <a:gd name="f39" fmla="val 274"/>
                              <a:gd name="f40" fmla="val 533"/>
                              <a:gd name="f41" fmla="val 245"/>
                              <a:gd name="f42" fmla="val 509"/>
                              <a:gd name="f43" fmla="val 226"/>
                              <a:gd name="f44" fmla="val 485"/>
                              <a:gd name="f45" fmla="val 207"/>
                              <a:gd name="f46" fmla="val 187"/>
                              <a:gd name="f47" fmla="val 423"/>
                              <a:gd name="f48" fmla="val 168"/>
                              <a:gd name="f49" fmla="val 389"/>
                              <a:gd name="f50" fmla="val 159"/>
                              <a:gd name="f51" fmla="val 356"/>
                              <a:gd name="f52" fmla="val 144"/>
                              <a:gd name="f53" fmla="val 317"/>
                              <a:gd name="f54" fmla="val 139"/>
                              <a:gd name="f55" fmla="val 279"/>
                              <a:gd name="f56" fmla="val 135"/>
                              <a:gd name="f57" fmla="val 130"/>
                              <a:gd name="f58" fmla="val 173"/>
                              <a:gd name="f59" fmla="val 106"/>
                              <a:gd name="f60" fmla="val 149"/>
                              <a:gd name="f61" fmla="val 87"/>
                              <a:gd name="f62" fmla="val 72"/>
                              <a:gd name="f63" fmla="val 163"/>
                              <a:gd name="f64" fmla="val 58"/>
                              <a:gd name="f65" fmla="val 178"/>
                              <a:gd name="f66" fmla="val 48"/>
                              <a:gd name="f67" fmla="val 183"/>
                              <a:gd name="f68" fmla="val 39"/>
                              <a:gd name="f69" fmla="val 192"/>
                              <a:gd name="f70" fmla="val 34"/>
                              <a:gd name="f71" fmla="val 202"/>
                              <a:gd name="f72" fmla="val 29"/>
                              <a:gd name="f73" fmla="val 216"/>
                              <a:gd name="f74" fmla="val 231"/>
                              <a:gd name="f75" fmla="val 250"/>
                              <a:gd name="f76" fmla="val 264"/>
                              <a:gd name="f77" fmla="val 44"/>
                              <a:gd name="f78" fmla="val 283"/>
                              <a:gd name="f79" fmla="val 53"/>
                              <a:gd name="f80" fmla="val 77"/>
                              <a:gd name="f81" fmla="val 307"/>
                              <a:gd name="f82" fmla="val 101"/>
                              <a:gd name="f83" fmla="val 312"/>
                              <a:gd name="f84" fmla="val 140"/>
                              <a:gd name="f85" fmla="val 322"/>
                              <a:gd name="f86" fmla="val 331"/>
                              <a:gd name="f87" fmla="val 341"/>
                              <a:gd name="f88" fmla="val 355"/>
                              <a:gd name="f89" fmla="val 284"/>
                              <a:gd name="f90" fmla="val 399"/>
                              <a:gd name="f91" fmla="val 336"/>
                              <a:gd name="f92" fmla="val 370"/>
                              <a:gd name="f93" fmla="val 384"/>
                              <a:gd name="f94" fmla="val 519"/>
                              <a:gd name="f95" fmla="val 543"/>
                              <a:gd name="f96" fmla="val 380"/>
                              <a:gd name="f97" fmla="val 591"/>
                              <a:gd name="f98" fmla="val 365"/>
                              <a:gd name="f99" fmla="val 610"/>
                              <a:gd name="f100" fmla="val 346"/>
                              <a:gd name="f101" fmla="val 629"/>
                              <a:gd name="f102" fmla="val 643"/>
                              <a:gd name="f103" fmla="val 293"/>
                              <a:gd name="f104" fmla="val 269"/>
                              <a:gd name="f105" fmla="val 236"/>
                              <a:gd name="f106" fmla="val 667"/>
                              <a:gd name="f107" fmla="val 696"/>
                              <a:gd name="f108" fmla="val 720"/>
                              <a:gd name="f109" fmla="val 768"/>
                              <a:gd name="f110" fmla="val 787"/>
                              <a:gd name="f111" fmla="val 797"/>
                              <a:gd name="f112" fmla="val 792"/>
                              <a:gd name="f113" fmla="val 783"/>
                              <a:gd name="f114" fmla="val 773"/>
                              <a:gd name="f115" fmla="val 428"/>
                              <a:gd name="f116" fmla="val 432"/>
                              <a:gd name="f117" fmla="val 739"/>
                              <a:gd name="f118" fmla="val 437"/>
                              <a:gd name="f119" fmla="val 725"/>
                              <a:gd name="f120" fmla="val 711"/>
                              <a:gd name="f121" fmla="val 672"/>
                              <a:gd name="f122" fmla="val 351"/>
                              <a:gd name="f123" fmla="val 682"/>
                              <a:gd name="f124" fmla="val 701"/>
                              <a:gd name="f125" fmla="val 332"/>
                              <a:gd name="f126" fmla="val 715"/>
                              <a:gd name="f127" fmla="val 308"/>
                              <a:gd name="f128" fmla="val 691"/>
                              <a:gd name="f129" fmla="val 303"/>
                              <a:gd name="f130" fmla="val 663"/>
                              <a:gd name="f131" fmla="val 658"/>
                              <a:gd name="f132" fmla="val 653"/>
                              <a:gd name="f133" fmla="val 408"/>
                              <a:gd name="f134" fmla="val 447"/>
                              <a:gd name="f135" fmla="val 471"/>
                              <a:gd name="f136" fmla="val 735"/>
                              <a:gd name="f137" fmla="val 476"/>
                              <a:gd name="f138" fmla="val 452"/>
                              <a:gd name="f139" fmla="val 802"/>
                              <a:gd name="f140" fmla="val 811"/>
                              <a:gd name="f141" fmla="val 404"/>
                              <a:gd name="f142" fmla="val 240"/>
                              <a:gd name="f143" fmla="val 687"/>
                              <a:gd name="f144" fmla="val 197"/>
                              <a:gd name="f145" fmla="val 634"/>
                              <a:gd name="f146" fmla="val 619"/>
                              <a:gd name="f147" fmla="val 600"/>
                              <a:gd name="f148" fmla="val 164"/>
                              <a:gd name="f149" fmla="val 552"/>
                              <a:gd name="f150" fmla="val 528"/>
                              <a:gd name="f151" fmla="val 120"/>
                              <a:gd name="f152" fmla="val 504"/>
                              <a:gd name="f153" fmla="val 538"/>
                              <a:gd name="f154" fmla="val 221"/>
                              <a:gd name="f155" fmla="val 212"/>
                              <a:gd name="f156" fmla="val 154"/>
                              <a:gd name="f157" fmla="val 523"/>
                              <a:gd name="f158" fmla="val 581"/>
                              <a:gd name="f159" fmla="val 595"/>
                              <a:gd name="f160" fmla="val 188"/>
                              <a:gd name="f161" fmla="val 615"/>
                              <a:gd name="f162" fmla="val 288"/>
                              <a:gd name="f163" fmla="val 547"/>
                              <a:gd name="f164" fmla="val 557"/>
                              <a:gd name="f165" fmla="val 451"/>
                              <a:gd name="f166" fmla="val 379"/>
                              <a:gd name="f167" fmla="val 96"/>
                              <a:gd name="f168" fmla="val 24"/>
                              <a:gd name="f169" fmla="val 255"/>
                              <a:gd name="f170" fmla="val 5"/>
                              <a:gd name="f171" fmla="val 115"/>
                              <a:gd name="f172" fmla="val 82"/>
                              <a:gd name="f173" fmla="val 67"/>
                              <a:gd name="f174" fmla="val 111"/>
                              <a:gd name="f175" fmla="val 125"/>
                              <a:gd name="f176" fmla="val 500"/>
                              <a:gd name="f177" fmla="val 524"/>
                              <a:gd name="f178" fmla="val 63"/>
                              <a:gd name="f179" fmla="val 15"/>
                              <a:gd name="f180" fmla="val 624"/>
                              <a:gd name="f181" fmla="val 19"/>
                              <a:gd name="f182" fmla="val 639"/>
                              <a:gd name="f183" fmla="val 10"/>
                              <a:gd name="f184" fmla="val 692"/>
                              <a:gd name="f185" fmla="val 778"/>
                              <a:gd name="f186" fmla="val 788"/>
                              <a:gd name="f187" fmla="val 211"/>
                              <a:gd name="f188" fmla="val 764"/>
                              <a:gd name="f189" fmla="val 259"/>
                              <a:gd name="f190" fmla="val 812"/>
                              <a:gd name="f191" fmla="val 807"/>
                              <a:gd name="f192" fmla="val 826"/>
                              <a:gd name="f193" fmla="val 840"/>
                              <a:gd name="f194" fmla="val 831"/>
                              <a:gd name="f195" fmla="val 668"/>
                              <a:gd name="f196" fmla="val 644"/>
                              <a:gd name="f197" fmla="+- 0 0 -90"/>
                              <a:gd name="f198" fmla="*/ f4 1 816"/>
                              <a:gd name="f199" fmla="*/ f5 1 855"/>
                              <a:gd name="f200" fmla="+- f8 0 f6"/>
                              <a:gd name="f201" fmla="+- f7 0 f6"/>
                              <a:gd name="f202" fmla="*/ f197 f0 1"/>
                              <a:gd name="f203" fmla="*/ f201 1 816"/>
                              <a:gd name="f204" fmla="*/ f200 1 855"/>
                              <a:gd name="f205" fmla="*/ 456 f201 1"/>
                              <a:gd name="f206" fmla="*/ 744 f200 1"/>
                              <a:gd name="f207" fmla="*/ 480 f201 1"/>
                              <a:gd name="f208" fmla="*/ 677 f200 1"/>
                              <a:gd name="f209" fmla="*/ 327 f201 1"/>
                              <a:gd name="f210" fmla="*/ 562 f200 1"/>
                              <a:gd name="f211" fmla="*/ 187 f201 1"/>
                              <a:gd name="f212" fmla="*/ 423 f200 1"/>
                              <a:gd name="f213" fmla="*/ 130 f201 1"/>
                              <a:gd name="f214" fmla="*/ 207 f200 1"/>
                              <a:gd name="f215" fmla="*/ 163 f201 1"/>
                              <a:gd name="f216" fmla="*/ 58 f200 1"/>
                              <a:gd name="f217" fmla="*/ 216 f201 1"/>
                              <a:gd name="f218" fmla="*/ 29 f200 1"/>
                              <a:gd name="f219" fmla="*/ 307 f201 1"/>
                              <a:gd name="f220" fmla="*/ 101 f200 1"/>
                              <a:gd name="f221" fmla="*/ 375 f201 1"/>
                              <a:gd name="f222" fmla="*/ 312 f200 1"/>
                              <a:gd name="f223" fmla="*/ 519 f201 1"/>
                              <a:gd name="f224" fmla="*/ 394 f200 1"/>
                              <a:gd name="f225" fmla="*/ 643 f201 1"/>
                              <a:gd name="f226" fmla="*/ 293 f200 1"/>
                              <a:gd name="f227" fmla="*/ 720 f201 1"/>
                              <a:gd name="f228" fmla="*/ 231 f200 1"/>
                              <a:gd name="f229" fmla="*/ 792 f201 1"/>
                              <a:gd name="f230" fmla="*/ 711 f201 1"/>
                              <a:gd name="f231" fmla="*/ 432 f200 1"/>
                              <a:gd name="f232" fmla="*/ 682 f201 1"/>
                              <a:gd name="f233" fmla="*/ 341 f200 1"/>
                              <a:gd name="f234" fmla="*/ 365 f200 1"/>
                              <a:gd name="f235" fmla="*/ 701 f201 1"/>
                              <a:gd name="f236" fmla="*/ 308 f200 1"/>
                              <a:gd name="f237" fmla="*/ 653 f201 1"/>
                              <a:gd name="f238" fmla="*/ 351 f200 1"/>
                              <a:gd name="f239" fmla="*/ 691 f201 1"/>
                              <a:gd name="f240" fmla="*/ 461 f200 1"/>
                              <a:gd name="f241" fmla="*/ 802 f201 1"/>
                              <a:gd name="f242" fmla="*/ 783 f201 1"/>
                              <a:gd name="f243" fmla="*/ 240 f200 1"/>
                              <a:gd name="f244" fmla="*/ 600 f201 1"/>
                              <a:gd name="f245" fmla="*/ 164 f200 1"/>
                              <a:gd name="f246" fmla="*/ 471 f201 1"/>
                              <a:gd name="f247" fmla="*/ 149 f200 1"/>
                              <a:gd name="f248" fmla="*/ 499 f201 1"/>
                              <a:gd name="f249" fmla="*/ 250 f200 1"/>
                              <a:gd name="f250" fmla="*/ 543 f201 1"/>
                              <a:gd name="f251" fmla="*/ 221 f200 1"/>
                              <a:gd name="f252" fmla="*/ 509 f201 1"/>
                              <a:gd name="f253" fmla="*/ 490 f201 1"/>
                              <a:gd name="f254" fmla="*/ 168 f200 1"/>
                              <a:gd name="f255" fmla="*/ 581 f201 1"/>
                              <a:gd name="f256" fmla="*/ 619 f201 1"/>
                              <a:gd name="f257" fmla="*/ 288 f200 1"/>
                              <a:gd name="f258" fmla="*/ 557 f201 1"/>
                              <a:gd name="f259" fmla="*/ 317 f200 1"/>
                              <a:gd name="f260" fmla="*/ 523 f201 1"/>
                              <a:gd name="f261" fmla="*/ 332 f200 1"/>
                              <a:gd name="f262" fmla="*/ 413 f201 1"/>
                              <a:gd name="f263" fmla="*/ 322 f200 1"/>
                              <a:gd name="f264" fmla="*/ 322 f201 1"/>
                              <a:gd name="f265" fmla="*/ 96 f200 1"/>
                              <a:gd name="f266" fmla="*/ 144 f201 1"/>
                              <a:gd name="f267" fmla="*/ 24 f200 1"/>
                              <a:gd name="f268" fmla="*/ 67 f201 1"/>
                              <a:gd name="f269" fmla="*/ 125 f201 1"/>
                              <a:gd name="f270" fmla="*/ 500 f200 1"/>
                              <a:gd name="f271" fmla="*/ 183 f201 1"/>
                              <a:gd name="f272" fmla="*/ 615 f200 1"/>
                              <a:gd name="f273" fmla="*/ 178 f201 1"/>
                              <a:gd name="f274" fmla="*/ 653 f200 1"/>
                              <a:gd name="f275" fmla="*/ 0 f201 1"/>
                              <a:gd name="f276" fmla="*/ 480 f200 1"/>
                              <a:gd name="f277" fmla="*/ 581 f200 1"/>
                              <a:gd name="f278" fmla="*/ 29 f201 1"/>
                              <a:gd name="f279" fmla="*/ 634 f200 1"/>
                              <a:gd name="f280" fmla="*/ 15 f201 1"/>
                              <a:gd name="f281" fmla="*/ 730 f200 1"/>
                              <a:gd name="f282" fmla="*/ 101 f201 1"/>
                              <a:gd name="f283" fmla="*/ 768 f200 1"/>
                              <a:gd name="f284" fmla="*/ 139 f201 1"/>
                              <a:gd name="f285" fmla="*/ 754 f200 1"/>
                              <a:gd name="f286" fmla="*/ 802 f200 1"/>
                              <a:gd name="f287" fmla="*/ 240 f201 1"/>
                              <a:gd name="f288" fmla="*/ 264 f201 1"/>
                              <a:gd name="f289" fmla="*/ 792 f200 1"/>
                              <a:gd name="f290" fmla="*/ 317 f201 1"/>
                              <a:gd name="f291" fmla="*/ 812 f200 1"/>
                              <a:gd name="f292" fmla="*/ 370 f201 1"/>
                              <a:gd name="f293" fmla="*/ 855 f200 1"/>
                              <a:gd name="f294" fmla="*/ 341 f201 1"/>
                              <a:gd name="f295" fmla="*/ 725 f200 1"/>
                              <a:gd name="f296" fmla="*/ 274 f201 1"/>
                              <a:gd name="f297" fmla="*/ 644 f200 1"/>
                              <a:gd name="f298" fmla="*/ 663 f200 1"/>
                              <a:gd name="f299" fmla="*/ f202 1 f3"/>
                              <a:gd name="f300" fmla="*/ f205 1 816"/>
                              <a:gd name="f301" fmla="*/ f206 1 855"/>
                              <a:gd name="f302" fmla="*/ f207 1 816"/>
                              <a:gd name="f303" fmla="*/ f208 1 855"/>
                              <a:gd name="f304" fmla="*/ f209 1 816"/>
                              <a:gd name="f305" fmla="*/ f210 1 855"/>
                              <a:gd name="f306" fmla="*/ f211 1 816"/>
                              <a:gd name="f307" fmla="*/ f212 1 855"/>
                              <a:gd name="f308" fmla="*/ f213 1 816"/>
                              <a:gd name="f309" fmla="*/ f214 1 855"/>
                              <a:gd name="f310" fmla="*/ f215 1 816"/>
                              <a:gd name="f311" fmla="*/ f216 1 855"/>
                              <a:gd name="f312" fmla="*/ f217 1 816"/>
                              <a:gd name="f313" fmla="*/ f218 1 855"/>
                              <a:gd name="f314" fmla="*/ f219 1 816"/>
                              <a:gd name="f315" fmla="*/ f220 1 855"/>
                              <a:gd name="f316" fmla="*/ f221 1 816"/>
                              <a:gd name="f317" fmla="*/ f222 1 855"/>
                              <a:gd name="f318" fmla="*/ f223 1 816"/>
                              <a:gd name="f319" fmla="*/ f224 1 855"/>
                              <a:gd name="f320" fmla="*/ f225 1 816"/>
                              <a:gd name="f321" fmla="*/ f226 1 855"/>
                              <a:gd name="f322" fmla="*/ f227 1 816"/>
                              <a:gd name="f323" fmla="*/ f228 1 855"/>
                              <a:gd name="f324" fmla="*/ f229 1 816"/>
                              <a:gd name="f325" fmla="*/ f230 1 816"/>
                              <a:gd name="f326" fmla="*/ f231 1 855"/>
                              <a:gd name="f327" fmla="*/ f232 1 816"/>
                              <a:gd name="f328" fmla="*/ f233 1 855"/>
                              <a:gd name="f329" fmla="*/ f234 1 855"/>
                              <a:gd name="f330" fmla="*/ f235 1 816"/>
                              <a:gd name="f331" fmla="*/ f236 1 855"/>
                              <a:gd name="f332" fmla="*/ f237 1 816"/>
                              <a:gd name="f333" fmla="*/ f238 1 855"/>
                              <a:gd name="f334" fmla="*/ f239 1 816"/>
                              <a:gd name="f335" fmla="*/ f240 1 855"/>
                              <a:gd name="f336" fmla="*/ f241 1 816"/>
                              <a:gd name="f337" fmla="*/ f242 1 816"/>
                              <a:gd name="f338" fmla="*/ f243 1 855"/>
                              <a:gd name="f339" fmla="*/ f244 1 816"/>
                              <a:gd name="f340" fmla="*/ f245 1 855"/>
                              <a:gd name="f341" fmla="*/ f246 1 816"/>
                              <a:gd name="f342" fmla="*/ f247 1 855"/>
                              <a:gd name="f343" fmla="*/ f248 1 816"/>
                              <a:gd name="f344" fmla="*/ f249 1 855"/>
                              <a:gd name="f345" fmla="*/ f250 1 816"/>
                              <a:gd name="f346" fmla="*/ f251 1 855"/>
                              <a:gd name="f347" fmla="*/ f252 1 816"/>
                              <a:gd name="f348" fmla="*/ f253 1 816"/>
                              <a:gd name="f349" fmla="*/ f254 1 855"/>
                              <a:gd name="f350" fmla="*/ f255 1 816"/>
                              <a:gd name="f351" fmla="*/ f256 1 816"/>
                              <a:gd name="f352" fmla="*/ f257 1 855"/>
                              <a:gd name="f353" fmla="*/ f258 1 816"/>
                              <a:gd name="f354" fmla="*/ f259 1 855"/>
                              <a:gd name="f355" fmla="*/ f260 1 816"/>
                              <a:gd name="f356" fmla="*/ f261 1 855"/>
                              <a:gd name="f357" fmla="*/ f262 1 816"/>
                              <a:gd name="f358" fmla="*/ f263 1 855"/>
                              <a:gd name="f359" fmla="*/ f264 1 816"/>
                              <a:gd name="f360" fmla="*/ f265 1 855"/>
                              <a:gd name="f361" fmla="*/ f266 1 816"/>
                              <a:gd name="f362" fmla="*/ f267 1 855"/>
                              <a:gd name="f363" fmla="*/ f268 1 816"/>
                              <a:gd name="f364" fmla="*/ f269 1 816"/>
                              <a:gd name="f365" fmla="*/ f270 1 855"/>
                              <a:gd name="f366" fmla="*/ f271 1 816"/>
                              <a:gd name="f367" fmla="*/ f272 1 855"/>
                              <a:gd name="f368" fmla="*/ f273 1 816"/>
                              <a:gd name="f369" fmla="*/ f274 1 855"/>
                              <a:gd name="f370" fmla="*/ f275 1 816"/>
                              <a:gd name="f371" fmla="*/ f276 1 855"/>
                              <a:gd name="f372" fmla="*/ f277 1 855"/>
                              <a:gd name="f373" fmla="*/ f278 1 816"/>
                              <a:gd name="f374" fmla="*/ f279 1 855"/>
                              <a:gd name="f375" fmla="*/ f280 1 816"/>
                              <a:gd name="f376" fmla="*/ f281 1 855"/>
                              <a:gd name="f377" fmla="*/ f282 1 816"/>
                              <a:gd name="f378" fmla="*/ f283 1 855"/>
                              <a:gd name="f379" fmla="*/ f284 1 816"/>
                              <a:gd name="f380" fmla="*/ f285 1 855"/>
                              <a:gd name="f381" fmla="*/ f286 1 855"/>
                              <a:gd name="f382" fmla="*/ f287 1 816"/>
                              <a:gd name="f383" fmla="*/ f288 1 816"/>
                              <a:gd name="f384" fmla="*/ f289 1 855"/>
                              <a:gd name="f385" fmla="*/ f290 1 816"/>
                              <a:gd name="f386" fmla="*/ f291 1 855"/>
                              <a:gd name="f387" fmla="*/ f292 1 816"/>
                              <a:gd name="f388" fmla="*/ f293 1 855"/>
                              <a:gd name="f389" fmla="*/ f294 1 816"/>
                              <a:gd name="f390" fmla="*/ f295 1 855"/>
                              <a:gd name="f391" fmla="*/ f296 1 816"/>
                              <a:gd name="f392" fmla="*/ f297 1 855"/>
                              <a:gd name="f393" fmla="*/ f298 1 855"/>
                              <a:gd name="f394" fmla="*/ 0 1 f203"/>
                              <a:gd name="f395" fmla="*/ f7 1 f203"/>
                              <a:gd name="f396" fmla="*/ 0 1 f204"/>
                              <a:gd name="f397" fmla="*/ f8 1 f204"/>
                              <a:gd name="f398" fmla="+- f299 0 f1"/>
                              <a:gd name="f399" fmla="*/ f300 1 f203"/>
                              <a:gd name="f400" fmla="*/ f301 1 f204"/>
                              <a:gd name="f401" fmla="*/ f302 1 f203"/>
                              <a:gd name="f402" fmla="*/ f303 1 f204"/>
                              <a:gd name="f403" fmla="*/ f304 1 f203"/>
                              <a:gd name="f404" fmla="*/ f305 1 f204"/>
                              <a:gd name="f405" fmla="*/ f306 1 f203"/>
                              <a:gd name="f406" fmla="*/ f307 1 f204"/>
                              <a:gd name="f407" fmla="*/ f308 1 f203"/>
                              <a:gd name="f408" fmla="*/ f309 1 f204"/>
                              <a:gd name="f409" fmla="*/ f310 1 f203"/>
                              <a:gd name="f410" fmla="*/ f311 1 f204"/>
                              <a:gd name="f411" fmla="*/ f312 1 f203"/>
                              <a:gd name="f412" fmla="*/ f313 1 f204"/>
                              <a:gd name="f413" fmla="*/ f314 1 f203"/>
                              <a:gd name="f414" fmla="*/ f315 1 f204"/>
                              <a:gd name="f415" fmla="*/ f316 1 f203"/>
                              <a:gd name="f416" fmla="*/ f317 1 f204"/>
                              <a:gd name="f417" fmla="*/ f318 1 f203"/>
                              <a:gd name="f418" fmla="*/ f319 1 f204"/>
                              <a:gd name="f419" fmla="*/ f320 1 f203"/>
                              <a:gd name="f420" fmla="*/ f321 1 f204"/>
                              <a:gd name="f421" fmla="*/ f322 1 f203"/>
                              <a:gd name="f422" fmla="*/ f323 1 f204"/>
                              <a:gd name="f423" fmla="*/ f324 1 f203"/>
                              <a:gd name="f424" fmla="*/ f325 1 f203"/>
                              <a:gd name="f425" fmla="*/ f326 1 f204"/>
                              <a:gd name="f426" fmla="*/ f327 1 f203"/>
                              <a:gd name="f427" fmla="*/ f328 1 f204"/>
                              <a:gd name="f428" fmla="*/ f329 1 f204"/>
                              <a:gd name="f429" fmla="*/ f330 1 f203"/>
                              <a:gd name="f430" fmla="*/ f331 1 f204"/>
                              <a:gd name="f431" fmla="*/ f332 1 f203"/>
                              <a:gd name="f432" fmla="*/ f333 1 f204"/>
                              <a:gd name="f433" fmla="*/ f334 1 f203"/>
                              <a:gd name="f434" fmla="*/ f335 1 f204"/>
                              <a:gd name="f435" fmla="*/ f336 1 f203"/>
                              <a:gd name="f436" fmla="*/ f337 1 f203"/>
                              <a:gd name="f437" fmla="*/ f338 1 f204"/>
                              <a:gd name="f438" fmla="*/ f339 1 f203"/>
                              <a:gd name="f439" fmla="*/ f340 1 f204"/>
                              <a:gd name="f440" fmla="*/ f341 1 f203"/>
                              <a:gd name="f441" fmla="*/ f342 1 f204"/>
                              <a:gd name="f442" fmla="*/ f343 1 f203"/>
                              <a:gd name="f443" fmla="*/ f344 1 f204"/>
                              <a:gd name="f444" fmla="*/ f345 1 f203"/>
                              <a:gd name="f445" fmla="*/ f346 1 f204"/>
                              <a:gd name="f446" fmla="*/ f347 1 f203"/>
                              <a:gd name="f447" fmla="*/ f348 1 f203"/>
                              <a:gd name="f448" fmla="*/ f349 1 f204"/>
                              <a:gd name="f449" fmla="*/ f350 1 f203"/>
                              <a:gd name="f450" fmla="*/ f351 1 f203"/>
                              <a:gd name="f451" fmla="*/ f352 1 f204"/>
                              <a:gd name="f452" fmla="*/ f353 1 f203"/>
                              <a:gd name="f453" fmla="*/ f354 1 f204"/>
                              <a:gd name="f454" fmla="*/ f355 1 f203"/>
                              <a:gd name="f455" fmla="*/ f356 1 f204"/>
                              <a:gd name="f456" fmla="*/ f357 1 f203"/>
                              <a:gd name="f457" fmla="*/ f358 1 f204"/>
                              <a:gd name="f458" fmla="*/ f359 1 f203"/>
                              <a:gd name="f459" fmla="*/ f360 1 f204"/>
                              <a:gd name="f460" fmla="*/ f361 1 f203"/>
                              <a:gd name="f461" fmla="*/ f362 1 f204"/>
                              <a:gd name="f462" fmla="*/ f363 1 f203"/>
                              <a:gd name="f463" fmla="*/ f364 1 f203"/>
                              <a:gd name="f464" fmla="*/ f365 1 f204"/>
                              <a:gd name="f465" fmla="*/ f366 1 f203"/>
                              <a:gd name="f466" fmla="*/ f367 1 f204"/>
                              <a:gd name="f467" fmla="*/ f368 1 f203"/>
                              <a:gd name="f468" fmla="*/ f369 1 f204"/>
                              <a:gd name="f469" fmla="*/ f370 1 f203"/>
                              <a:gd name="f470" fmla="*/ f371 1 f204"/>
                              <a:gd name="f471" fmla="*/ f372 1 f204"/>
                              <a:gd name="f472" fmla="*/ f373 1 f203"/>
                              <a:gd name="f473" fmla="*/ f374 1 f204"/>
                              <a:gd name="f474" fmla="*/ f375 1 f203"/>
                              <a:gd name="f475" fmla="*/ f376 1 f204"/>
                              <a:gd name="f476" fmla="*/ f377 1 f203"/>
                              <a:gd name="f477" fmla="*/ f378 1 f204"/>
                              <a:gd name="f478" fmla="*/ f379 1 f203"/>
                              <a:gd name="f479" fmla="*/ f380 1 f204"/>
                              <a:gd name="f480" fmla="*/ f381 1 f204"/>
                              <a:gd name="f481" fmla="*/ f382 1 f203"/>
                              <a:gd name="f482" fmla="*/ f383 1 f203"/>
                              <a:gd name="f483" fmla="*/ f384 1 f204"/>
                              <a:gd name="f484" fmla="*/ f385 1 f203"/>
                              <a:gd name="f485" fmla="*/ f386 1 f204"/>
                              <a:gd name="f486" fmla="*/ f387 1 f203"/>
                              <a:gd name="f487" fmla="*/ f388 1 f204"/>
                              <a:gd name="f488" fmla="*/ f389 1 f203"/>
                              <a:gd name="f489" fmla="*/ f390 1 f204"/>
                              <a:gd name="f490" fmla="*/ f391 1 f203"/>
                              <a:gd name="f491" fmla="*/ f392 1 f204"/>
                              <a:gd name="f492" fmla="*/ f393 1 f204"/>
                              <a:gd name="f493" fmla="*/ f394 f198 1"/>
                              <a:gd name="f494" fmla="*/ f395 f198 1"/>
                              <a:gd name="f495" fmla="*/ f397 f199 1"/>
                              <a:gd name="f496" fmla="*/ f396 f199 1"/>
                              <a:gd name="f497" fmla="*/ f399 f198 1"/>
                              <a:gd name="f498" fmla="*/ f400 f199 1"/>
                              <a:gd name="f499" fmla="*/ f401 f198 1"/>
                              <a:gd name="f500" fmla="*/ f402 f199 1"/>
                              <a:gd name="f501" fmla="*/ f403 f198 1"/>
                              <a:gd name="f502" fmla="*/ f404 f199 1"/>
                              <a:gd name="f503" fmla="*/ f405 f198 1"/>
                              <a:gd name="f504" fmla="*/ f406 f199 1"/>
                              <a:gd name="f505" fmla="*/ f407 f198 1"/>
                              <a:gd name="f506" fmla="*/ f408 f199 1"/>
                              <a:gd name="f507" fmla="*/ f409 f198 1"/>
                              <a:gd name="f508" fmla="*/ f410 f199 1"/>
                              <a:gd name="f509" fmla="*/ f411 f198 1"/>
                              <a:gd name="f510" fmla="*/ f412 f199 1"/>
                              <a:gd name="f511" fmla="*/ f413 f198 1"/>
                              <a:gd name="f512" fmla="*/ f414 f199 1"/>
                              <a:gd name="f513" fmla="*/ f415 f198 1"/>
                              <a:gd name="f514" fmla="*/ f416 f199 1"/>
                              <a:gd name="f515" fmla="*/ f417 f198 1"/>
                              <a:gd name="f516" fmla="*/ f418 f199 1"/>
                              <a:gd name="f517" fmla="*/ f419 f198 1"/>
                              <a:gd name="f518" fmla="*/ f420 f199 1"/>
                              <a:gd name="f519" fmla="*/ f421 f198 1"/>
                              <a:gd name="f520" fmla="*/ f422 f199 1"/>
                              <a:gd name="f521" fmla="*/ f423 f198 1"/>
                              <a:gd name="f522" fmla="*/ f424 f198 1"/>
                              <a:gd name="f523" fmla="*/ f425 f199 1"/>
                              <a:gd name="f524" fmla="*/ f426 f198 1"/>
                              <a:gd name="f525" fmla="*/ f427 f199 1"/>
                              <a:gd name="f526" fmla="*/ f428 f199 1"/>
                              <a:gd name="f527" fmla="*/ f429 f198 1"/>
                              <a:gd name="f528" fmla="*/ f430 f199 1"/>
                              <a:gd name="f529" fmla="*/ f431 f198 1"/>
                              <a:gd name="f530" fmla="*/ f432 f199 1"/>
                              <a:gd name="f531" fmla="*/ f433 f198 1"/>
                              <a:gd name="f532" fmla="*/ f434 f199 1"/>
                              <a:gd name="f533" fmla="*/ f435 f198 1"/>
                              <a:gd name="f534" fmla="*/ f436 f198 1"/>
                              <a:gd name="f535" fmla="*/ f437 f199 1"/>
                              <a:gd name="f536" fmla="*/ f438 f198 1"/>
                              <a:gd name="f537" fmla="*/ f439 f199 1"/>
                              <a:gd name="f538" fmla="*/ f440 f198 1"/>
                              <a:gd name="f539" fmla="*/ f441 f199 1"/>
                              <a:gd name="f540" fmla="*/ f442 f198 1"/>
                              <a:gd name="f541" fmla="*/ f443 f199 1"/>
                              <a:gd name="f542" fmla="*/ f444 f198 1"/>
                              <a:gd name="f543" fmla="*/ f445 f199 1"/>
                              <a:gd name="f544" fmla="*/ f446 f198 1"/>
                              <a:gd name="f545" fmla="*/ f447 f198 1"/>
                              <a:gd name="f546" fmla="*/ f448 f199 1"/>
                              <a:gd name="f547" fmla="*/ f449 f198 1"/>
                              <a:gd name="f548" fmla="*/ f450 f198 1"/>
                              <a:gd name="f549" fmla="*/ f451 f199 1"/>
                              <a:gd name="f550" fmla="*/ f452 f198 1"/>
                              <a:gd name="f551" fmla="*/ f453 f199 1"/>
                              <a:gd name="f552" fmla="*/ f454 f198 1"/>
                              <a:gd name="f553" fmla="*/ f455 f199 1"/>
                              <a:gd name="f554" fmla="*/ f456 f198 1"/>
                              <a:gd name="f555" fmla="*/ f457 f199 1"/>
                              <a:gd name="f556" fmla="*/ f458 f198 1"/>
                              <a:gd name="f557" fmla="*/ f459 f199 1"/>
                              <a:gd name="f558" fmla="*/ f460 f198 1"/>
                              <a:gd name="f559" fmla="*/ f461 f199 1"/>
                              <a:gd name="f560" fmla="*/ f462 f198 1"/>
                              <a:gd name="f561" fmla="*/ f463 f198 1"/>
                              <a:gd name="f562" fmla="*/ f464 f199 1"/>
                              <a:gd name="f563" fmla="*/ f465 f198 1"/>
                              <a:gd name="f564" fmla="*/ f466 f199 1"/>
                              <a:gd name="f565" fmla="*/ f467 f198 1"/>
                              <a:gd name="f566" fmla="*/ f468 f199 1"/>
                              <a:gd name="f567" fmla="*/ f469 f198 1"/>
                              <a:gd name="f568" fmla="*/ f470 f199 1"/>
                              <a:gd name="f569" fmla="*/ f471 f199 1"/>
                              <a:gd name="f570" fmla="*/ f472 f198 1"/>
                              <a:gd name="f571" fmla="*/ f473 f199 1"/>
                              <a:gd name="f572" fmla="*/ f474 f198 1"/>
                              <a:gd name="f573" fmla="*/ f475 f199 1"/>
                              <a:gd name="f574" fmla="*/ f476 f198 1"/>
                              <a:gd name="f575" fmla="*/ f477 f199 1"/>
                              <a:gd name="f576" fmla="*/ f478 f198 1"/>
                              <a:gd name="f577" fmla="*/ f479 f199 1"/>
                              <a:gd name="f578" fmla="*/ f480 f199 1"/>
                              <a:gd name="f579" fmla="*/ f481 f198 1"/>
                              <a:gd name="f580" fmla="*/ f482 f198 1"/>
                              <a:gd name="f581" fmla="*/ f483 f199 1"/>
                              <a:gd name="f582" fmla="*/ f484 f198 1"/>
                              <a:gd name="f583" fmla="*/ f485 f199 1"/>
                              <a:gd name="f584" fmla="*/ f486 f198 1"/>
                              <a:gd name="f585" fmla="*/ f487 f199 1"/>
                              <a:gd name="f586" fmla="*/ f488 f198 1"/>
                              <a:gd name="f587" fmla="*/ f489 f199 1"/>
                              <a:gd name="f588" fmla="*/ f490 f198 1"/>
                              <a:gd name="f589" fmla="*/ f491 f199 1"/>
                              <a:gd name="f590" fmla="*/ f492 f19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98">
                                <a:pos x="f497" y="f498"/>
                              </a:cxn>
                              <a:cxn ang="f398">
                                <a:pos x="f499" y="f500"/>
                              </a:cxn>
                              <a:cxn ang="f398">
                                <a:pos x="f501" y="f502"/>
                              </a:cxn>
                              <a:cxn ang="f398">
                                <a:pos x="f503" y="f504"/>
                              </a:cxn>
                              <a:cxn ang="f398">
                                <a:pos x="f505" y="f506"/>
                              </a:cxn>
                              <a:cxn ang="f398">
                                <a:pos x="f507" y="f508"/>
                              </a:cxn>
                              <a:cxn ang="f398">
                                <a:pos x="f509" y="f510"/>
                              </a:cxn>
                              <a:cxn ang="f398">
                                <a:pos x="f511" y="f512"/>
                              </a:cxn>
                              <a:cxn ang="f398">
                                <a:pos x="f513" y="f514"/>
                              </a:cxn>
                              <a:cxn ang="f398">
                                <a:pos x="f515" y="f516"/>
                              </a:cxn>
                              <a:cxn ang="f398">
                                <a:pos x="f517" y="f518"/>
                              </a:cxn>
                              <a:cxn ang="f398">
                                <a:pos x="f519" y="f520"/>
                              </a:cxn>
                              <a:cxn ang="f398">
                                <a:pos x="f521" y="f516"/>
                              </a:cxn>
                              <a:cxn ang="f398">
                                <a:pos x="f522" y="f523"/>
                              </a:cxn>
                              <a:cxn ang="f398">
                                <a:pos x="f524" y="f525"/>
                              </a:cxn>
                              <a:cxn ang="f398">
                                <a:pos x="f519" y="f526"/>
                              </a:cxn>
                              <a:cxn ang="f398">
                                <a:pos x="f527" y="f528"/>
                              </a:cxn>
                              <a:cxn ang="f398">
                                <a:pos x="f529" y="f530"/>
                              </a:cxn>
                              <a:cxn ang="f398">
                                <a:pos x="f531" y="f532"/>
                              </a:cxn>
                              <a:cxn ang="f398">
                                <a:pos x="f533" y="f523"/>
                              </a:cxn>
                              <a:cxn ang="f398">
                                <a:pos x="f534" y="f535"/>
                              </a:cxn>
                              <a:cxn ang="f398">
                                <a:pos x="f536" y="f537"/>
                              </a:cxn>
                              <a:cxn ang="f398">
                                <a:pos x="f538" y="f539"/>
                              </a:cxn>
                              <a:cxn ang="f398">
                                <a:pos x="f540" y="f541"/>
                              </a:cxn>
                              <a:cxn ang="f398">
                                <a:pos x="f542" y="f543"/>
                              </a:cxn>
                              <a:cxn ang="f398">
                                <a:pos x="f544" y="f543"/>
                              </a:cxn>
                              <a:cxn ang="f398">
                                <a:pos x="f545" y="f546"/>
                              </a:cxn>
                              <a:cxn ang="f398">
                                <a:pos x="f547" y="f546"/>
                              </a:cxn>
                              <a:cxn ang="f398">
                                <a:pos x="f548" y="f549"/>
                              </a:cxn>
                              <a:cxn ang="f398">
                                <a:pos x="f550" y="f551"/>
                              </a:cxn>
                              <a:cxn ang="f398">
                                <a:pos x="f552" y="f553"/>
                              </a:cxn>
                              <a:cxn ang="f398">
                                <a:pos x="f554" y="f555"/>
                              </a:cxn>
                              <a:cxn ang="f398">
                                <a:pos x="f556" y="f557"/>
                              </a:cxn>
                              <a:cxn ang="f398">
                                <a:pos x="f558" y="f559"/>
                              </a:cxn>
                              <a:cxn ang="f398">
                                <a:pos x="f560" y="f555"/>
                              </a:cxn>
                              <a:cxn ang="f398">
                                <a:pos x="f561" y="f562"/>
                              </a:cxn>
                              <a:cxn ang="f398">
                                <a:pos x="f563" y="f564"/>
                              </a:cxn>
                              <a:cxn ang="f398">
                                <a:pos x="f565" y="f566"/>
                              </a:cxn>
                              <a:cxn ang="f398">
                                <a:pos x="f560" y="f504"/>
                              </a:cxn>
                              <a:cxn ang="f398">
                                <a:pos x="f567" y="f568"/>
                              </a:cxn>
                              <a:cxn ang="f398">
                                <a:pos x="f560" y="f569"/>
                              </a:cxn>
                              <a:cxn ang="f398">
                                <a:pos x="f570" y="f571"/>
                              </a:cxn>
                              <a:cxn ang="f398">
                                <a:pos x="f572" y="f573"/>
                              </a:cxn>
                              <a:cxn ang="f398">
                                <a:pos x="f574" y="f575"/>
                              </a:cxn>
                              <a:cxn ang="f398">
                                <a:pos x="f576" y="f577"/>
                              </a:cxn>
                              <a:cxn ang="f398">
                                <a:pos x="f565" y="f578"/>
                              </a:cxn>
                              <a:cxn ang="f398">
                                <a:pos x="f579" y="f498"/>
                              </a:cxn>
                              <a:cxn ang="f398">
                                <a:pos x="f580" y="f581"/>
                              </a:cxn>
                              <a:cxn ang="f398">
                                <a:pos x="f582" y="f583"/>
                              </a:cxn>
                              <a:cxn ang="f398">
                                <a:pos x="f584" y="f585"/>
                              </a:cxn>
                              <a:cxn ang="f398">
                                <a:pos x="f586" y="f587"/>
                              </a:cxn>
                              <a:cxn ang="f398">
                                <a:pos x="f588" y="f589"/>
                              </a:cxn>
                              <a:cxn ang="f398">
                                <a:pos x="f511" y="f590"/>
                              </a:cxn>
                              <a:cxn ang="f398">
                                <a:pos x="f513" y="f498"/>
                              </a:cxn>
                            </a:cxnLst>
                            <a:rect l="f493" t="f496" r="f494" b="f495"/>
                            <a:pathLst>
                              <a:path w="816" h="85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0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0"/>
                                </a:lnTo>
                                <a:lnTo>
                                  <a:pt x="f22" y="f10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1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11" y="f33"/>
                                </a:lnTo>
                                <a:lnTo>
                                  <a:pt x="f2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18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41"/>
                                </a:lnTo>
                                <a:lnTo>
                                  <a:pt x="f57" y="f45"/>
                                </a:lnTo>
                                <a:lnTo>
                                  <a:pt x="f56" y="f58"/>
                                </a:lnTo>
                                <a:lnTo>
                                  <a:pt x="f56" y="f56"/>
                                </a:lnTo>
                                <a:lnTo>
                                  <a:pt x="f52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50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45" y="f72"/>
                                </a:lnTo>
                                <a:lnTo>
                                  <a:pt x="f73" y="f72"/>
                                </a:lnTo>
                                <a:lnTo>
                                  <a:pt x="f74" y="f72"/>
                                </a:lnTo>
                                <a:lnTo>
                                  <a:pt x="f75" y="f70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37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65"/>
                                </a:lnTo>
                                <a:lnTo>
                                  <a:pt x="f86" y="f73"/>
                                </a:lnTo>
                                <a:lnTo>
                                  <a:pt x="f87" y="f75"/>
                                </a:lnTo>
                                <a:lnTo>
                                  <a:pt x="f88" y="f89"/>
                                </a:lnTo>
                                <a:lnTo>
                                  <a:pt x="f9" y="f83"/>
                                </a:lnTo>
                                <a:lnTo>
                                  <a:pt x="f90" y="f91"/>
                                </a:lnTo>
                                <a:lnTo>
                                  <a:pt x="f31" y="f51"/>
                                </a:lnTo>
                                <a:lnTo>
                                  <a:pt x="f16" y="f92"/>
                                </a:lnTo>
                                <a:lnTo>
                                  <a:pt x="f19" y="f93"/>
                                </a:lnTo>
                                <a:lnTo>
                                  <a:pt x="f25" y="f49"/>
                                </a:lnTo>
                                <a:lnTo>
                                  <a:pt x="f94" y="f11"/>
                                </a:lnTo>
                                <a:lnTo>
                                  <a:pt x="f95" y="f49"/>
                                </a:lnTo>
                                <a:lnTo>
                                  <a:pt x="f34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85"/>
                                </a:lnTo>
                                <a:lnTo>
                                  <a:pt x="f102" y="f103"/>
                                </a:lnTo>
                                <a:lnTo>
                                  <a:pt x="f29" y="f104"/>
                                </a:lnTo>
                                <a:lnTo>
                                  <a:pt x="f29" y="f75"/>
                                </a:lnTo>
                                <a:lnTo>
                                  <a:pt x="f102" y="f105"/>
                                </a:lnTo>
                                <a:lnTo>
                                  <a:pt x="f106" y="f43"/>
                                </a:lnTo>
                                <a:lnTo>
                                  <a:pt x="f107" y="f43"/>
                                </a:lnTo>
                                <a:lnTo>
                                  <a:pt x="f108" y="f74"/>
                                </a:lnTo>
                                <a:lnTo>
                                  <a:pt x="f17" y="f41"/>
                                </a:lnTo>
                                <a:lnTo>
                                  <a:pt x="f109" y="f76"/>
                                </a:lnTo>
                                <a:lnTo>
                                  <a:pt x="f110" y="f103"/>
                                </a:lnTo>
                                <a:lnTo>
                                  <a:pt x="f111" y="f35"/>
                                </a:lnTo>
                                <a:lnTo>
                                  <a:pt x="f111" y="f98"/>
                                </a:lnTo>
                                <a:lnTo>
                                  <a:pt x="f112" y="f11"/>
                                </a:lnTo>
                                <a:lnTo>
                                  <a:pt x="f113" y="f13"/>
                                </a:lnTo>
                                <a:lnTo>
                                  <a:pt x="f114" y="f115"/>
                                </a:lnTo>
                                <a:lnTo>
                                  <a:pt x="f12" y="f116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118"/>
                                </a:lnTo>
                                <a:lnTo>
                                  <a:pt x="f120" y="f116"/>
                                </a:lnTo>
                                <a:lnTo>
                                  <a:pt x="f107" y="f116"/>
                                </a:lnTo>
                                <a:lnTo>
                                  <a:pt x="f27" y="f13"/>
                                </a:lnTo>
                                <a:lnTo>
                                  <a:pt x="f106" y="f11"/>
                                </a:lnTo>
                                <a:lnTo>
                                  <a:pt x="f106" y="f98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87"/>
                                </a:lnTo>
                                <a:lnTo>
                                  <a:pt x="f107" y="f87"/>
                                </a:lnTo>
                                <a:lnTo>
                                  <a:pt x="f124" y="f122"/>
                                </a:lnTo>
                                <a:lnTo>
                                  <a:pt x="f107" y="f98"/>
                                </a:lnTo>
                                <a:lnTo>
                                  <a:pt x="f124" y="f49"/>
                                </a:lnTo>
                                <a:lnTo>
                                  <a:pt x="f120" y="f9"/>
                                </a:lnTo>
                                <a:lnTo>
                                  <a:pt x="f108" y="f98"/>
                                </a:lnTo>
                                <a:lnTo>
                                  <a:pt x="f119" y="f122"/>
                                </a:lnTo>
                                <a:lnTo>
                                  <a:pt x="f119" y="f125"/>
                                </a:lnTo>
                                <a:lnTo>
                                  <a:pt x="f108" y="f35"/>
                                </a:lnTo>
                                <a:lnTo>
                                  <a:pt x="f126" y="f53"/>
                                </a:lnTo>
                                <a:lnTo>
                                  <a:pt x="f26" y="f83"/>
                                </a:lnTo>
                                <a:lnTo>
                                  <a:pt x="f124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23" y="f127"/>
                                </a:lnTo>
                                <a:lnTo>
                                  <a:pt x="f121" y="f127"/>
                                </a:lnTo>
                                <a:lnTo>
                                  <a:pt x="f130" y="f53"/>
                                </a:lnTo>
                                <a:lnTo>
                                  <a:pt x="f131" y="f125"/>
                                </a:lnTo>
                                <a:lnTo>
                                  <a:pt x="f132" y="f122"/>
                                </a:lnTo>
                                <a:lnTo>
                                  <a:pt x="f29" y="f98"/>
                                </a:lnTo>
                                <a:lnTo>
                                  <a:pt x="f29" y="f49"/>
                                </a:lnTo>
                                <a:lnTo>
                                  <a:pt x="f29" y="f133"/>
                                </a:lnTo>
                                <a:lnTo>
                                  <a:pt x="f131" y="f115"/>
                                </a:lnTo>
                                <a:lnTo>
                                  <a:pt x="f121" y="f134"/>
                                </a:lnTo>
                                <a:lnTo>
                                  <a:pt x="f128" y="f28"/>
                                </a:lnTo>
                                <a:lnTo>
                                  <a:pt x="f126" y="f135"/>
                                </a:lnTo>
                                <a:lnTo>
                                  <a:pt x="f136" y="f137"/>
                                </a:lnTo>
                                <a:lnTo>
                                  <a:pt x="f14" y="f135"/>
                                </a:lnTo>
                                <a:lnTo>
                                  <a:pt x="f114" y="f19"/>
                                </a:lnTo>
                                <a:lnTo>
                                  <a:pt x="f112" y="f138"/>
                                </a:lnTo>
                                <a:lnTo>
                                  <a:pt x="f139" y="f116"/>
                                </a:lnTo>
                                <a:lnTo>
                                  <a:pt x="f140" y="f141"/>
                                </a:lnTo>
                                <a:lnTo>
                                  <a:pt x="f7" y="f9"/>
                                </a:lnTo>
                                <a:lnTo>
                                  <a:pt x="f7" y="f91"/>
                                </a:lnTo>
                                <a:lnTo>
                                  <a:pt x="f140" y="f129"/>
                                </a:lnTo>
                                <a:lnTo>
                                  <a:pt x="f139" y="f104"/>
                                </a:lnTo>
                                <a:lnTo>
                                  <a:pt x="f113" y="f142"/>
                                </a:lnTo>
                                <a:lnTo>
                                  <a:pt x="f14" y="f73"/>
                                </a:lnTo>
                                <a:lnTo>
                                  <a:pt x="f119" y="f71"/>
                                </a:lnTo>
                                <a:lnTo>
                                  <a:pt x="f143" y="f144"/>
                                </a:lnTo>
                                <a:lnTo>
                                  <a:pt x="f145" y="f45"/>
                                </a:lnTo>
                                <a:lnTo>
                                  <a:pt x="f146" y="f67"/>
                                </a:lnTo>
                                <a:lnTo>
                                  <a:pt x="f147" y="f148"/>
                                </a:lnTo>
                                <a:lnTo>
                                  <a:pt x="f33" y="f52"/>
                                </a:lnTo>
                                <a:lnTo>
                                  <a:pt x="f149" y="f57"/>
                                </a:lnTo>
                                <a:lnTo>
                                  <a:pt x="f150" y="f151"/>
                                </a:lnTo>
                                <a:lnTo>
                                  <a:pt x="f152" y="f151"/>
                                </a:lnTo>
                                <a:lnTo>
                                  <a:pt x="f44" y="f57"/>
                                </a:lnTo>
                                <a:lnTo>
                                  <a:pt x="f135" y="f60"/>
                                </a:lnTo>
                                <a:lnTo>
                                  <a:pt x="f28" y="f67"/>
                                </a:lnTo>
                                <a:lnTo>
                                  <a:pt x="f28" y="f45"/>
                                </a:lnTo>
                                <a:lnTo>
                                  <a:pt x="f135" y="f74"/>
                                </a:lnTo>
                                <a:lnTo>
                                  <a:pt x="f21" y="f41"/>
                                </a:lnTo>
                                <a:lnTo>
                                  <a:pt x="f25" y="f75"/>
                                </a:lnTo>
                                <a:lnTo>
                                  <a:pt x="f22" y="f75"/>
                                </a:lnTo>
                                <a:lnTo>
                                  <a:pt x="f42" y="f41"/>
                                </a:lnTo>
                                <a:lnTo>
                                  <a:pt x="f94" y="f41"/>
                                </a:lnTo>
                                <a:lnTo>
                                  <a:pt x="f150" y="f142"/>
                                </a:lnTo>
                                <a:lnTo>
                                  <a:pt x="f153" y="f105"/>
                                </a:lnTo>
                                <a:lnTo>
                                  <a:pt x="f95" y="f43"/>
                                </a:lnTo>
                                <a:lnTo>
                                  <a:pt x="f95" y="f154"/>
                                </a:lnTo>
                                <a:lnTo>
                                  <a:pt x="f95" y="f45"/>
                                </a:lnTo>
                                <a:lnTo>
                                  <a:pt x="f153" y="f71"/>
                                </a:lnTo>
                                <a:lnTo>
                                  <a:pt x="f40" y="f71"/>
                                </a:lnTo>
                                <a:lnTo>
                                  <a:pt x="f150" y="f155"/>
                                </a:lnTo>
                                <a:lnTo>
                                  <a:pt x="f94" y="f154"/>
                                </a:lnTo>
                                <a:lnTo>
                                  <a:pt x="f42" y="f154"/>
                                </a:lnTo>
                                <a:lnTo>
                                  <a:pt x="f22" y="f154"/>
                                </a:lnTo>
                                <a:lnTo>
                                  <a:pt x="f25" y="f73"/>
                                </a:lnTo>
                                <a:lnTo>
                                  <a:pt x="f44" y="f45"/>
                                </a:lnTo>
                                <a:lnTo>
                                  <a:pt x="f21" y="f69"/>
                                </a:lnTo>
                                <a:lnTo>
                                  <a:pt x="f44" y="f65"/>
                                </a:lnTo>
                                <a:lnTo>
                                  <a:pt x="f25" y="f48"/>
                                </a:lnTo>
                                <a:lnTo>
                                  <a:pt x="f23" y="f156"/>
                                </a:lnTo>
                                <a:lnTo>
                                  <a:pt x="f152" y="f60"/>
                                </a:lnTo>
                                <a:lnTo>
                                  <a:pt x="f157" y="f52"/>
                                </a:lnTo>
                                <a:lnTo>
                                  <a:pt x="f95" y="f60"/>
                                </a:lnTo>
                                <a:lnTo>
                                  <a:pt x="f36" y="f50"/>
                                </a:lnTo>
                                <a:lnTo>
                                  <a:pt x="f158" y="f48"/>
                                </a:lnTo>
                                <a:lnTo>
                                  <a:pt x="f159" y="f160"/>
                                </a:lnTo>
                                <a:lnTo>
                                  <a:pt x="f99" y="f73"/>
                                </a:lnTo>
                                <a:lnTo>
                                  <a:pt x="f161" y="f74"/>
                                </a:lnTo>
                                <a:lnTo>
                                  <a:pt x="f146" y="f41"/>
                                </a:lnTo>
                                <a:lnTo>
                                  <a:pt x="f146" y="f76"/>
                                </a:lnTo>
                                <a:lnTo>
                                  <a:pt x="f146" y="f162"/>
                                </a:lnTo>
                                <a:lnTo>
                                  <a:pt x="f161" y="f127"/>
                                </a:lnTo>
                                <a:lnTo>
                                  <a:pt x="f147" y="f35"/>
                                </a:lnTo>
                                <a:lnTo>
                                  <a:pt x="f158" y="f87"/>
                                </a:lnTo>
                                <a:lnTo>
                                  <a:pt x="f163" y="f51"/>
                                </a:lnTo>
                                <a:lnTo>
                                  <a:pt x="f149" y="f125"/>
                                </a:lnTo>
                                <a:lnTo>
                                  <a:pt x="f164" y="f53"/>
                                </a:lnTo>
                                <a:lnTo>
                                  <a:pt x="f164" y="f127"/>
                                </a:lnTo>
                                <a:lnTo>
                                  <a:pt x="f164" y="f129"/>
                                </a:lnTo>
                                <a:lnTo>
                                  <a:pt x="f149" y="f129"/>
                                </a:lnTo>
                                <a:lnTo>
                                  <a:pt x="f163" y="f83"/>
                                </a:lnTo>
                                <a:lnTo>
                                  <a:pt x="f95" y="f85"/>
                                </a:lnTo>
                                <a:lnTo>
                                  <a:pt x="f157" y="f125"/>
                                </a:lnTo>
                                <a:lnTo>
                                  <a:pt x="f42" y="f91"/>
                                </a:lnTo>
                                <a:lnTo>
                                  <a:pt x="f25" y="f87"/>
                                </a:lnTo>
                                <a:lnTo>
                                  <a:pt x="f135" y="f87"/>
                                </a:lnTo>
                                <a:lnTo>
                                  <a:pt x="f165" y="f87"/>
                                </a:lnTo>
                                <a:lnTo>
                                  <a:pt x="f116" y="f125"/>
                                </a:lnTo>
                                <a:lnTo>
                                  <a:pt x="f13" y="f85"/>
                                </a:lnTo>
                                <a:lnTo>
                                  <a:pt x="f90" y="f127"/>
                                </a:lnTo>
                                <a:lnTo>
                                  <a:pt x="f166" y="f162"/>
                                </a:lnTo>
                                <a:lnTo>
                                  <a:pt x="f2" y="f142"/>
                                </a:lnTo>
                                <a:lnTo>
                                  <a:pt x="f100" y="f69"/>
                                </a:lnTo>
                                <a:lnTo>
                                  <a:pt x="f86" y="f52"/>
                                </a:lnTo>
                                <a:lnTo>
                                  <a:pt x="f85" y="f167"/>
                                </a:lnTo>
                                <a:lnTo>
                                  <a:pt x="f81" y="f64"/>
                                </a:lnTo>
                                <a:lnTo>
                                  <a:pt x="f162" y="f168"/>
                                </a:lnTo>
                                <a:lnTo>
                                  <a:pt x="f169" y="f170"/>
                                </a:lnTo>
                                <a:lnTo>
                                  <a:pt x="f45" y="f6"/>
                                </a:lnTo>
                                <a:lnTo>
                                  <a:pt x="f58" y="f170"/>
                                </a:lnTo>
                                <a:lnTo>
                                  <a:pt x="f52" y="f168"/>
                                </a:lnTo>
                                <a:lnTo>
                                  <a:pt x="f171" y="f79"/>
                                </a:lnTo>
                                <a:lnTo>
                                  <a:pt x="f167" y="f61"/>
                                </a:lnTo>
                                <a:lnTo>
                                  <a:pt x="f172" y="f56"/>
                                </a:lnTo>
                                <a:lnTo>
                                  <a:pt x="f62" y="f160"/>
                                </a:lnTo>
                                <a:lnTo>
                                  <a:pt x="f173" y="f169"/>
                                </a:lnTo>
                                <a:lnTo>
                                  <a:pt x="f173" y="f85"/>
                                </a:lnTo>
                                <a:lnTo>
                                  <a:pt x="f173" y="f122"/>
                                </a:lnTo>
                                <a:lnTo>
                                  <a:pt x="f80" y="f96"/>
                                </a:lnTo>
                                <a:lnTo>
                                  <a:pt x="f61" y="f13"/>
                                </a:lnTo>
                                <a:lnTo>
                                  <a:pt x="f167" y="f134"/>
                                </a:lnTo>
                                <a:lnTo>
                                  <a:pt x="f174" y="f137"/>
                                </a:lnTo>
                                <a:lnTo>
                                  <a:pt x="f175" y="f176"/>
                                </a:lnTo>
                                <a:lnTo>
                                  <a:pt x="f54" y="f177"/>
                                </a:lnTo>
                                <a:lnTo>
                                  <a:pt x="f60" y="f95"/>
                                </a:lnTo>
                                <a:lnTo>
                                  <a:pt x="f63" y="f164"/>
                                </a:lnTo>
                                <a:lnTo>
                                  <a:pt x="f58" y="f33"/>
                                </a:lnTo>
                                <a:lnTo>
                                  <a:pt x="f65" y="f32"/>
                                </a:lnTo>
                                <a:lnTo>
                                  <a:pt x="f67" y="f161"/>
                                </a:lnTo>
                                <a:lnTo>
                                  <a:pt x="f46" y="f145"/>
                                </a:lnTo>
                                <a:lnTo>
                                  <a:pt x="f69" y="f132"/>
                                </a:lnTo>
                                <a:lnTo>
                                  <a:pt x="f69" y="f121"/>
                                </a:lnTo>
                                <a:lnTo>
                                  <a:pt x="f69" y="f123"/>
                                </a:lnTo>
                                <a:lnTo>
                                  <a:pt x="f46" y="f124"/>
                                </a:lnTo>
                                <a:lnTo>
                                  <a:pt x="f65" y="f132"/>
                                </a:lnTo>
                                <a:lnTo>
                                  <a:pt x="f63" y="f99"/>
                                </a:lnTo>
                                <a:lnTo>
                                  <a:pt x="f52" y="f34"/>
                                </a:lnTo>
                                <a:lnTo>
                                  <a:pt x="f175" y="f150"/>
                                </a:lnTo>
                                <a:lnTo>
                                  <a:pt x="f82" y="f23"/>
                                </a:lnTo>
                                <a:lnTo>
                                  <a:pt x="f172" y="f18"/>
                                </a:lnTo>
                                <a:lnTo>
                                  <a:pt x="f173" y="f47"/>
                                </a:lnTo>
                                <a:lnTo>
                                  <a:pt x="f178" y="f49"/>
                                </a:lnTo>
                                <a:lnTo>
                                  <a:pt x="f79" y="f133"/>
                                </a:lnTo>
                                <a:lnTo>
                                  <a:pt x="f72" y="f115"/>
                                </a:lnTo>
                                <a:lnTo>
                                  <a:pt x="f179" y="f16"/>
                                </a:lnTo>
                                <a:lnTo>
                                  <a:pt x="f170" y="f28"/>
                                </a:lnTo>
                                <a:lnTo>
                                  <a:pt x="f6" y="f21"/>
                                </a:lnTo>
                                <a:lnTo>
                                  <a:pt x="f170" y="f176"/>
                                </a:lnTo>
                                <a:lnTo>
                                  <a:pt x="f179" y="f177"/>
                                </a:lnTo>
                                <a:lnTo>
                                  <a:pt x="f72" y="f153"/>
                                </a:lnTo>
                                <a:lnTo>
                                  <a:pt x="f66" y="f164"/>
                                </a:lnTo>
                                <a:lnTo>
                                  <a:pt x="f64" y="f34"/>
                                </a:lnTo>
                                <a:lnTo>
                                  <a:pt x="f173" y="f158"/>
                                </a:lnTo>
                                <a:lnTo>
                                  <a:pt x="f173" y="f97"/>
                                </a:lnTo>
                                <a:lnTo>
                                  <a:pt x="f173" y="f147"/>
                                </a:lnTo>
                                <a:lnTo>
                                  <a:pt x="f64" y="f99"/>
                                </a:lnTo>
                                <a:lnTo>
                                  <a:pt x="f79" y="f30"/>
                                </a:lnTo>
                                <a:lnTo>
                                  <a:pt x="f68" y="f180"/>
                                </a:lnTo>
                                <a:lnTo>
                                  <a:pt x="f72" y="f145"/>
                                </a:lnTo>
                                <a:lnTo>
                                  <a:pt x="f181" y="f182"/>
                                </a:lnTo>
                                <a:lnTo>
                                  <a:pt x="f183" y="f132"/>
                                </a:lnTo>
                                <a:lnTo>
                                  <a:pt x="f170" y="f121"/>
                                </a:lnTo>
                                <a:lnTo>
                                  <a:pt x="f170" y="f184"/>
                                </a:lnTo>
                                <a:lnTo>
                                  <a:pt x="f183" y="f120"/>
                                </a:lnTo>
                                <a:lnTo>
                                  <a:pt x="f179" y="f24"/>
                                </a:lnTo>
                                <a:lnTo>
                                  <a:pt x="f168" y="f17"/>
                                </a:lnTo>
                                <a:lnTo>
                                  <a:pt x="f68" y="f109"/>
                                </a:lnTo>
                                <a:lnTo>
                                  <a:pt x="f64" y="f185"/>
                                </a:lnTo>
                                <a:lnTo>
                                  <a:pt x="f62" y="f113"/>
                                </a:lnTo>
                                <a:lnTo>
                                  <a:pt x="f61" y="f185"/>
                                </a:lnTo>
                                <a:lnTo>
                                  <a:pt x="f82" y="f109"/>
                                </a:lnTo>
                                <a:lnTo>
                                  <a:pt x="f174" y="f14"/>
                                </a:lnTo>
                                <a:lnTo>
                                  <a:pt x="f151" y="f10"/>
                                </a:lnTo>
                                <a:lnTo>
                                  <a:pt x="f57" y="f24"/>
                                </a:lnTo>
                                <a:lnTo>
                                  <a:pt x="f56" y="f108"/>
                                </a:lnTo>
                                <a:lnTo>
                                  <a:pt x="f54" y="f20"/>
                                </a:lnTo>
                                <a:lnTo>
                                  <a:pt x="f54" y="f12"/>
                                </a:lnTo>
                                <a:lnTo>
                                  <a:pt x="f52" y="f109"/>
                                </a:lnTo>
                                <a:lnTo>
                                  <a:pt x="f60" y="f113"/>
                                </a:lnTo>
                                <a:lnTo>
                                  <a:pt x="f156" y="f186"/>
                                </a:lnTo>
                                <a:lnTo>
                                  <a:pt x="f63" y="f111"/>
                                </a:lnTo>
                                <a:lnTo>
                                  <a:pt x="f48" y="f139"/>
                                </a:lnTo>
                                <a:lnTo>
                                  <a:pt x="f65" y="f139"/>
                                </a:lnTo>
                                <a:lnTo>
                                  <a:pt x="f69" y="f139"/>
                                </a:lnTo>
                                <a:lnTo>
                                  <a:pt x="f71" y="f111"/>
                                </a:lnTo>
                                <a:lnTo>
                                  <a:pt x="f187" y="f186"/>
                                </a:lnTo>
                                <a:lnTo>
                                  <a:pt x="f154" y="f185"/>
                                </a:lnTo>
                                <a:lnTo>
                                  <a:pt x="f74" y="f188"/>
                                </a:lnTo>
                                <a:lnTo>
                                  <a:pt x="f142" y="f10"/>
                                </a:lnTo>
                                <a:lnTo>
                                  <a:pt x="f41" y="f119"/>
                                </a:lnTo>
                                <a:lnTo>
                                  <a:pt x="f75" y="f26"/>
                                </a:lnTo>
                                <a:lnTo>
                                  <a:pt x="f75" y="f136"/>
                                </a:lnTo>
                                <a:lnTo>
                                  <a:pt x="f169" y="f14"/>
                                </a:lnTo>
                                <a:lnTo>
                                  <a:pt x="f189" y="f185"/>
                                </a:lnTo>
                                <a:lnTo>
                                  <a:pt x="f76" y="f112"/>
                                </a:lnTo>
                                <a:lnTo>
                                  <a:pt x="f39" y="f139"/>
                                </a:lnTo>
                                <a:lnTo>
                                  <a:pt x="f55" y="f190"/>
                                </a:lnTo>
                                <a:lnTo>
                                  <a:pt x="f162" y="f190"/>
                                </a:lnTo>
                                <a:lnTo>
                                  <a:pt x="f37" y="f191"/>
                                </a:lnTo>
                                <a:lnTo>
                                  <a:pt x="f81" y="f190"/>
                                </a:lnTo>
                                <a:lnTo>
                                  <a:pt x="f53" y="f190"/>
                                </a:lnTo>
                                <a:lnTo>
                                  <a:pt x="f35" y="f190"/>
                                </a:lnTo>
                                <a:lnTo>
                                  <a:pt x="f91" y="f190"/>
                                </a:lnTo>
                                <a:lnTo>
                                  <a:pt x="f122" y="f7"/>
                                </a:lnTo>
                                <a:lnTo>
                                  <a:pt x="f88" y="f192"/>
                                </a:lnTo>
                                <a:lnTo>
                                  <a:pt x="f98" y="f193"/>
                                </a:lnTo>
                                <a:lnTo>
                                  <a:pt x="f92" y="f8"/>
                                </a:lnTo>
                                <a:lnTo>
                                  <a:pt x="f166" y="f194"/>
                                </a:lnTo>
                                <a:lnTo>
                                  <a:pt x="f166" y="f139"/>
                                </a:lnTo>
                                <a:lnTo>
                                  <a:pt x="f9" y="f185"/>
                                </a:lnTo>
                                <a:lnTo>
                                  <a:pt x="f2" y="f12"/>
                                </a:lnTo>
                                <a:lnTo>
                                  <a:pt x="f122" y="f20"/>
                                </a:lnTo>
                                <a:lnTo>
                                  <a:pt x="f87" y="f119"/>
                                </a:lnTo>
                                <a:lnTo>
                                  <a:pt x="f35" y="f120"/>
                                </a:lnTo>
                                <a:lnTo>
                                  <a:pt x="f83" y="f107"/>
                                </a:lnTo>
                                <a:lnTo>
                                  <a:pt x="f129" y="f123"/>
                                </a:lnTo>
                                <a:lnTo>
                                  <a:pt x="f162" y="f195"/>
                                </a:lnTo>
                                <a:lnTo>
                                  <a:pt x="f55" y="f132"/>
                                </a:lnTo>
                                <a:lnTo>
                                  <a:pt x="f39" y="f196"/>
                                </a:lnTo>
                                <a:lnTo>
                                  <a:pt x="f104" y="f101"/>
                                </a:lnTo>
                                <a:lnTo>
                                  <a:pt x="f39" y="f180"/>
                                </a:lnTo>
                                <a:lnTo>
                                  <a:pt x="f78" y="f180"/>
                                </a:lnTo>
                                <a:lnTo>
                                  <a:pt x="f103" y="f145"/>
                                </a:lnTo>
                                <a:lnTo>
                                  <a:pt x="f129" y="f29"/>
                                </a:lnTo>
                                <a:lnTo>
                                  <a:pt x="f81" y="f130"/>
                                </a:lnTo>
                                <a:lnTo>
                                  <a:pt x="f85" y="f27"/>
                                </a:lnTo>
                                <a:lnTo>
                                  <a:pt x="f86" y="f184"/>
                                </a:lnTo>
                                <a:lnTo>
                                  <a:pt x="f100" y="f120"/>
                                </a:lnTo>
                                <a:lnTo>
                                  <a:pt x="f88" y="f119"/>
                                </a:lnTo>
                                <a:lnTo>
                                  <a:pt x="f98" y="f2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109594130" name="Freeform 190"/>
                        <wps:cNvSpPr/>
                        <wps:spPr>
                          <a:xfrm>
                            <a:off x="648172" y="8793052"/>
                            <a:ext cx="52532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3"/>
                              <a:gd name="f8" fmla="val 43"/>
                              <a:gd name="f9" fmla="val 29"/>
                              <a:gd name="f10" fmla="val 10"/>
                              <a:gd name="f11" fmla="val 19"/>
                              <a:gd name="f12" fmla="val 48"/>
                              <a:gd name="f13" fmla="val 5"/>
                              <a:gd name="f14" fmla="val 101"/>
                              <a:gd name="f15" fmla="val 130"/>
                              <a:gd name="f16" fmla="val 154"/>
                              <a:gd name="f17" fmla="val 15"/>
                              <a:gd name="f18" fmla="val 159"/>
                              <a:gd name="f19" fmla="val 144"/>
                              <a:gd name="f20" fmla="val 24"/>
                              <a:gd name="f21" fmla="val 125"/>
                              <a:gd name="f22" fmla="val 106"/>
                              <a:gd name="f23" fmla="val 39"/>
                              <a:gd name="f24" fmla="val 91"/>
                              <a:gd name="f25" fmla="val 87"/>
                              <a:gd name="f26" fmla="val 58"/>
                              <a:gd name="f27" fmla="+- 0 0 -90"/>
                              <a:gd name="f28" fmla="*/ f3 1 77"/>
                              <a:gd name="f29" fmla="*/ f4 1 183"/>
                              <a:gd name="f30" fmla="+- f7 0 f5"/>
                              <a:gd name="f31" fmla="+- f6 0 f5"/>
                              <a:gd name="f32" fmla="*/ f27 f0 1"/>
                              <a:gd name="f33" fmla="*/ f31 1 77"/>
                              <a:gd name="f34" fmla="*/ f30 1 183"/>
                              <a:gd name="f35" fmla="*/ 43 f31 1"/>
                              <a:gd name="f36" fmla="*/ 0 f30 1"/>
                              <a:gd name="f37" fmla="*/ 29 f31 1"/>
                              <a:gd name="f38" fmla="*/ 10 f30 1"/>
                              <a:gd name="f39" fmla="*/ 19 f31 1"/>
                              <a:gd name="f40" fmla="*/ 29 f30 1"/>
                              <a:gd name="f41" fmla="*/ 10 f31 1"/>
                              <a:gd name="f42" fmla="*/ 48 f30 1"/>
                              <a:gd name="f43" fmla="*/ 5 f31 1"/>
                              <a:gd name="f44" fmla="*/ 77 f30 1"/>
                              <a:gd name="f45" fmla="*/ 0 f31 1"/>
                              <a:gd name="f46" fmla="*/ 101 f30 1"/>
                              <a:gd name="f47" fmla="*/ 130 f30 1"/>
                              <a:gd name="f48" fmla="*/ 154 f30 1"/>
                              <a:gd name="f49" fmla="*/ 183 f30 1"/>
                              <a:gd name="f50" fmla="*/ 15 f31 1"/>
                              <a:gd name="f51" fmla="*/ 159 f30 1"/>
                              <a:gd name="f52" fmla="*/ 144 f30 1"/>
                              <a:gd name="f53" fmla="*/ 24 f31 1"/>
                              <a:gd name="f54" fmla="*/ 125 f30 1"/>
                              <a:gd name="f55" fmla="*/ 106 f30 1"/>
                              <a:gd name="f56" fmla="*/ 39 f31 1"/>
                              <a:gd name="f57" fmla="*/ 91 f30 1"/>
                              <a:gd name="f58" fmla="*/ 48 f31 1"/>
                              <a:gd name="f59" fmla="*/ 87 f30 1"/>
                              <a:gd name="f60" fmla="*/ 58 f31 1"/>
                              <a:gd name="f61" fmla="*/ 77 f31 1"/>
                              <a:gd name="f62" fmla="*/ f32 1 f2"/>
                              <a:gd name="f63" fmla="*/ f35 1 77"/>
                              <a:gd name="f64" fmla="*/ f36 1 183"/>
                              <a:gd name="f65" fmla="*/ f37 1 77"/>
                              <a:gd name="f66" fmla="*/ f38 1 183"/>
                              <a:gd name="f67" fmla="*/ f39 1 77"/>
                              <a:gd name="f68" fmla="*/ f40 1 183"/>
                              <a:gd name="f69" fmla="*/ f41 1 77"/>
                              <a:gd name="f70" fmla="*/ f42 1 183"/>
                              <a:gd name="f71" fmla="*/ f43 1 77"/>
                              <a:gd name="f72" fmla="*/ f44 1 183"/>
                              <a:gd name="f73" fmla="*/ f45 1 77"/>
                              <a:gd name="f74" fmla="*/ f46 1 183"/>
                              <a:gd name="f75" fmla="*/ f47 1 183"/>
                              <a:gd name="f76" fmla="*/ f48 1 183"/>
                              <a:gd name="f77" fmla="*/ f49 1 183"/>
                              <a:gd name="f78" fmla="*/ f50 1 77"/>
                              <a:gd name="f79" fmla="*/ f51 1 183"/>
                              <a:gd name="f80" fmla="*/ f52 1 183"/>
                              <a:gd name="f81" fmla="*/ f53 1 77"/>
                              <a:gd name="f82" fmla="*/ f54 1 183"/>
                              <a:gd name="f83" fmla="*/ f55 1 183"/>
                              <a:gd name="f84" fmla="*/ f56 1 77"/>
                              <a:gd name="f85" fmla="*/ f57 1 183"/>
                              <a:gd name="f86" fmla="*/ f58 1 77"/>
                              <a:gd name="f87" fmla="*/ f59 1 183"/>
                              <a:gd name="f88" fmla="*/ f60 1 77"/>
                              <a:gd name="f89" fmla="*/ f61 1 77"/>
                              <a:gd name="f90" fmla="*/ 0 1 f33"/>
                              <a:gd name="f91" fmla="*/ f6 1 f33"/>
                              <a:gd name="f92" fmla="*/ 0 1 f34"/>
                              <a:gd name="f93" fmla="*/ f7 1 f34"/>
                              <a:gd name="f94" fmla="+- f62 0 f1"/>
                              <a:gd name="f95" fmla="*/ f63 1 f33"/>
                              <a:gd name="f96" fmla="*/ f64 1 f34"/>
                              <a:gd name="f97" fmla="*/ f65 1 f33"/>
                              <a:gd name="f98" fmla="*/ f66 1 f34"/>
                              <a:gd name="f99" fmla="*/ f67 1 f33"/>
                              <a:gd name="f100" fmla="*/ f68 1 f34"/>
                              <a:gd name="f101" fmla="*/ f69 1 f33"/>
                              <a:gd name="f102" fmla="*/ f70 1 f34"/>
                              <a:gd name="f103" fmla="*/ f71 1 f33"/>
                              <a:gd name="f104" fmla="*/ f72 1 f34"/>
                              <a:gd name="f105" fmla="*/ f73 1 f33"/>
                              <a:gd name="f106" fmla="*/ f74 1 f34"/>
                              <a:gd name="f107" fmla="*/ f75 1 f34"/>
                              <a:gd name="f108" fmla="*/ f76 1 f34"/>
                              <a:gd name="f109" fmla="*/ f77 1 f34"/>
                              <a:gd name="f110" fmla="*/ f78 1 f33"/>
                              <a:gd name="f111" fmla="*/ f79 1 f34"/>
                              <a:gd name="f112" fmla="*/ f80 1 f34"/>
                              <a:gd name="f113" fmla="*/ f81 1 f33"/>
                              <a:gd name="f114" fmla="*/ f82 1 f34"/>
                              <a:gd name="f115" fmla="*/ f83 1 f34"/>
                              <a:gd name="f116" fmla="*/ f84 1 f33"/>
                              <a:gd name="f117" fmla="*/ f85 1 f34"/>
                              <a:gd name="f118" fmla="*/ f86 1 f33"/>
                              <a:gd name="f119" fmla="*/ f87 1 f34"/>
                              <a:gd name="f120" fmla="*/ f88 1 f33"/>
                              <a:gd name="f121" fmla="*/ f89 1 f33"/>
                              <a:gd name="f122" fmla="*/ f90 f28 1"/>
                              <a:gd name="f123" fmla="*/ f91 f28 1"/>
                              <a:gd name="f124" fmla="*/ f93 f29 1"/>
                              <a:gd name="f125" fmla="*/ f92 f29 1"/>
                              <a:gd name="f126" fmla="*/ f95 f28 1"/>
                              <a:gd name="f127" fmla="*/ f96 f29 1"/>
                              <a:gd name="f128" fmla="*/ f97 f28 1"/>
                              <a:gd name="f129" fmla="*/ f98 f29 1"/>
                              <a:gd name="f130" fmla="*/ f99 f28 1"/>
                              <a:gd name="f131" fmla="*/ f100 f29 1"/>
                              <a:gd name="f132" fmla="*/ f101 f28 1"/>
                              <a:gd name="f133" fmla="*/ f102 f29 1"/>
                              <a:gd name="f134" fmla="*/ f103 f28 1"/>
                              <a:gd name="f135" fmla="*/ f104 f29 1"/>
                              <a:gd name="f136" fmla="*/ f105 f28 1"/>
                              <a:gd name="f137" fmla="*/ f106 f29 1"/>
                              <a:gd name="f138" fmla="*/ f107 f29 1"/>
                              <a:gd name="f139" fmla="*/ f108 f29 1"/>
                              <a:gd name="f140" fmla="*/ f109 f29 1"/>
                              <a:gd name="f141" fmla="*/ f110 f28 1"/>
                              <a:gd name="f142" fmla="*/ f111 f29 1"/>
                              <a:gd name="f143" fmla="*/ f112 f29 1"/>
                              <a:gd name="f144" fmla="*/ f113 f28 1"/>
                              <a:gd name="f145" fmla="*/ f114 f29 1"/>
                              <a:gd name="f146" fmla="*/ f115 f29 1"/>
                              <a:gd name="f147" fmla="*/ f116 f28 1"/>
                              <a:gd name="f148" fmla="*/ f117 f29 1"/>
                              <a:gd name="f149" fmla="*/ f118 f28 1"/>
                              <a:gd name="f150" fmla="*/ f119 f29 1"/>
                              <a:gd name="f151" fmla="*/ f120 f28 1"/>
                              <a:gd name="f152" fmla="*/ f121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6" y="f127"/>
                              </a:cxn>
                              <a:cxn ang="f94">
                                <a:pos x="f128" y="f129"/>
                              </a:cxn>
                              <a:cxn ang="f94">
                                <a:pos x="f130" y="f131"/>
                              </a:cxn>
                              <a:cxn ang="f94">
                                <a:pos x="f132" y="f133"/>
                              </a:cxn>
                              <a:cxn ang="f94">
                                <a:pos x="f134" y="f135"/>
                              </a:cxn>
                              <a:cxn ang="f94">
                                <a:pos x="f136" y="f137"/>
                              </a:cxn>
                              <a:cxn ang="f94">
                                <a:pos x="f136" y="f138"/>
                              </a:cxn>
                              <a:cxn ang="f94">
                                <a:pos x="f134" y="f139"/>
                              </a:cxn>
                              <a:cxn ang="f94">
                                <a:pos x="f134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30" y="f143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28" y="f146"/>
                              </a:cxn>
                              <a:cxn ang="f94">
                                <a:pos x="f147" y="f148"/>
                              </a:cxn>
                              <a:cxn ang="f94">
                                <a:pos x="f149" y="f150"/>
                              </a:cxn>
                              <a:cxn ang="f94">
                                <a:pos x="f151" y="f150"/>
                              </a:cxn>
                              <a:cxn ang="f94">
                                <a:pos x="f152" y="f150"/>
                              </a:cxn>
                              <a:cxn ang="f94">
                                <a:pos x="f126" y="f127"/>
                              </a:cxn>
                            </a:cxnLst>
                            <a:rect l="f122" t="f125" r="f123" b="f124"/>
                            <a:pathLst>
                              <a:path w="77" h="183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9"/>
                                </a:lnTo>
                                <a:lnTo>
                                  <a:pt x="f10" y="f12"/>
                                </a:lnTo>
                                <a:lnTo>
                                  <a:pt x="f13" y="f6"/>
                                </a:lnTo>
                                <a:lnTo>
                                  <a:pt x="f5" y="f14"/>
                                </a:lnTo>
                                <a:lnTo>
                                  <a:pt x="f5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7"/>
                                </a:lnTo>
                                <a:lnTo>
                                  <a:pt x="f17" y="f18"/>
                                </a:lnTo>
                                <a:lnTo>
                                  <a:pt x="f11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9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2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6" y="f25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06991683" name="Freeform 191"/>
                        <wps:cNvSpPr/>
                        <wps:spPr>
                          <a:xfrm>
                            <a:off x="609283" y="8742275"/>
                            <a:ext cx="38889" cy="539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7"/>
                              <a:gd name="f7" fmla="val 86"/>
                              <a:gd name="f8" fmla="val 9"/>
                              <a:gd name="f9" fmla="val 28"/>
                              <a:gd name="f10" fmla="val 48"/>
                              <a:gd name="f11" fmla="val 67"/>
                              <a:gd name="f12" fmla="val 81"/>
                              <a:gd name="f13" fmla="val 19"/>
                              <a:gd name="f14" fmla="val 33"/>
                              <a:gd name="f15" fmla="val 43"/>
                              <a:gd name="f16" fmla="val 76"/>
                              <a:gd name="f17" fmla="val 52"/>
                              <a:gd name="f18" fmla="val 38"/>
                              <a:gd name="f19" fmla="val 24"/>
                              <a:gd name="f20" fmla="val 4"/>
                              <a:gd name="f21" fmla="+- 0 0 -90"/>
                              <a:gd name="f22" fmla="*/ f3 1 57"/>
                              <a:gd name="f23" fmla="*/ f4 1 86"/>
                              <a:gd name="f24" fmla="+- f7 0 f5"/>
                              <a:gd name="f25" fmla="+- f6 0 f5"/>
                              <a:gd name="f26" fmla="*/ f21 f0 1"/>
                              <a:gd name="f27" fmla="*/ f25 1 57"/>
                              <a:gd name="f28" fmla="*/ f24 1 86"/>
                              <a:gd name="f29" fmla="*/ 9 f25 1"/>
                              <a:gd name="f30" fmla="*/ 9 f24 1"/>
                              <a:gd name="f31" fmla="*/ 0 f25 1"/>
                              <a:gd name="f32" fmla="*/ 28 f24 1"/>
                              <a:gd name="f33" fmla="*/ 48 f24 1"/>
                              <a:gd name="f34" fmla="*/ 67 f24 1"/>
                              <a:gd name="f35" fmla="*/ 81 f24 1"/>
                              <a:gd name="f36" fmla="*/ 19 f25 1"/>
                              <a:gd name="f37" fmla="*/ 86 f24 1"/>
                              <a:gd name="f38" fmla="*/ 33 f25 1"/>
                              <a:gd name="f39" fmla="*/ 43 f25 1"/>
                              <a:gd name="f40" fmla="*/ 76 f24 1"/>
                              <a:gd name="f41" fmla="*/ 52 f25 1"/>
                              <a:gd name="f42" fmla="*/ 57 f25 1"/>
                              <a:gd name="f43" fmla="*/ 52 f24 1"/>
                              <a:gd name="f44" fmla="*/ 38 f24 1"/>
                              <a:gd name="f45" fmla="*/ 24 f24 1"/>
                              <a:gd name="f46" fmla="*/ 48 f25 1"/>
                              <a:gd name="f47" fmla="*/ 4 f24 1"/>
                              <a:gd name="f48" fmla="*/ 28 f25 1"/>
                              <a:gd name="f49" fmla="*/ 0 f24 1"/>
                              <a:gd name="f50" fmla="*/ f26 1 f2"/>
                              <a:gd name="f51" fmla="*/ f29 1 57"/>
                              <a:gd name="f52" fmla="*/ f30 1 86"/>
                              <a:gd name="f53" fmla="*/ f31 1 57"/>
                              <a:gd name="f54" fmla="*/ f32 1 86"/>
                              <a:gd name="f55" fmla="*/ f33 1 86"/>
                              <a:gd name="f56" fmla="*/ f34 1 86"/>
                              <a:gd name="f57" fmla="*/ f35 1 86"/>
                              <a:gd name="f58" fmla="*/ f36 1 57"/>
                              <a:gd name="f59" fmla="*/ f37 1 86"/>
                              <a:gd name="f60" fmla="*/ f38 1 57"/>
                              <a:gd name="f61" fmla="*/ f39 1 57"/>
                              <a:gd name="f62" fmla="*/ f40 1 86"/>
                              <a:gd name="f63" fmla="*/ f41 1 57"/>
                              <a:gd name="f64" fmla="*/ f42 1 57"/>
                              <a:gd name="f65" fmla="*/ f43 1 86"/>
                              <a:gd name="f66" fmla="*/ f44 1 86"/>
                              <a:gd name="f67" fmla="*/ f45 1 86"/>
                              <a:gd name="f68" fmla="*/ f46 1 57"/>
                              <a:gd name="f69" fmla="*/ f47 1 86"/>
                              <a:gd name="f70" fmla="*/ f48 1 57"/>
                              <a:gd name="f71" fmla="*/ f49 1 86"/>
                              <a:gd name="f72" fmla="*/ 0 1 f27"/>
                              <a:gd name="f73" fmla="*/ f6 1 f27"/>
                              <a:gd name="f74" fmla="*/ 0 1 f28"/>
                              <a:gd name="f75" fmla="*/ f7 1 f28"/>
                              <a:gd name="f76" fmla="+- f50 0 f1"/>
                              <a:gd name="f77" fmla="*/ f51 1 f27"/>
                              <a:gd name="f78" fmla="*/ f52 1 f28"/>
                              <a:gd name="f79" fmla="*/ f53 1 f27"/>
                              <a:gd name="f80" fmla="*/ f54 1 f28"/>
                              <a:gd name="f81" fmla="*/ f55 1 f28"/>
                              <a:gd name="f82" fmla="*/ f56 1 f28"/>
                              <a:gd name="f83" fmla="*/ f57 1 f28"/>
                              <a:gd name="f84" fmla="*/ f58 1 f27"/>
                              <a:gd name="f85" fmla="*/ f59 1 f28"/>
                              <a:gd name="f86" fmla="*/ f60 1 f27"/>
                              <a:gd name="f87" fmla="*/ f61 1 f27"/>
                              <a:gd name="f88" fmla="*/ f62 1 f28"/>
                              <a:gd name="f89" fmla="*/ f63 1 f27"/>
                              <a:gd name="f90" fmla="*/ f64 1 f27"/>
                              <a:gd name="f91" fmla="*/ f65 1 f28"/>
                              <a:gd name="f92" fmla="*/ f66 1 f28"/>
                              <a:gd name="f93" fmla="*/ f67 1 f28"/>
                              <a:gd name="f94" fmla="*/ f68 1 f27"/>
                              <a:gd name="f95" fmla="*/ f69 1 f28"/>
                              <a:gd name="f96" fmla="*/ f70 1 f27"/>
                              <a:gd name="f97" fmla="*/ f71 1 f28"/>
                              <a:gd name="f98" fmla="*/ f72 f22 1"/>
                              <a:gd name="f99" fmla="*/ f73 f22 1"/>
                              <a:gd name="f100" fmla="*/ f75 f23 1"/>
                              <a:gd name="f101" fmla="*/ f74 f23 1"/>
                              <a:gd name="f102" fmla="*/ f77 f22 1"/>
                              <a:gd name="f103" fmla="*/ f78 f23 1"/>
                              <a:gd name="f104" fmla="*/ f79 f22 1"/>
                              <a:gd name="f105" fmla="*/ f80 f23 1"/>
                              <a:gd name="f106" fmla="*/ f81 f23 1"/>
                              <a:gd name="f107" fmla="*/ f82 f23 1"/>
                              <a:gd name="f108" fmla="*/ f83 f23 1"/>
                              <a:gd name="f109" fmla="*/ f84 f22 1"/>
                              <a:gd name="f110" fmla="*/ f85 f23 1"/>
                              <a:gd name="f111" fmla="*/ f86 f22 1"/>
                              <a:gd name="f112" fmla="*/ f87 f22 1"/>
                              <a:gd name="f113" fmla="*/ f88 f23 1"/>
                              <a:gd name="f114" fmla="*/ f89 f22 1"/>
                              <a:gd name="f115" fmla="*/ f90 f22 1"/>
                              <a:gd name="f116" fmla="*/ f91 f23 1"/>
                              <a:gd name="f117" fmla="*/ f92 f23 1"/>
                              <a:gd name="f118" fmla="*/ f93 f23 1"/>
                              <a:gd name="f119" fmla="*/ f94 f22 1"/>
                              <a:gd name="f120" fmla="*/ f95 f23 1"/>
                              <a:gd name="f121" fmla="*/ f96 f22 1"/>
                              <a:gd name="f122" fmla="*/ f97 f2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">
                                <a:pos x="f102" y="f103"/>
                              </a:cxn>
                              <a:cxn ang="f76">
                                <a:pos x="f104" y="f105"/>
                              </a:cxn>
                              <a:cxn ang="f76">
                                <a:pos x="f104" y="f106"/>
                              </a:cxn>
                              <a:cxn ang="f76">
                                <a:pos x="f104" y="f107"/>
                              </a:cxn>
                              <a:cxn ang="f76">
                                <a:pos x="f102" y="f108"/>
                              </a:cxn>
                              <a:cxn ang="f76">
                                <a:pos x="f109" y="f110"/>
                              </a:cxn>
                              <a:cxn ang="f76">
                                <a:pos x="f111" y="f108"/>
                              </a:cxn>
                              <a:cxn ang="f76">
                                <a:pos x="f112" y="f113"/>
                              </a:cxn>
                              <a:cxn ang="f76">
                                <a:pos x="f114" y="f107"/>
                              </a:cxn>
                              <a:cxn ang="f76">
                                <a:pos x="f115" y="f116"/>
                              </a:cxn>
                              <a:cxn ang="f76">
                                <a:pos x="f115" y="f117"/>
                              </a:cxn>
                              <a:cxn ang="f76">
                                <a:pos x="f114" y="f118"/>
                              </a:cxn>
                              <a:cxn ang="f76">
                                <a:pos x="f119" y="f103"/>
                              </a:cxn>
                              <a:cxn ang="f76">
                                <a:pos x="f112" y="f120"/>
                              </a:cxn>
                              <a:cxn ang="f76">
                                <a:pos x="f121" y="f122"/>
                              </a:cxn>
                              <a:cxn ang="f76">
                                <a:pos x="f109" y="f122"/>
                              </a:cxn>
                              <a:cxn ang="f76">
                                <a:pos x="f102" y="f103"/>
                              </a:cxn>
                            </a:cxnLst>
                            <a:rect l="f98" t="f101" r="f99" b="f100"/>
                            <a:pathLst>
                              <a:path w="57" h="86">
                                <a:moveTo>
                                  <a:pt x="f8" y="f8"/>
                                </a:moveTo>
                                <a:lnTo>
                                  <a:pt x="f5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1"/>
                                </a:lnTo>
                                <a:lnTo>
                                  <a:pt x="f8" y="f12"/>
                                </a:lnTo>
                                <a:lnTo>
                                  <a:pt x="f13" y="f7"/>
                                </a:lnTo>
                                <a:lnTo>
                                  <a:pt x="f14" y="f12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1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10" y="f8"/>
                                </a:lnTo>
                                <a:lnTo>
                                  <a:pt x="f15" y="f20"/>
                                </a:lnTo>
                                <a:lnTo>
                                  <a:pt x="f9" y="f5"/>
                                </a:lnTo>
                                <a:lnTo>
                                  <a:pt x="f13" y="f5"/>
                                </a:lnTo>
                                <a:lnTo>
                                  <a:pt x="f8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493430508" name="Freeform 192"/>
                        <wps:cNvSpPr/>
                        <wps:spPr>
                          <a:xfrm>
                            <a:off x="753246" y="8793052"/>
                            <a:ext cx="815333" cy="38557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5"/>
                              <a:gd name="f8" fmla="val 615"/>
                              <a:gd name="f9" fmla="val 67"/>
                              <a:gd name="f10" fmla="val 509"/>
                              <a:gd name="f11" fmla="val 91"/>
                              <a:gd name="f12" fmla="val 514"/>
                              <a:gd name="f13" fmla="val 120"/>
                              <a:gd name="f14" fmla="val 519"/>
                              <a:gd name="f15" fmla="val 153"/>
                              <a:gd name="f16" fmla="val 523"/>
                              <a:gd name="f17" fmla="val 187"/>
                              <a:gd name="f18" fmla="val 225"/>
                              <a:gd name="f19" fmla="val 259"/>
                              <a:gd name="f20" fmla="val 297"/>
                              <a:gd name="f21" fmla="val 499"/>
                              <a:gd name="f22" fmla="val 336"/>
                              <a:gd name="f23" fmla="val 490"/>
                              <a:gd name="f24" fmla="val 369"/>
                              <a:gd name="f25" fmla="val 471"/>
                              <a:gd name="f26" fmla="val 403"/>
                              <a:gd name="f27" fmla="val 451"/>
                              <a:gd name="f28" fmla="val 432"/>
                              <a:gd name="f29" fmla="val 423"/>
                              <a:gd name="f30" fmla="val 461"/>
                              <a:gd name="f31" fmla="val 394"/>
                              <a:gd name="f32" fmla="val 489"/>
                              <a:gd name="f33" fmla="val 317"/>
                              <a:gd name="f34" fmla="val 274"/>
                              <a:gd name="f35" fmla="val 537"/>
                              <a:gd name="f36" fmla="val 226"/>
                              <a:gd name="f37" fmla="val 542"/>
                              <a:gd name="f38" fmla="val 250"/>
                              <a:gd name="f39" fmla="val 279"/>
                              <a:gd name="f40" fmla="val 533"/>
                              <a:gd name="f41" fmla="val 355"/>
                              <a:gd name="f42" fmla="val 379"/>
                              <a:gd name="f43" fmla="val 399"/>
                              <a:gd name="f44" fmla="val 547"/>
                              <a:gd name="f45" fmla="val 557"/>
                              <a:gd name="f46" fmla="val 437"/>
                              <a:gd name="f47" fmla="val 571"/>
                              <a:gd name="f48" fmla="val 447"/>
                              <a:gd name="f49" fmla="val 585"/>
                              <a:gd name="f50" fmla="val 600"/>
                              <a:gd name="f51" fmla="val 614"/>
                              <a:gd name="f52" fmla="val 624"/>
                              <a:gd name="f53" fmla="val 384"/>
                              <a:gd name="f54" fmla="val 629"/>
                              <a:gd name="f55" fmla="val 456"/>
                              <a:gd name="f56" fmla="val 633"/>
                              <a:gd name="f57" fmla="val 648"/>
                              <a:gd name="f58" fmla="val 528"/>
                              <a:gd name="f59" fmla="val 667"/>
                              <a:gd name="f60" fmla="val 681"/>
                              <a:gd name="f61" fmla="val 562"/>
                              <a:gd name="f62" fmla="val 701"/>
                              <a:gd name="f63" fmla="val 576"/>
                              <a:gd name="f64" fmla="val 710"/>
                              <a:gd name="f65" fmla="val 591"/>
                              <a:gd name="f66" fmla="val 715"/>
                              <a:gd name="f67" fmla="val 729"/>
                              <a:gd name="f68" fmla="val 605"/>
                              <a:gd name="f69" fmla="val 739"/>
                              <a:gd name="f70" fmla="val 586"/>
                              <a:gd name="f71" fmla="val 753"/>
                              <a:gd name="f72" fmla="val 758"/>
                              <a:gd name="f73" fmla="val 763"/>
                              <a:gd name="f74" fmla="val 466"/>
                              <a:gd name="f75" fmla="val 749"/>
                              <a:gd name="f76" fmla="val 427"/>
                              <a:gd name="f77" fmla="val 725"/>
                              <a:gd name="f78" fmla="val 370"/>
                              <a:gd name="f79" fmla="val 787"/>
                              <a:gd name="f80" fmla="val 816"/>
                              <a:gd name="f81" fmla="val 854"/>
                              <a:gd name="f82" fmla="val 883"/>
                              <a:gd name="f83" fmla="val 907"/>
                              <a:gd name="f84" fmla="val 921"/>
                              <a:gd name="f85" fmla="val 931"/>
                              <a:gd name="f86" fmla="val 538"/>
                              <a:gd name="f87" fmla="val 485"/>
                              <a:gd name="f88" fmla="val 893"/>
                              <a:gd name="f89" fmla="val 869"/>
                              <a:gd name="f90" fmla="val 375"/>
                              <a:gd name="f91" fmla="val 849"/>
                              <a:gd name="f92" fmla="val 825"/>
                              <a:gd name="f93" fmla="val 346"/>
                              <a:gd name="f94" fmla="val 773"/>
                              <a:gd name="f95" fmla="val 331"/>
                              <a:gd name="f96" fmla="val 782"/>
                              <a:gd name="f97" fmla="val 312"/>
                              <a:gd name="f98" fmla="val 801"/>
                              <a:gd name="f99" fmla="val 327"/>
                              <a:gd name="f100" fmla="val 835"/>
                              <a:gd name="f101" fmla="val 873"/>
                              <a:gd name="f102" fmla="val 888"/>
                              <a:gd name="f103" fmla="val 941"/>
                              <a:gd name="f104" fmla="val 341"/>
                              <a:gd name="f105" fmla="val 955"/>
                              <a:gd name="f106" fmla="val 974"/>
                              <a:gd name="f107" fmla="val 351"/>
                              <a:gd name="f108" fmla="val 989"/>
                              <a:gd name="f109" fmla="val 1003"/>
                              <a:gd name="f110" fmla="val 1022"/>
                              <a:gd name="f111" fmla="val 389"/>
                              <a:gd name="f112" fmla="val 1041"/>
                              <a:gd name="f113" fmla="val 1056"/>
                              <a:gd name="f114" fmla="val 1065"/>
                              <a:gd name="f115" fmla="val 1075"/>
                              <a:gd name="f116" fmla="val 1085"/>
                              <a:gd name="f117" fmla="val 1094"/>
                              <a:gd name="f118" fmla="val 1104"/>
                              <a:gd name="f119" fmla="val 1113"/>
                              <a:gd name="f120" fmla="val 1118"/>
                              <a:gd name="f121" fmla="val 442"/>
                              <a:gd name="f122" fmla="val 1128"/>
                              <a:gd name="f123" fmla="val 1109"/>
                              <a:gd name="f124" fmla="val 1070"/>
                              <a:gd name="f125" fmla="val 1061"/>
                              <a:gd name="f126" fmla="val 1051"/>
                              <a:gd name="f127" fmla="val 475"/>
                              <a:gd name="f128" fmla="val 1046"/>
                              <a:gd name="f129" fmla="val 495"/>
                              <a:gd name="f130" fmla="val 1080"/>
                              <a:gd name="f131" fmla="val 1099"/>
                              <a:gd name="f132" fmla="val 595"/>
                              <a:gd name="f133" fmla="val 1147"/>
                              <a:gd name="f134" fmla="val 1161"/>
                              <a:gd name="f135" fmla="val 1176"/>
                              <a:gd name="f136" fmla="val 1185"/>
                              <a:gd name="f137" fmla="val 1181"/>
                              <a:gd name="f138" fmla="val 1166"/>
                              <a:gd name="f139" fmla="val 418"/>
                              <a:gd name="f140" fmla="val 1142"/>
                              <a:gd name="f141" fmla="val 1089"/>
                              <a:gd name="f142" fmla="val 307"/>
                              <a:gd name="f143" fmla="val 298"/>
                              <a:gd name="f144" fmla="val 1013"/>
                              <a:gd name="f145" fmla="val 288"/>
                              <a:gd name="f146" fmla="val 984"/>
                              <a:gd name="f147" fmla="val 283"/>
                              <a:gd name="f148" fmla="val 269"/>
                              <a:gd name="f149" fmla="val 859"/>
                              <a:gd name="f150" fmla="val 830"/>
                              <a:gd name="f151" fmla="val 264"/>
                              <a:gd name="f152" fmla="val 255"/>
                              <a:gd name="f153" fmla="val 240"/>
                              <a:gd name="f154" fmla="val 231"/>
                              <a:gd name="f155" fmla="val 221"/>
                              <a:gd name="f156" fmla="val 653"/>
                              <a:gd name="f157" fmla="val 207"/>
                              <a:gd name="f158" fmla="val 643"/>
                              <a:gd name="f159" fmla="val 192"/>
                              <a:gd name="f160" fmla="val 154"/>
                              <a:gd name="f161" fmla="val 125"/>
                              <a:gd name="f162" fmla="val 96"/>
                              <a:gd name="f163" fmla="val 77"/>
                              <a:gd name="f164" fmla="val 638"/>
                              <a:gd name="f165" fmla="val 58"/>
                              <a:gd name="f166" fmla="val 43"/>
                              <a:gd name="f167" fmla="val 691"/>
                              <a:gd name="f168" fmla="val 705"/>
                              <a:gd name="f169" fmla="val 53"/>
                              <a:gd name="f170" fmla="val 720"/>
                              <a:gd name="f171" fmla="val 82"/>
                              <a:gd name="f172" fmla="val 111"/>
                              <a:gd name="f173" fmla="val 130"/>
                              <a:gd name="f174" fmla="val 139"/>
                              <a:gd name="f175" fmla="val 149"/>
                              <a:gd name="f176" fmla="val 744"/>
                              <a:gd name="f177" fmla="val 144"/>
                              <a:gd name="f178" fmla="val 135"/>
                              <a:gd name="f179" fmla="val 768"/>
                              <a:gd name="f180" fmla="val 163"/>
                              <a:gd name="f181" fmla="val 168"/>
                              <a:gd name="f182" fmla="val 777"/>
                              <a:gd name="f183" fmla="val 792"/>
                              <a:gd name="f184" fmla="val 806"/>
                              <a:gd name="f185" fmla="val 811"/>
                              <a:gd name="f186" fmla="val 797"/>
                              <a:gd name="f187" fmla="val 101"/>
                              <a:gd name="f188" fmla="val 48"/>
                              <a:gd name="f189" fmla="val 39"/>
                              <a:gd name="f190" fmla="val 734"/>
                              <a:gd name="f191" fmla="val 24"/>
                              <a:gd name="f192" fmla="val 15"/>
                              <a:gd name="f193" fmla="val 696"/>
                              <a:gd name="f194" fmla="val 10"/>
                              <a:gd name="f195" fmla="val 677"/>
                              <a:gd name="f196" fmla="val 5"/>
                              <a:gd name="f197" fmla="val 609"/>
                              <a:gd name="f198" fmla="val 590"/>
                              <a:gd name="f199" fmla="val 552"/>
                              <a:gd name="f200" fmla="val 34"/>
                              <a:gd name="f201" fmla="val 87"/>
                              <a:gd name="f202" fmla="val 115"/>
                              <a:gd name="f203" fmla="val 178"/>
                              <a:gd name="f204" fmla="val 446"/>
                              <a:gd name="f205" fmla="val 408"/>
                              <a:gd name="f206" fmla="val 350"/>
                              <a:gd name="f207" fmla="val 303"/>
                              <a:gd name="f208" fmla="val 322"/>
                              <a:gd name="f209" fmla="val 293"/>
                              <a:gd name="f210" fmla="val 245"/>
                              <a:gd name="f211" fmla="val 158"/>
                              <a:gd name="f212" fmla="val 86"/>
                              <a:gd name="f213" fmla="val 14"/>
                              <a:gd name="f214" fmla="val 413"/>
                              <a:gd name="f215" fmla="val 33"/>
                              <a:gd name="f216" fmla="val 57"/>
                              <a:gd name="f217" fmla="val 62"/>
                              <a:gd name="f218" fmla="+- 0 0 -90"/>
                              <a:gd name="f219" fmla="*/ f4 1 1195"/>
                              <a:gd name="f220" fmla="*/ f5 1 615"/>
                              <a:gd name="f221" fmla="+- f8 0 f6"/>
                              <a:gd name="f222" fmla="+- f7 0 f6"/>
                              <a:gd name="f223" fmla="*/ f218 f0 1"/>
                              <a:gd name="f224" fmla="*/ f222 1 1195"/>
                              <a:gd name="f225" fmla="*/ f221 1 615"/>
                              <a:gd name="f226" fmla="*/ 153 f222 1"/>
                              <a:gd name="f227" fmla="*/ 523 f221 1"/>
                              <a:gd name="f228" fmla="*/ 297 f222 1"/>
                              <a:gd name="f229" fmla="*/ 499 f221 1"/>
                              <a:gd name="f230" fmla="*/ 432 f222 1"/>
                              <a:gd name="f231" fmla="*/ 423 f221 1"/>
                              <a:gd name="f232" fmla="*/ 523 f222 1"/>
                              <a:gd name="f233" fmla="*/ 274 f221 1"/>
                              <a:gd name="f234" fmla="*/ 537 f222 1"/>
                              <a:gd name="f235" fmla="*/ 317 f221 1"/>
                              <a:gd name="f236" fmla="*/ 547 f222 1"/>
                              <a:gd name="f237" fmla="*/ 600 f222 1"/>
                              <a:gd name="f238" fmla="*/ 432 f221 1"/>
                              <a:gd name="f239" fmla="*/ 624 f222 1"/>
                              <a:gd name="f240" fmla="*/ 456 f221 1"/>
                              <a:gd name="f241" fmla="*/ 681 f222 1"/>
                              <a:gd name="f242" fmla="*/ 562 f221 1"/>
                              <a:gd name="f243" fmla="*/ 729 f222 1"/>
                              <a:gd name="f244" fmla="*/ 605 f221 1"/>
                              <a:gd name="f245" fmla="*/ 763 f222 1"/>
                              <a:gd name="f246" fmla="*/ 710 f222 1"/>
                              <a:gd name="f247" fmla="*/ 370 f221 1"/>
                              <a:gd name="f248" fmla="*/ 816 f222 1"/>
                              <a:gd name="f249" fmla="*/ 490 f221 1"/>
                              <a:gd name="f250" fmla="*/ 921 f222 1"/>
                              <a:gd name="f251" fmla="*/ 451 f221 1"/>
                              <a:gd name="f252" fmla="*/ 849 f222 1"/>
                              <a:gd name="f253" fmla="*/ 355 f221 1"/>
                              <a:gd name="f254" fmla="*/ 801 f222 1"/>
                              <a:gd name="f255" fmla="*/ 873 f222 1"/>
                              <a:gd name="f256" fmla="*/ 331 f221 1"/>
                              <a:gd name="f257" fmla="*/ 941 f222 1"/>
                              <a:gd name="f258" fmla="*/ 341 f221 1"/>
                              <a:gd name="f259" fmla="*/ 1003 f222 1"/>
                              <a:gd name="f260" fmla="*/ 375 f221 1"/>
                              <a:gd name="f261" fmla="*/ 1065 f222 1"/>
                              <a:gd name="f262" fmla="*/ 1104 f222 1"/>
                              <a:gd name="f263" fmla="*/ 1118 f222 1"/>
                              <a:gd name="f264" fmla="*/ 1085 f222 1"/>
                              <a:gd name="f265" fmla="*/ 447 f221 1"/>
                              <a:gd name="f266" fmla="*/ 1051 f222 1"/>
                              <a:gd name="f267" fmla="*/ 475 f221 1"/>
                              <a:gd name="f268" fmla="*/ 547 f221 1"/>
                              <a:gd name="f269" fmla="*/ 1099 f222 1"/>
                              <a:gd name="f270" fmla="*/ 595 f221 1"/>
                              <a:gd name="f271" fmla="*/ 1161 f222 1"/>
                              <a:gd name="f272" fmla="*/ 576 f221 1"/>
                              <a:gd name="f273" fmla="*/ 1195 f222 1"/>
                              <a:gd name="f274" fmla="*/ 485 f221 1"/>
                              <a:gd name="f275" fmla="*/ 1013 f222 1"/>
                              <a:gd name="f276" fmla="*/ 288 f221 1"/>
                              <a:gd name="f277" fmla="*/ 893 f222 1"/>
                              <a:gd name="f278" fmla="*/ 269 f221 1"/>
                              <a:gd name="f279" fmla="*/ 773 f222 1"/>
                              <a:gd name="f280" fmla="*/ 259 f221 1"/>
                              <a:gd name="f281" fmla="*/ 231 f221 1"/>
                              <a:gd name="f282" fmla="*/ 629 f222 1"/>
                              <a:gd name="f283" fmla="*/ 154 f221 1"/>
                              <a:gd name="f284" fmla="*/ 638 f222 1"/>
                              <a:gd name="f285" fmla="*/ 58 f221 1"/>
                              <a:gd name="f286" fmla="*/ 705 f222 1"/>
                              <a:gd name="f287" fmla="*/ 53 f221 1"/>
                              <a:gd name="f288" fmla="*/ 720 f222 1"/>
                              <a:gd name="f289" fmla="*/ 111 f221 1"/>
                              <a:gd name="f290" fmla="*/ 701 f222 1"/>
                              <a:gd name="f291" fmla="*/ 739 f222 1"/>
                              <a:gd name="f292" fmla="*/ 149 f221 1"/>
                              <a:gd name="f293" fmla="*/ 758 f222 1"/>
                              <a:gd name="f294" fmla="*/ 144 f221 1"/>
                              <a:gd name="f295" fmla="*/ 777 f222 1"/>
                              <a:gd name="f296" fmla="*/ 168 f221 1"/>
                              <a:gd name="f297" fmla="*/ 811 f222 1"/>
                              <a:gd name="f298" fmla="*/ 787 f222 1"/>
                              <a:gd name="f299" fmla="*/ 82 f221 1"/>
                              <a:gd name="f300" fmla="*/ 734 f222 1"/>
                              <a:gd name="f301" fmla="*/ 24 f221 1"/>
                              <a:gd name="f302" fmla="*/ 653 f222 1"/>
                              <a:gd name="f303" fmla="*/ 0 f221 1"/>
                              <a:gd name="f304" fmla="*/ 552 f222 1"/>
                              <a:gd name="f305" fmla="*/ 34 f221 1"/>
                              <a:gd name="f306" fmla="*/ 475 f222 1"/>
                              <a:gd name="f307" fmla="*/ 408 f222 1"/>
                              <a:gd name="f308" fmla="*/ 250 f221 1"/>
                              <a:gd name="f309" fmla="*/ 336 f222 1"/>
                              <a:gd name="f310" fmla="*/ 322 f221 1"/>
                              <a:gd name="f311" fmla="*/ 245 f222 1"/>
                              <a:gd name="f312" fmla="*/ 379 f221 1"/>
                              <a:gd name="f313" fmla="*/ 125 f222 1"/>
                              <a:gd name="f314" fmla="*/ 403 f221 1"/>
                              <a:gd name="f315" fmla="*/ 14 f222 1"/>
                              <a:gd name="f316" fmla="*/ 413 f221 1"/>
                              <a:gd name="f317" fmla="*/ 53 f222 1"/>
                              <a:gd name="f318" fmla="*/ 461 f221 1"/>
                              <a:gd name="f319" fmla="*/ f223 1 f3"/>
                              <a:gd name="f320" fmla="*/ f226 1 1195"/>
                              <a:gd name="f321" fmla="*/ f227 1 615"/>
                              <a:gd name="f322" fmla="*/ f228 1 1195"/>
                              <a:gd name="f323" fmla="*/ f229 1 615"/>
                              <a:gd name="f324" fmla="*/ f230 1 1195"/>
                              <a:gd name="f325" fmla="*/ f231 1 615"/>
                              <a:gd name="f326" fmla="*/ f232 1 1195"/>
                              <a:gd name="f327" fmla="*/ f233 1 615"/>
                              <a:gd name="f328" fmla="*/ f234 1 1195"/>
                              <a:gd name="f329" fmla="*/ f235 1 615"/>
                              <a:gd name="f330" fmla="*/ f236 1 1195"/>
                              <a:gd name="f331" fmla="*/ f237 1 1195"/>
                              <a:gd name="f332" fmla="*/ f238 1 615"/>
                              <a:gd name="f333" fmla="*/ f239 1 1195"/>
                              <a:gd name="f334" fmla="*/ f240 1 615"/>
                              <a:gd name="f335" fmla="*/ f241 1 1195"/>
                              <a:gd name="f336" fmla="*/ f242 1 615"/>
                              <a:gd name="f337" fmla="*/ f243 1 1195"/>
                              <a:gd name="f338" fmla="*/ f244 1 615"/>
                              <a:gd name="f339" fmla="*/ f245 1 1195"/>
                              <a:gd name="f340" fmla="*/ f246 1 1195"/>
                              <a:gd name="f341" fmla="*/ f247 1 615"/>
                              <a:gd name="f342" fmla="*/ f248 1 1195"/>
                              <a:gd name="f343" fmla="*/ f249 1 615"/>
                              <a:gd name="f344" fmla="*/ f250 1 1195"/>
                              <a:gd name="f345" fmla="*/ f251 1 615"/>
                              <a:gd name="f346" fmla="*/ f252 1 1195"/>
                              <a:gd name="f347" fmla="*/ f253 1 615"/>
                              <a:gd name="f348" fmla="*/ f254 1 1195"/>
                              <a:gd name="f349" fmla="*/ f255 1 1195"/>
                              <a:gd name="f350" fmla="*/ f256 1 615"/>
                              <a:gd name="f351" fmla="*/ f257 1 1195"/>
                              <a:gd name="f352" fmla="*/ f258 1 615"/>
                              <a:gd name="f353" fmla="*/ f259 1 1195"/>
                              <a:gd name="f354" fmla="*/ f260 1 615"/>
                              <a:gd name="f355" fmla="*/ f261 1 1195"/>
                              <a:gd name="f356" fmla="*/ f262 1 1195"/>
                              <a:gd name="f357" fmla="*/ f263 1 1195"/>
                              <a:gd name="f358" fmla="*/ f264 1 1195"/>
                              <a:gd name="f359" fmla="*/ f265 1 615"/>
                              <a:gd name="f360" fmla="*/ f266 1 1195"/>
                              <a:gd name="f361" fmla="*/ f267 1 615"/>
                              <a:gd name="f362" fmla="*/ f268 1 615"/>
                              <a:gd name="f363" fmla="*/ f269 1 1195"/>
                              <a:gd name="f364" fmla="*/ f270 1 615"/>
                              <a:gd name="f365" fmla="*/ f271 1 1195"/>
                              <a:gd name="f366" fmla="*/ f272 1 615"/>
                              <a:gd name="f367" fmla="*/ f273 1 1195"/>
                              <a:gd name="f368" fmla="*/ f274 1 615"/>
                              <a:gd name="f369" fmla="*/ f275 1 1195"/>
                              <a:gd name="f370" fmla="*/ f276 1 615"/>
                              <a:gd name="f371" fmla="*/ f277 1 1195"/>
                              <a:gd name="f372" fmla="*/ f278 1 615"/>
                              <a:gd name="f373" fmla="*/ f279 1 1195"/>
                              <a:gd name="f374" fmla="*/ f280 1 615"/>
                              <a:gd name="f375" fmla="*/ f281 1 615"/>
                              <a:gd name="f376" fmla="*/ f282 1 1195"/>
                              <a:gd name="f377" fmla="*/ f283 1 615"/>
                              <a:gd name="f378" fmla="*/ f284 1 1195"/>
                              <a:gd name="f379" fmla="*/ f285 1 615"/>
                              <a:gd name="f380" fmla="*/ f286 1 1195"/>
                              <a:gd name="f381" fmla="*/ f287 1 615"/>
                              <a:gd name="f382" fmla="*/ f288 1 1195"/>
                              <a:gd name="f383" fmla="*/ f289 1 615"/>
                              <a:gd name="f384" fmla="*/ f290 1 1195"/>
                              <a:gd name="f385" fmla="*/ f291 1 1195"/>
                              <a:gd name="f386" fmla="*/ f292 1 615"/>
                              <a:gd name="f387" fmla="*/ f293 1 1195"/>
                              <a:gd name="f388" fmla="*/ f294 1 615"/>
                              <a:gd name="f389" fmla="*/ f295 1 1195"/>
                              <a:gd name="f390" fmla="*/ f296 1 615"/>
                              <a:gd name="f391" fmla="*/ f297 1 1195"/>
                              <a:gd name="f392" fmla="*/ f298 1 1195"/>
                              <a:gd name="f393" fmla="*/ f299 1 615"/>
                              <a:gd name="f394" fmla="*/ f300 1 1195"/>
                              <a:gd name="f395" fmla="*/ f301 1 615"/>
                              <a:gd name="f396" fmla="*/ f302 1 1195"/>
                              <a:gd name="f397" fmla="*/ f303 1 615"/>
                              <a:gd name="f398" fmla="*/ f304 1 1195"/>
                              <a:gd name="f399" fmla="*/ f305 1 615"/>
                              <a:gd name="f400" fmla="*/ f306 1 1195"/>
                              <a:gd name="f401" fmla="*/ f307 1 1195"/>
                              <a:gd name="f402" fmla="*/ f308 1 615"/>
                              <a:gd name="f403" fmla="*/ f309 1 1195"/>
                              <a:gd name="f404" fmla="*/ f310 1 615"/>
                              <a:gd name="f405" fmla="*/ f311 1 1195"/>
                              <a:gd name="f406" fmla="*/ f312 1 615"/>
                              <a:gd name="f407" fmla="*/ f313 1 1195"/>
                              <a:gd name="f408" fmla="*/ f314 1 615"/>
                              <a:gd name="f409" fmla="*/ f315 1 1195"/>
                              <a:gd name="f410" fmla="*/ f316 1 615"/>
                              <a:gd name="f411" fmla="*/ f317 1 1195"/>
                              <a:gd name="f412" fmla="*/ f318 1 615"/>
                              <a:gd name="f413" fmla="*/ 0 1 f224"/>
                              <a:gd name="f414" fmla="*/ f7 1 f224"/>
                              <a:gd name="f415" fmla="*/ 0 1 f225"/>
                              <a:gd name="f416" fmla="*/ f8 1 f225"/>
                              <a:gd name="f417" fmla="+- f319 0 f1"/>
                              <a:gd name="f418" fmla="*/ f320 1 f224"/>
                              <a:gd name="f419" fmla="*/ f321 1 f225"/>
                              <a:gd name="f420" fmla="*/ f322 1 f224"/>
                              <a:gd name="f421" fmla="*/ f323 1 f225"/>
                              <a:gd name="f422" fmla="*/ f324 1 f224"/>
                              <a:gd name="f423" fmla="*/ f325 1 f225"/>
                              <a:gd name="f424" fmla="*/ f326 1 f224"/>
                              <a:gd name="f425" fmla="*/ f327 1 f225"/>
                              <a:gd name="f426" fmla="*/ f328 1 f224"/>
                              <a:gd name="f427" fmla="*/ f329 1 f225"/>
                              <a:gd name="f428" fmla="*/ f330 1 f224"/>
                              <a:gd name="f429" fmla="*/ f331 1 f224"/>
                              <a:gd name="f430" fmla="*/ f332 1 f225"/>
                              <a:gd name="f431" fmla="*/ f333 1 f224"/>
                              <a:gd name="f432" fmla="*/ f334 1 f225"/>
                              <a:gd name="f433" fmla="*/ f335 1 f224"/>
                              <a:gd name="f434" fmla="*/ f336 1 f225"/>
                              <a:gd name="f435" fmla="*/ f337 1 f224"/>
                              <a:gd name="f436" fmla="*/ f338 1 f225"/>
                              <a:gd name="f437" fmla="*/ f339 1 f224"/>
                              <a:gd name="f438" fmla="*/ f340 1 f224"/>
                              <a:gd name="f439" fmla="*/ f341 1 f225"/>
                              <a:gd name="f440" fmla="*/ f342 1 f224"/>
                              <a:gd name="f441" fmla="*/ f343 1 f225"/>
                              <a:gd name="f442" fmla="*/ f344 1 f224"/>
                              <a:gd name="f443" fmla="*/ f345 1 f225"/>
                              <a:gd name="f444" fmla="*/ f346 1 f224"/>
                              <a:gd name="f445" fmla="*/ f347 1 f225"/>
                              <a:gd name="f446" fmla="*/ f348 1 f224"/>
                              <a:gd name="f447" fmla="*/ f349 1 f224"/>
                              <a:gd name="f448" fmla="*/ f350 1 f225"/>
                              <a:gd name="f449" fmla="*/ f351 1 f224"/>
                              <a:gd name="f450" fmla="*/ f352 1 f225"/>
                              <a:gd name="f451" fmla="*/ f353 1 f224"/>
                              <a:gd name="f452" fmla="*/ f354 1 f225"/>
                              <a:gd name="f453" fmla="*/ f355 1 f224"/>
                              <a:gd name="f454" fmla="*/ f356 1 f224"/>
                              <a:gd name="f455" fmla="*/ f357 1 f224"/>
                              <a:gd name="f456" fmla="*/ f358 1 f224"/>
                              <a:gd name="f457" fmla="*/ f359 1 f225"/>
                              <a:gd name="f458" fmla="*/ f360 1 f224"/>
                              <a:gd name="f459" fmla="*/ f361 1 f225"/>
                              <a:gd name="f460" fmla="*/ f362 1 f225"/>
                              <a:gd name="f461" fmla="*/ f363 1 f224"/>
                              <a:gd name="f462" fmla="*/ f364 1 f225"/>
                              <a:gd name="f463" fmla="*/ f365 1 f224"/>
                              <a:gd name="f464" fmla="*/ f366 1 f225"/>
                              <a:gd name="f465" fmla="*/ f367 1 f224"/>
                              <a:gd name="f466" fmla="*/ f368 1 f225"/>
                              <a:gd name="f467" fmla="*/ f369 1 f224"/>
                              <a:gd name="f468" fmla="*/ f370 1 f225"/>
                              <a:gd name="f469" fmla="*/ f371 1 f224"/>
                              <a:gd name="f470" fmla="*/ f372 1 f225"/>
                              <a:gd name="f471" fmla="*/ f373 1 f224"/>
                              <a:gd name="f472" fmla="*/ f374 1 f225"/>
                              <a:gd name="f473" fmla="*/ f375 1 f225"/>
                              <a:gd name="f474" fmla="*/ f376 1 f224"/>
                              <a:gd name="f475" fmla="*/ f377 1 f225"/>
                              <a:gd name="f476" fmla="*/ f378 1 f224"/>
                              <a:gd name="f477" fmla="*/ f379 1 f225"/>
                              <a:gd name="f478" fmla="*/ f380 1 f224"/>
                              <a:gd name="f479" fmla="*/ f381 1 f225"/>
                              <a:gd name="f480" fmla="*/ f382 1 f224"/>
                              <a:gd name="f481" fmla="*/ f383 1 f225"/>
                              <a:gd name="f482" fmla="*/ f384 1 f224"/>
                              <a:gd name="f483" fmla="*/ f385 1 f224"/>
                              <a:gd name="f484" fmla="*/ f386 1 f225"/>
                              <a:gd name="f485" fmla="*/ f387 1 f224"/>
                              <a:gd name="f486" fmla="*/ f388 1 f225"/>
                              <a:gd name="f487" fmla="*/ f389 1 f224"/>
                              <a:gd name="f488" fmla="*/ f390 1 f225"/>
                              <a:gd name="f489" fmla="*/ f391 1 f224"/>
                              <a:gd name="f490" fmla="*/ f392 1 f224"/>
                              <a:gd name="f491" fmla="*/ f393 1 f225"/>
                              <a:gd name="f492" fmla="*/ f394 1 f224"/>
                              <a:gd name="f493" fmla="*/ f395 1 f225"/>
                              <a:gd name="f494" fmla="*/ f396 1 f224"/>
                              <a:gd name="f495" fmla="*/ f397 1 f225"/>
                              <a:gd name="f496" fmla="*/ f398 1 f224"/>
                              <a:gd name="f497" fmla="*/ f399 1 f225"/>
                              <a:gd name="f498" fmla="*/ f400 1 f224"/>
                              <a:gd name="f499" fmla="*/ f401 1 f224"/>
                              <a:gd name="f500" fmla="*/ f402 1 f225"/>
                              <a:gd name="f501" fmla="*/ f403 1 f224"/>
                              <a:gd name="f502" fmla="*/ f404 1 f225"/>
                              <a:gd name="f503" fmla="*/ f405 1 f224"/>
                              <a:gd name="f504" fmla="*/ f406 1 f225"/>
                              <a:gd name="f505" fmla="*/ f407 1 f224"/>
                              <a:gd name="f506" fmla="*/ f408 1 f225"/>
                              <a:gd name="f507" fmla="*/ f409 1 f224"/>
                              <a:gd name="f508" fmla="*/ f410 1 f225"/>
                              <a:gd name="f509" fmla="*/ f411 1 f224"/>
                              <a:gd name="f510" fmla="*/ f412 1 f225"/>
                              <a:gd name="f511" fmla="*/ f413 f219 1"/>
                              <a:gd name="f512" fmla="*/ f414 f219 1"/>
                              <a:gd name="f513" fmla="*/ f416 f220 1"/>
                              <a:gd name="f514" fmla="*/ f415 f220 1"/>
                              <a:gd name="f515" fmla="*/ f418 f219 1"/>
                              <a:gd name="f516" fmla="*/ f419 f220 1"/>
                              <a:gd name="f517" fmla="*/ f420 f219 1"/>
                              <a:gd name="f518" fmla="*/ f421 f220 1"/>
                              <a:gd name="f519" fmla="*/ f422 f219 1"/>
                              <a:gd name="f520" fmla="*/ f423 f220 1"/>
                              <a:gd name="f521" fmla="*/ f424 f219 1"/>
                              <a:gd name="f522" fmla="*/ f425 f220 1"/>
                              <a:gd name="f523" fmla="*/ f426 f219 1"/>
                              <a:gd name="f524" fmla="*/ f427 f220 1"/>
                              <a:gd name="f525" fmla="*/ f428 f219 1"/>
                              <a:gd name="f526" fmla="*/ f429 f219 1"/>
                              <a:gd name="f527" fmla="*/ f430 f220 1"/>
                              <a:gd name="f528" fmla="*/ f431 f219 1"/>
                              <a:gd name="f529" fmla="*/ f432 f220 1"/>
                              <a:gd name="f530" fmla="*/ f433 f219 1"/>
                              <a:gd name="f531" fmla="*/ f434 f220 1"/>
                              <a:gd name="f532" fmla="*/ f435 f219 1"/>
                              <a:gd name="f533" fmla="*/ f436 f220 1"/>
                              <a:gd name="f534" fmla="*/ f437 f219 1"/>
                              <a:gd name="f535" fmla="*/ f438 f219 1"/>
                              <a:gd name="f536" fmla="*/ f439 f220 1"/>
                              <a:gd name="f537" fmla="*/ f440 f219 1"/>
                              <a:gd name="f538" fmla="*/ f441 f220 1"/>
                              <a:gd name="f539" fmla="*/ f442 f219 1"/>
                              <a:gd name="f540" fmla="*/ f443 f220 1"/>
                              <a:gd name="f541" fmla="*/ f444 f219 1"/>
                              <a:gd name="f542" fmla="*/ f445 f220 1"/>
                              <a:gd name="f543" fmla="*/ f446 f219 1"/>
                              <a:gd name="f544" fmla="*/ f447 f219 1"/>
                              <a:gd name="f545" fmla="*/ f448 f220 1"/>
                              <a:gd name="f546" fmla="*/ f449 f219 1"/>
                              <a:gd name="f547" fmla="*/ f450 f220 1"/>
                              <a:gd name="f548" fmla="*/ f451 f219 1"/>
                              <a:gd name="f549" fmla="*/ f452 f220 1"/>
                              <a:gd name="f550" fmla="*/ f453 f219 1"/>
                              <a:gd name="f551" fmla="*/ f454 f219 1"/>
                              <a:gd name="f552" fmla="*/ f455 f219 1"/>
                              <a:gd name="f553" fmla="*/ f456 f219 1"/>
                              <a:gd name="f554" fmla="*/ f457 f220 1"/>
                              <a:gd name="f555" fmla="*/ f458 f219 1"/>
                              <a:gd name="f556" fmla="*/ f459 f220 1"/>
                              <a:gd name="f557" fmla="*/ f460 f220 1"/>
                              <a:gd name="f558" fmla="*/ f461 f219 1"/>
                              <a:gd name="f559" fmla="*/ f462 f220 1"/>
                              <a:gd name="f560" fmla="*/ f463 f219 1"/>
                              <a:gd name="f561" fmla="*/ f464 f220 1"/>
                              <a:gd name="f562" fmla="*/ f465 f219 1"/>
                              <a:gd name="f563" fmla="*/ f466 f220 1"/>
                              <a:gd name="f564" fmla="*/ f467 f219 1"/>
                              <a:gd name="f565" fmla="*/ f468 f220 1"/>
                              <a:gd name="f566" fmla="*/ f469 f219 1"/>
                              <a:gd name="f567" fmla="*/ f470 f220 1"/>
                              <a:gd name="f568" fmla="*/ f471 f219 1"/>
                              <a:gd name="f569" fmla="*/ f472 f220 1"/>
                              <a:gd name="f570" fmla="*/ f473 f220 1"/>
                              <a:gd name="f571" fmla="*/ f474 f219 1"/>
                              <a:gd name="f572" fmla="*/ f475 f220 1"/>
                              <a:gd name="f573" fmla="*/ f476 f219 1"/>
                              <a:gd name="f574" fmla="*/ f477 f220 1"/>
                              <a:gd name="f575" fmla="*/ f478 f219 1"/>
                              <a:gd name="f576" fmla="*/ f479 f220 1"/>
                              <a:gd name="f577" fmla="*/ f480 f219 1"/>
                              <a:gd name="f578" fmla="*/ f481 f220 1"/>
                              <a:gd name="f579" fmla="*/ f482 f219 1"/>
                              <a:gd name="f580" fmla="*/ f483 f219 1"/>
                              <a:gd name="f581" fmla="*/ f484 f220 1"/>
                              <a:gd name="f582" fmla="*/ f485 f219 1"/>
                              <a:gd name="f583" fmla="*/ f486 f220 1"/>
                              <a:gd name="f584" fmla="*/ f487 f219 1"/>
                              <a:gd name="f585" fmla="*/ f488 f220 1"/>
                              <a:gd name="f586" fmla="*/ f489 f219 1"/>
                              <a:gd name="f587" fmla="*/ f490 f219 1"/>
                              <a:gd name="f588" fmla="*/ f491 f220 1"/>
                              <a:gd name="f589" fmla="*/ f492 f219 1"/>
                              <a:gd name="f590" fmla="*/ f493 f220 1"/>
                              <a:gd name="f591" fmla="*/ f494 f219 1"/>
                              <a:gd name="f592" fmla="*/ f495 f220 1"/>
                              <a:gd name="f593" fmla="*/ f496 f219 1"/>
                              <a:gd name="f594" fmla="*/ f497 f220 1"/>
                              <a:gd name="f595" fmla="*/ f498 f219 1"/>
                              <a:gd name="f596" fmla="*/ f499 f219 1"/>
                              <a:gd name="f597" fmla="*/ f500 f220 1"/>
                              <a:gd name="f598" fmla="*/ f501 f219 1"/>
                              <a:gd name="f599" fmla="*/ f502 f220 1"/>
                              <a:gd name="f600" fmla="*/ f503 f219 1"/>
                              <a:gd name="f601" fmla="*/ f504 f220 1"/>
                              <a:gd name="f602" fmla="*/ f505 f219 1"/>
                              <a:gd name="f603" fmla="*/ f506 f220 1"/>
                              <a:gd name="f604" fmla="*/ f507 f219 1"/>
                              <a:gd name="f605" fmla="*/ f508 f220 1"/>
                              <a:gd name="f606" fmla="*/ f509 f219 1"/>
                              <a:gd name="f607" fmla="*/ f510 f22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7">
                                <a:pos x="f515" y="f516"/>
                              </a:cxn>
                              <a:cxn ang="f417">
                                <a:pos x="f517" y="f518"/>
                              </a:cxn>
                              <a:cxn ang="f417">
                                <a:pos x="f519" y="f520"/>
                              </a:cxn>
                              <a:cxn ang="f417">
                                <a:pos x="f521" y="f522"/>
                              </a:cxn>
                              <a:cxn ang="f417">
                                <a:pos x="f523" y="f524"/>
                              </a:cxn>
                              <a:cxn ang="f417">
                                <a:pos x="f525" y="f520"/>
                              </a:cxn>
                              <a:cxn ang="f417">
                                <a:pos x="f526" y="f527"/>
                              </a:cxn>
                              <a:cxn ang="f417">
                                <a:pos x="f528" y="f529"/>
                              </a:cxn>
                              <a:cxn ang="f417">
                                <a:pos x="f530" y="f531"/>
                              </a:cxn>
                              <a:cxn ang="f417">
                                <a:pos x="f532" y="f533"/>
                              </a:cxn>
                              <a:cxn ang="f417">
                                <a:pos x="f534" y="f518"/>
                              </a:cxn>
                              <a:cxn ang="f417">
                                <a:pos x="f535" y="f536"/>
                              </a:cxn>
                              <a:cxn ang="f417">
                                <a:pos x="f537" y="f538"/>
                              </a:cxn>
                              <a:cxn ang="f417">
                                <a:pos x="f539" y="f516"/>
                              </a:cxn>
                              <a:cxn ang="f417">
                                <a:pos x="f539" y="f540"/>
                              </a:cxn>
                              <a:cxn ang="f417">
                                <a:pos x="f541" y="f542"/>
                              </a:cxn>
                              <a:cxn ang="f417">
                                <a:pos x="f543" y="f524"/>
                              </a:cxn>
                              <a:cxn ang="f417">
                                <a:pos x="f544" y="f545"/>
                              </a:cxn>
                              <a:cxn ang="f417">
                                <a:pos x="f546" y="f547"/>
                              </a:cxn>
                              <a:cxn ang="f417">
                                <a:pos x="f548" y="f549"/>
                              </a:cxn>
                              <a:cxn ang="f417">
                                <a:pos x="f550" y="f527"/>
                              </a:cxn>
                              <a:cxn ang="f417">
                                <a:pos x="f551" y="f527"/>
                              </a:cxn>
                              <a:cxn ang="f417">
                                <a:pos x="f552" y="f540"/>
                              </a:cxn>
                              <a:cxn ang="f417">
                                <a:pos x="f553" y="f554"/>
                              </a:cxn>
                              <a:cxn ang="f417">
                                <a:pos x="f555" y="f556"/>
                              </a:cxn>
                              <a:cxn ang="f417">
                                <a:pos x="f555" y="f557"/>
                              </a:cxn>
                              <a:cxn ang="f417">
                                <a:pos x="f558" y="f559"/>
                              </a:cxn>
                              <a:cxn ang="f417">
                                <a:pos x="f560" y="f561"/>
                              </a:cxn>
                              <a:cxn ang="f417">
                                <a:pos x="f562" y="f563"/>
                              </a:cxn>
                              <a:cxn ang="f417">
                                <a:pos x="f552" y="f542"/>
                              </a:cxn>
                              <a:cxn ang="f417">
                                <a:pos x="f564" y="f565"/>
                              </a:cxn>
                              <a:cxn ang="f417">
                                <a:pos x="f566" y="f567"/>
                              </a:cxn>
                              <a:cxn ang="f417">
                                <a:pos x="f568" y="f569"/>
                              </a:cxn>
                              <a:cxn ang="f417">
                                <a:pos x="f530" y="f570"/>
                              </a:cxn>
                              <a:cxn ang="f417">
                                <a:pos x="f571" y="f572"/>
                              </a:cxn>
                              <a:cxn ang="f417">
                                <a:pos x="f573" y="f574"/>
                              </a:cxn>
                              <a:cxn ang="f417">
                                <a:pos x="f575" y="f576"/>
                              </a:cxn>
                              <a:cxn ang="f417">
                                <a:pos x="f577" y="f578"/>
                              </a:cxn>
                              <a:cxn ang="f417">
                                <a:pos x="f579" y="f572"/>
                              </a:cxn>
                              <a:cxn ang="f417">
                                <a:pos x="f580" y="f581"/>
                              </a:cxn>
                              <a:cxn ang="f417">
                                <a:pos x="f582" y="f583"/>
                              </a:cxn>
                              <a:cxn ang="f417">
                                <a:pos x="f584" y="f585"/>
                              </a:cxn>
                              <a:cxn ang="f417">
                                <a:pos x="f586" y="f572"/>
                              </a:cxn>
                              <a:cxn ang="f417">
                                <a:pos x="f587" y="f588"/>
                              </a:cxn>
                              <a:cxn ang="f417">
                                <a:pos x="f589" y="f590"/>
                              </a:cxn>
                              <a:cxn ang="f417">
                                <a:pos x="f591" y="f592"/>
                              </a:cxn>
                              <a:cxn ang="f417">
                                <a:pos x="f593" y="f594"/>
                              </a:cxn>
                              <a:cxn ang="f417">
                                <a:pos x="f595" y="f581"/>
                              </a:cxn>
                              <a:cxn ang="f417">
                                <a:pos x="f596" y="f597"/>
                              </a:cxn>
                              <a:cxn ang="f417">
                                <a:pos x="f598" y="f599"/>
                              </a:cxn>
                              <a:cxn ang="f417">
                                <a:pos x="f600" y="f601"/>
                              </a:cxn>
                              <a:cxn ang="f417">
                                <a:pos x="f602" y="f603"/>
                              </a:cxn>
                              <a:cxn ang="f417">
                                <a:pos x="f604" y="f605"/>
                              </a:cxn>
                              <a:cxn ang="f417">
                                <a:pos x="f606" y="f607"/>
                              </a:cxn>
                            </a:cxnLst>
                            <a:rect l="f511" t="f514" r="f512" b="f513"/>
                            <a:pathLst>
                              <a:path w="1195" h="61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6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2"/>
                                </a:lnTo>
                                <a:lnTo>
                                  <a:pt x="f10" y="f33"/>
                                </a:lnTo>
                                <a:lnTo>
                                  <a:pt x="f16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5" y="f39"/>
                                </a:lnTo>
                                <a:lnTo>
                                  <a:pt x="f35" y="f33"/>
                                </a:lnTo>
                                <a:lnTo>
                                  <a:pt x="f40" y="f41"/>
                                </a:lnTo>
                                <a:lnTo>
                                  <a:pt x="f40" y="f42"/>
                                </a:lnTo>
                                <a:lnTo>
                                  <a:pt x="f35" y="f43"/>
                                </a:lnTo>
                                <a:lnTo>
                                  <a:pt x="f44" y="f29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48"/>
                                </a:lnTo>
                                <a:lnTo>
                                  <a:pt x="f50" y="f28"/>
                                </a:lnTo>
                                <a:lnTo>
                                  <a:pt x="f51" y="f26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43"/>
                                </a:lnTo>
                                <a:lnTo>
                                  <a:pt x="f52" y="f55"/>
                                </a:lnTo>
                                <a:lnTo>
                                  <a:pt x="f56" y="f21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44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8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61"/>
                                </a:lnTo>
                                <a:lnTo>
                                  <a:pt x="f72" y="f40"/>
                                </a:lnTo>
                                <a:lnTo>
                                  <a:pt x="f73" y="f21"/>
                                </a:lnTo>
                                <a:lnTo>
                                  <a:pt x="f72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31"/>
                                </a:lnTo>
                                <a:lnTo>
                                  <a:pt x="f64" y="f78"/>
                                </a:lnTo>
                                <a:lnTo>
                                  <a:pt x="f77" y="f2"/>
                                </a:lnTo>
                                <a:lnTo>
                                  <a:pt x="f71" y="f29"/>
                                </a:lnTo>
                                <a:lnTo>
                                  <a:pt x="f79" y="f74"/>
                                </a:lnTo>
                                <a:lnTo>
                                  <a:pt x="f80" y="f23"/>
                                </a:lnTo>
                                <a:lnTo>
                                  <a:pt x="f81" y="f21"/>
                                </a:lnTo>
                                <a:lnTo>
                                  <a:pt x="f82" y="f10"/>
                                </a:lnTo>
                                <a:lnTo>
                                  <a:pt x="f83" y="f12"/>
                                </a:lnTo>
                                <a:lnTo>
                                  <a:pt x="f84" y="f16"/>
                                </a:lnTo>
                                <a:lnTo>
                                  <a:pt x="f85" y="f86"/>
                                </a:lnTo>
                                <a:lnTo>
                                  <a:pt x="f85" y="f12"/>
                                </a:lnTo>
                                <a:lnTo>
                                  <a:pt x="f85" y="f87"/>
                                </a:lnTo>
                                <a:lnTo>
                                  <a:pt x="f84" y="f27"/>
                                </a:lnTo>
                                <a:lnTo>
                                  <a:pt x="f83" y="f29"/>
                                </a:lnTo>
                                <a:lnTo>
                                  <a:pt x="f88" y="f43"/>
                                </a:lnTo>
                                <a:lnTo>
                                  <a:pt x="f89" y="f90"/>
                                </a:lnTo>
                                <a:lnTo>
                                  <a:pt x="f91" y="f41"/>
                                </a:lnTo>
                                <a:lnTo>
                                  <a:pt x="f92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33"/>
                                </a:lnTo>
                                <a:lnTo>
                                  <a:pt x="f80" y="f99"/>
                                </a:lnTo>
                                <a:lnTo>
                                  <a:pt x="f100" y="f99"/>
                                </a:lnTo>
                                <a:lnTo>
                                  <a:pt x="f81" y="f95"/>
                                </a:lnTo>
                                <a:lnTo>
                                  <a:pt x="f101" y="f95"/>
                                </a:lnTo>
                                <a:lnTo>
                                  <a:pt x="f102" y="f95"/>
                                </a:lnTo>
                                <a:lnTo>
                                  <a:pt x="f83" y="f22"/>
                                </a:lnTo>
                                <a:lnTo>
                                  <a:pt x="f84" y="f22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93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2"/>
                                </a:lnTo>
                                <a:lnTo>
                                  <a:pt x="f109" y="f90"/>
                                </a:lnTo>
                                <a:lnTo>
                                  <a:pt x="f110" y="f111"/>
                                </a:lnTo>
                                <a:lnTo>
                                  <a:pt x="f112" y="f26"/>
                                </a:lnTo>
                                <a:lnTo>
                                  <a:pt x="f113" y="f76"/>
                                </a:lnTo>
                                <a:lnTo>
                                  <a:pt x="f114" y="f28"/>
                                </a:lnTo>
                                <a:lnTo>
                                  <a:pt x="f115" y="f28"/>
                                </a:lnTo>
                                <a:lnTo>
                                  <a:pt x="f116" y="f28"/>
                                </a:lnTo>
                                <a:lnTo>
                                  <a:pt x="f117" y="f28"/>
                                </a:lnTo>
                                <a:lnTo>
                                  <a:pt x="f118" y="f28"/>
                                </a:lnTo>
                                <a:lnTo>
                                  <a:pt x="f119" y="f46"/>
                                </a:lnTo>
                                <a:lnTo>
                                  <a:pt x="f120" y="f121"/>
                                </a:lnTo>
                                <a:lnTo>
                                  <a:pt x="f122" y="f27"/>
                                </a:lnTo>
                                <a:lnTo>
                                  <a:pt x="f120" y="f27"/>
                                </a:lnTo>
                                <a:lnTo>
                                  <a:pt x="f123" y="f27"/>
                                </a:lnTo>
                                <a:lnTo>
                                  <a:pt x="f118" y="f48"/>
                                </a:lnTo>
                                <a:lnTo>
                                  <a:pt x="f117" y="f48"/>
                                </a:lnTo>
                                <a:lnTo>
                                  <a:pt x="f116" y="f48"/>
                                </a:lnTo>
                                <a:lnTo>
                                  <a:pt x="f115" y="f48"/>
                                </a:lnTo>
                                <a:lnTo>
                                  <a:pt x="f124" y="f27"/>
                                </a:lnTo>
                                <a:lnTo>
                                  <a:pt x="f125" y="f55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28" y="f12"/>
                                </a:lnTo>
                                <a:lnTo>
                                  <a:pt x="f128" y="f40"/>
                                </a:lnTo>
                                <a:lnTo>
                                  <a:pt x="f126" y="f44"/>
                                </a:lnTo>
                                <a:lnTo>
                                  <a:pt x="f125" y="f61"/>
                                </a:lnTo>
                                <a:lnTo>
                                  <a:pt x="f124" y="f63"/>
                                </a:lnTo>
                                <a:lnTo>
                                  <a:pt x="f130" y="f70"/>
                                </a:lnTo>
                                <a:lnTo>
                                  <a:pt x="f131" y="f132"/>
                                </a:lnTo>
                                <a:lnTo>
                                  <a:pt x="f119" y="f132"/>
                                </a:lnTo>
                                <a:lnTo>
                                  <a:pt x="f122" y="f132"/>
                                </a:lnTo>
                                <a:lnTo>
                                  <a:pt x="f133" y="f65"/>
                                </a:lnTo>
                                <a:lnTo>
                                  <a:pt x="f134" y="f63"/>
                                </a:lnTo>
                                <a:lnTo>
                                  <a:pt x="f135" y="f61"/>
                                </a:lnTo>
                                <a:lnTo>
                                  <a:pt x="f136" y="f86"/>
                                </a:lnTo>
                                <a:lnTo>
                                  <a:pt x="f7" y="f12"/>
                                </a:lnTo>
                                <a:lnTo>
                                  <a:pt x="f7" y="f87"/>
                                </a:lnTo>
                                <a:lnTo>
                                  <a:pt x="f137" y="f27"/>
                                </a:lnTo>
                                <a:lnTo>
                                  <a:pt x="f138" y="f139"/>
                                </a:lnTo>
                                <a:lnTo>
                                  <a:pt x="f140" y="f53"/>
                                </a:lnTo>
                                <a:lnTo>
                                  <a:pt x="f120" y="f41"/>
                                </a:lnTo>
                                <a:lnTo>
                                  <a:pt x="f141" y="f99"/>
                                </a:lnTo>
                                <a:lnTo>
                                  <a:pt x="f114" y="f142"/>
                                </a:lnTo>
                                <a:lnTo>
                                  <a:pt x="f112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05" y="f39"/>
                                </a:lnTo>
                                <a:lnTo>
                                  <a:pt x="f84" y="f34"/>
                                </a:lnTo>
                                <a:lnTo>
                                  <a:pt x="f88" y="f148"/>
                                </a:lnTo>
                                <a:lnTo>
                                  <a:pt x="f149" y="f148"/>
                                </a:lnTo>
                                <a:lnTo>
                                  <a:pt x="f150" y="f151"/>
                                </a:lnTo>
                                <a:lnTo>
                                  <a:pt x="f98" y="f151"/>
                                </a:lnTo>
                                <a:lnTo>
                                  <a:pt x="f94" y="f19"/>
                                </a:lnTo>
                                <a:lnTo>
                                  <a:pt x="f75" y="f152"/>
                                </a:lnTo>
                                <a:lnTo>
                                  <a:pt x="f77" y="f38"/>
                                </a:lnTo>
                                <a:lnTo>
                                  <a:pt x="f62" y="f153"/>
                                </a:lnTo>
                                <a:lnTo>
                                  <a:pt x="f60" y="f154"/>
                                </a:lnTo>
                                <a:lnTo>
                                  <a:pt x="f59" y="f155"/>
                                </a:lnTo>
                                <a:lnTo>
                                  <a:pt x="f156" y="f157"/>
                                </a:lnTo>
                                <a:lnTo>
                                  <a:pt x="f158" y="f159"/>
                                </a:lnTo>
                                <a:lnTo>
                                  <a:pt x="f54" y="f160"/>
                                </a:lnTo>
                                <a:lnTo>
                                  <a:pt x="f52" y="f161"/>
                                </a:lnTo>
                                <a:lnTo>
                                  <a:pt x="f52" y="f162"/>
                                </a:lnTo>
                                <a:lnTo>
                                  <a:pt x="f54" y="f163"/>
                                </a:lnTo>
                                <a:lnTo>
                                  <a:pt x="f164" y="f165"/>
                                </a:lnTo>
                                <a:lnTo>
                                  <a:pt x="f156" y="f166"/>
                                </a:lnTo>
                                <a:lnTo>
                                  <a:pt x="f59" y="f166"/>
                                </a:lnTo>
                                <a:lnTo>
                                  <a:pt x="f167" y="f166"/>
                                </a:lnTo>
                                <a:lnTo>
                                  <a:pt x="f168" y="f169"/>
                                </a:lnTo>
                                <a:lnTo>
                                  <a:pt x="f170" y="f9"/>
                                </a:lnTo>
                                <a:lnTo>
                                  <a:pt x="f77" y="f171"/>
                                </a:lnTo>
                                <a:lnTo>
                                  <a:pt x="f77" y="f162"/>
                                </a:lnTo>
                                <a:lnTo>
                                  <a:pt x="f170" y="f172"/>
                                </a:lnTo>
                                <a:lnTo>
                                  <a:pt x="f64" y="f173"/>
                                </a:lnTo>
                                <a:lnTo>
                                  <a:pt x="f62" y="f174"/>
                                </a:lnTo>
                                <a:lnTo>
                                  <a:pt x="f167" y="f175"/>
                                </a:lnTo>
                                <a:lnTo>
                                  <a:pt x="f62" y="f160"/>
                                </a:lnTo>
                                <a:lnTo>
                                  <a:pt x="f64" y="f160"/>
                                </a:lnTo>
                                <a:lnTo>
                                  <a:pt x="f170" y="f160"/>
                                </a:lnTo>
                                <a:lnTo>
                                  <a:pt x="f67" y="f160"/>
                                </a:lnTo>
                                <a:lnTo>
                                  <a:pt x="f69" y="f175"/>
                                </a:lnTo>
                                <a:lnTo>
                                  <a:pt x="f176" y="f177"/>
                                </a:lnTo>
                                <a:lnTo>
                                  <a:pt x="f75" y="f174"/>
                                </a:lnTo>
                                <a:lnTo>
                                  <a:pt x="f75" y="f178"/>
                                </a:lnTo>
                                <a:lnTo>
                                  <a:pt x="f72" y="f177"/>
                                </a:lnTo>
                                <a:lnTo>
                                  <a:pt x="f73" y="f160"/>
                                </a:lnTo>
                                <a:lnTo>
                                  <a:pt x="f179" y="f180"/>
                                </a:lnTo>
                                <a:lnTo>
                                  <a:pt x="f94" y="f181"/>
                                </a:lnTo>
                                <a:lnTo>
                                  <a:pt x="f182" y="f181"/>
                                </a:lnTo>
                                <a:lnTo>
                                  <a:pt x="f79" y="f181"/>
                                </a:lnTo>
                                <a:lnTo>
                                  <a:pt x="f183" y="f181"/>
                                </a:lnTo>
                                <a:lnTo>
                                  <a:pt x="f184" y="f180"/>
                                </a:lnTo>
                                <a:lnTo>
                                  <a:pt x="f185" y="f160"/>
                                </a:lnTo>
                                <a:lnTo>
                                  <a:pt x="f185" y="f174"/>
                                </a:lnTo>
                                <a:lnTo>
                                  <a:pt x="f184" y="f13"/>
                                </a:lnTo>
                                <a:lnTo>
                                  <a:pt x="f186" y="f187"/>
                                </a:lnTo>
                                <a:lnTo>
                                  <a:pt x="f79" y="f171"/>
                                </a:lnTo>
                                <a:lnTo>
                                  <a:pt x="f94" y="f9"/>
                                </a:lnTo>
                                <a:lnTo>
                                  <a:pt x="f72" y="f188"/>
                                </a:lnTo>
                                <a:lnTo>
                                  <a:pt x="f75" y="f189"/>
                                </a:lnTo>
                                <a:lnTo>
                                  <a:pt x="f190" y="f191"/>
                                </a:lnTo>
                                <a:lnTo>
                                  <a:pt x="f66" y="f192"/>
                                </a:lnTo>
                                <a:lnTo>
                                  <a:pt x="f193" y="f194"/>
                                </a:lnTo>
                                <a:lnTo>
                                  <a:pt x="f195" y="f196"/>
                                </a:lnTo>
                                <a:lnTo>
                                  <a:pt x="f156" y="f6"/>
                                </a:lnTo>
                                <a:lnTo>
                                  <a:pt x="f54" y="f6"/>
                                </a:lnTo>
                                <a:lnTo>
                                  <a:pt x="f197" y="f196"/>
                                </a:lnTo>
                                <a:lnTo>
                                  <a:pt x="f198" y="f194"/>
                                </a:lnTo>
                                <a:lnTo>
                                  <a:pt x="f199" y="f200"/>
                                </a:lnTo>
                                <a:lnTo>
                                  <a:pt x="f58" y="f165"/>
                                </a:lnTo>
                                <a:lnTo>
                                  <a:pt x="f10" y="f201"/>
                                </a:lnTo>
                                <a:lnTo>
                                  <a:pt x="f32" y="f202"/>
                                </a:lnTo>
                                <a:lnTo>
                                  <a:pt x="f127" y="f175"/>
                                </a:lnTo>
                                <a:lnTo>
                                  <a:pt x="f30" y="f203"/>
                                </a:lnTo>
                                <a:lnTo>
                                  <a:pt x="f204" y="f157"/>
                                </a:lnTo>
                                <a:lnTo>
                                  <a:pt x="f76" y="f154"/>
                                </a:lnTo>
                                <a:lnTo>
                                  <a:pt x="f205" y="f38"/>
                                </a:lnTo>
                                <a:lnTo>
                                  <a:pt x="f111" y="f148"/>
                                </a:lnTo>
                                <a:lnTo>
                                  <a:pt x="f24" y="f145"/>
                                </a:lnTo>
                                <a:lnTo>
                                  <a:pt x="f206" y="f207"/>
                                </a:lnTo>
                                <a:lnTo>
                                  <a:pt x="f22" y="f208"/>
                                </a:lnTo>
                                <a:lnTo>
                                  <a:pt x="f97" y="f104"/>
                                </a:lnTo>
                                <a:lnTo>
                                  <a:pt x="f209" y="f41"/>
                                </a:lnTo>
                                <a:lnTo>
                                  <a:pt x="f148" y="f78"/>
                                </a:lnTo>
                                <a:lnTo>
                                  <a:pt x="f210" y="f42"/>
                                </a:lnTo>
                                <a:lnTo>
                                  <a:pt x="f155" y="f111"/>
                                </a:lnTo>
                                <a:lnTo>
                                  <a:pt x="f159" y="f43"/>
                                </a:lnTo>
                                <a:lnTo>
                                  <a:pt x="f211" y="f26"/>
                                </a:lnTo>
                                <a:lnTo>
                                  <a:pt x="f161" y="f26"/>
                                </a:lnTo>
                                <a:lnTo>
                                  <a:pt x="f212" y="f26"/>
                                </a:lnTo>
                                <a:lnTo>
                                  <a:pt x="f188" y="f26"/>
                                </a:lnTo>
                                <a:lnTo>
                                  <a:pt x="f6" y="f43"/>
                                </a:lnTo>
                                <a:lnTo>
                                  <a:pt x="f213" y="f214"/>
                                </a:lnTo>
                                <a:lnTo>
                                  <a:pt x="f191" y="f29"/>
                                </a:lnTo>
                                <a:lnTo>
                                  <a:pt x="f215" y="f46"/>
                                </a:lnTo>
                                <a:lnTo>
                                  <a:pt x="f166" y="f27"/>
                                </a:lnTo>
                                <a:lnTo>
                                  <a:pt x="f169" y="f30"/>
                                </a:lnTo>
                                <a:lnTo>
                                  <a:pt x="f216" y="f127"/>
                                </a:lnTo>
                                <a:lnTo>
                                  <a:pt x="f217" y="f2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92359445" name="Freeform 193"/>
                        <wps:cNvSpPr/>
                        <wps:spPr>
                          <a:xfrm>
                            <a:off x="38889" y="9000575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605"/>
                              <a:gd name="f9" fmla="val 581"/>
                              <a:gd name="f10" fmla="val 29"/>
                              <a:gd name="f11" fmla="val 552"/>
                              <a:gd name="f12" fmla="val 53"/>
                              <a:gd name="f13" fmla="val 528"/>
                              <a:gd name="f14" fmla="val 82"/>
                              <a:gd name="f15" fmla="val 500"/>
                              <a:gd name="f16" fmla="val 101"/>
                              <a:gd name="f17" fmla="val 466"/>
                              <a:gd name="f18" fmla="val 125"/>
                              <a:gd name="f19" fmla="val 437"/>
                              <a:gd name="f20" fmla="val 144"/>
                              <a:gd name="f21" fmla="val 404"/>
                              <a:gd name="f22" fmla="val 159"/>
                              <a:gd name="f23" fmla="val 370"/>
                              <a:gd name="f24" fmla="val 173"/>
                              <a:gd name="f25" fmla="val 336"/>
                              <a:gd name="f26" fmla="val 183"/>
                              <a:gd name="f27" fmla="val 298"/>
                              <a:gd name="f28" fmla="val 192"/>
                              <a:gd name="f29" fmla="val 264"/>
                              <a:gd name="f30" fmla="val 202"/>
                              <a:gd name="f31" fmla="val 226"/>
                              <a:gd name="f32" fmla="val 207"/>
                              <a:gd name="f33" fmla="val 154"/>
                              <a:gd name="f34" fmla="val 116"/>
                              <a:gd name="f35" fmla="val 197"/>
                              <a:gd name="f36" fmla="val 77"/>
                              <a:gd name="f37" fmla="val 288"/>
                              <a:gd name="f38" fmla="val 34"/>
                              <a:gd name="f39" fmla="val 68"/>
                              <a:gd name="f40" fmla="val 308"/>
                              <a:gd name="f41" fmla="val 312"/>
                              <a:gd name="f42" fmla="val 140"/>
                              <a:gd name="f43" fmla="val 216"/>
                              <a:gd name="f44" fmla="val 255"/>
                              <a:gd name="f45" fmla="val 293"/>
                              <a:gd name="f46" fmla="val 332"/>
                              <a:gd name="f47" fmla="val 375"/>
                              <a:gd name="f48" fmla="val 413"/>
                              <a:gd name="f49" fmla="val 279"/>
                              <a:gd name="f50" fmla="val 452"/>
                              <a:gd name="f51" fmla="val 490"/>
                              <a:gd name="f52" fmla="val 245"/>
                              <a:gd name="f53" fmla="val 567"/>
                              <a:gd name="f54" fmla="val 596"/>
                              <a:gd name="f55" fmla="val 178"/>
                              <a:gd name="f56" fmla="val 168"/>
                              <a:gd name="f57" fmla="val 600"/>
                              <a:gd name="f58" fmla="val 130"/>
                              <a:gd name="f59" fmla="val 610"/>
                              <a:gd name="f60" fmla="val 120"/>
                              <a:gd name="f61" fmla="val 615"/>
                              <a:gd name="f62" fmla="val 106"/>
                              <a:gd name="f63" fmla="val 629"/>
                              <a:gd name="f64" fmla="val 92"/>
                              <a:gd name="f65" fmla="val 644"/>
                              <a:gd name="f66" fmla="val 58"/>
                              <a:gd name="f67" fmla="val 48"/>
                              <a:gd name="f68" fmla="val 634"/>
                              <a:gd name="f69" fmla="val 39"/>
                              <a:gd name="f70" fmla="val 624"/>
                              <a:gd name="f71" fmla="val 24"/>
                              <a:gd name="f72" fmla="val 10"/>
                              <a:gd name="f73" fmla="+- 0 0 -90"/>
                              <a:gd name="f74" fmla="*/ f3 1 648"/>
                              <a:gd name="f75" fmla="*/ f4 1 317"/>
                              <a:gd name="f76" fmla="+- f7 0 f5"/>
                              <a:gd name="f77" fmla="+- f6 0 f5"/>
                              <a:gd name="f78" fmla="*/ f73 f0 1"/>
                              <a:gd name="f79" fmla="*/ f77 1 648"/>
                              <a:gd name="f80" fmla="*/ f76 1 317"/>
                              <a:gd name="f81" fmla="*/ 605 f77 1"/>
                              <a:gd name="f82" fmla="*/ 0 f76 1"/>
                              <a:gd name="f83" fmla="*/ 581 f77 1"/>
                              <a:gd name="f84" fmla="*/ 29 f76 1"/>
                              <a:gd name="f85" fmla="*/ 552 f77 1"/>
                              <a:gd name="f86" fmla="*/ 53 f76 1"/>
                              <a:gd name="f87" fmla="*/ 528 f77 1"/>
                              <a:gd name="f88" fmla="*/ 82 f76 1"/>
                              <a:gd name="f89" fmla="*/ 500 f77 1"/>
                              <a:gd name="f90" fmla="*/ 101 f76 1"/>
                              <a:gd name="f91" fmla="*/ 466 f77 1"/>
                              <a:gd name="f92" fmla="*/ 125 f76 1"/>
                              <a:gd name="f93" fmla="*/ 437 f77 1"/>
                              <a:gd name="f94" fmla="*/ 144 f76 1"/>
                              <a:gd name="f95" fmla="*/ 404 f77 1"/>
                              <a:gd name="f96" fmla="*/ 159 f76 1"/>
                              <a:gd name="f97" fmla="*/ 370 f77 1"/>
                              <a:gd name="f98" fmla="*/ 173 f76 1"/>
                              <a:gd name="f99" fmla="*/ 336 f77 1"/>
                              <a:gd name="f100" fmla="*/ 183 f76 1"/>
                              <a:gd name="f101" fmla="*/ 298 f77 1"/>
                              <a:gd name="f102" fmla="*/ 192 f76 1"/>
                              <a:gd name="f103" fmla="*/ 264 f77 1"/>
                              <a:gd name="f104" fmla="*/ 202 f76 1"/>
                              <a:gd name="f105" fmla="*/ 226 f77 1"/>
                              <a:gd name="f106" fmla="*/ 192 f77 1"/>
                              <a:gd name="f107" fmla="*/ 207 f76 1"/>
                              <a:gd name="f108" fmla="*/ 154 f77 1"/>
                              <a:gd name="f109" fmla="*/ 116 f77 1"/>
                              <a:gd name="f110" fmla="*/ 197 f76 1"/>
                              <a:gd name="f111" fmla="*/ 77 f77 1"/>
                              <a:gd name="f112" fmla="*/ 0 f77 1"/>
                              <a:gd name="f113" fmla="*/ 288 f76 1"/>
                              <a:gd name="f114" fmla="*/ 34 f77 1"/>
                              <a:gd name="f115" fmla="*/ 298 f76 1"/>
                              <a:gd name="f116" fmla="*/ 68 f77 1"/>
                              <a:gd name="f117" fmla="*/ 308 f76 1"/>
                              <a:gd name="f118" fmla="*/ 101 f77 1"/>
                              <a:gd name="f119" fmla="*/ 312 f76 1"/>
                              <a:gd name="f120" fmla="*/ 140 f77 1"/>
                              <a:gd name="f121" fmla="*/ 317 f76 1"/>
                              <a:gd name="f122" fmla="*/ 173 f77 1"/>
                              <a:gd name="f123" fmla="*/ 216 f77 1"/>
                              <a:gd name="f124" fmla="*/ 255 f77 1"/>
                              <a:gd name="f125" fmla="*/ 293 f77 1"/>
                              <a:gd name="f126" fmla="*/ 332 f77 1"/>
                              <a:gd name="f127" fmla="*/ 375 f77 1"/>
                              <a:gd name="f128" fmla="*/ 413 f77 1"/>
                              <a:gd name="f129" fmla="*/ 279 f76 1"/>
                              <a:gd name="f130" fmla="*/ 452 f77 1"/>
                              <a:gd name="f131" fmla="*/ 264 f76 1"/>
                              <a:gd name="f132" fmla="*/ 490 f77 1"/>
                              <a:gd name="f133" fmla="*/ 245 f76 1"/>
                              <a:gd name="f134" fmla="*/ 226 f76 1"/>
                              <a:gd name="f135" fmla="*/ 567 f77 1"/>
                              <a:gd name="f136" fmla="*/ 596 f77 1"/>
                              <a:gd name="f137" fmla="*/ 178 f76 1"/>
                              <a:gd name="f138" fmla="*/ 168 f76 1"/>
                              <a:gd name="f139" fmla="*/ 600 f77 1"/>
                              <a:gd name="f140" fmla="*/ 130 f76 1"/>
                              <a:gd name="f141" fmla="*/ 610 f77 1"/>
                              <a:gd name="f142" fmla="*/ 120 f76 1"/>
                              <a:gd name="f143" fmla="*/ 615 f77 1"/>
                              <a:gd name="f144" fmla="*/ 106 f76 1"/>
                              <a:gd name="f145" fmla="*/ 629 f77 1"/>
                              <a:gd name="f146" fmla="*/ 92 f76 1"/>
                              <a:gd name="f147" fmla="*/ 644 f77 1"/>
                              <a:gd name="f148" fmla="*/ 77 f76 1"/>
                              <a:gd name="f149" fmla="*/ 648 f77 1"/>
                              <a:gd name="f150" fmla="*/ 68 f76 1"/>
                              <a:gd name="f151" fmla="*/ 58 f76 1"/>
                              <a:gd name="f152" fmla="*/ 48 f76 1"/>
                              <a:gd name="f153" fmla="*/ 634 f77 1"/>
                              <a:gd name="f154" fmla="*/ 39 f76 1"/>
                              <a:gd name="f155" fmla="*/ 624 f77 1"/>
                              <a:gd name="f156" fmla="*/ 24 f76 1"/>
                              <a:gd name="f157" fmla="*/ 10 f76 1"/>
                              <a:gd name="f158" fmla="*/ f78 1 f2"/>
                              <a:gd name="f159" fmla="*/ f81 1 648"/>
                              <a:gd name="f160" fmla="*/ f82 1 317"/>
                              <a:gd name="f161" fmla="*/ f83 1 648"/>
                              <a:gd name="f162" fmla="*/ f84 1 317"/>
                              <a:gd name="f163" fmla="*/ f85 1 648"/>
                              <a:gd name="f164" fmla="*/ f86 1 317"/>
                              <a:gd name="f165" fmla="*/ f87 1 648"/>
                              <a:gd name="f166" fmla="*/ f88 1 317"/>
                              <a:gd name="f167" fmla="*/ f89 1 648"/>
                              <a:gd name="f168" fmla="*/ f90 1 317"/>
                              <a:gd name="f169" fmla="*/ f91 1 648"/>
                              <a:gd name="f170" fmla="*/ f92 1 317"/>
                              <a:gd name="f171" fmla="*/ f93 1 648"/>
                              <a:gd name="f172" fmla="*/ f94 1 317"/>
                              <a:gd name="f173" fmla="*/ f95 1 648"/>
                              <a:gd name="f174" fmla="*/ f96 1 317"/>
                              <a:gd name="f175" fmla="*/ f97 1 648"/>
                              <a:gd name="f176" fmla="*/ f98 1 317"/>
                              <a:gd name="f177" fmla="*/ f99 1 648"/>
                              <a:gd name="f178" fmla="*/ f100 1 317"/>
                              <a:gd name="f179" fmla="*/ f101 1 648"/>
                              <a:gd name="f180" fmla="*/ f102 1 317"/>
                              <a:gd name="f181" fmla="*/ f103 1 648"/>
                              <a:gd name="f182" fmla="*/ f104 1 317"/>
                              <a:gd name="f183" fmla="*/ f105 1 648"/>
                              <a:gd name="f184" fmla="*/ f106 1 648"/>
                              <a:gd name="f185" fmla="*/ f107 1 317"/>
                              <a:gd name="f186" fmla="*/ f108 1 648"/>
                              <a:gd name="f187" fmla="*/ f109 1 648"/>
                              <a:gd name="f188" fmla="*/ f110 1 317"/>
                              <a:gd name="f189" fmla="*/ f111 1 648"/>
                              <a:gd name="f190" fmla="*/ f112 1 648"/>
                              <a:gd name="f191" fmla="*/ f113 1 317"/>
                              <a:gd name="f192" fmla="*/ f114 1 648"/>
                              <a:gd name="f193" fmla="*/ f115 1 317"/>
                              <a:gd name="f194" fmla="*/ f116 1 648"/>
                              <a:gd name="f195" fmla="*/ f117 1 317"/>
                              <a:gd name="f196" fmla="*/ f118 1 648"/>
                              <a:gd name="f197" fmla="*/ f119 1 317"/>
                              <a:gd name="f198" fmla="*/ f120 1 648"/>
                              <a:gd name="f199" fmla="*/ f121 1 317"/>
                              <a:gd name="f200" fmla="*/ f122 1 648"/>
                              <a:gd name="f201" fmla="*/ f123 1 648"/>
                              <a:gd name="f202" fmla="*/ f124 1 648"/>
                              <a:gd name="f203" fmla="*/ f125 1 648"/>
                              <a:gd name="f204" fmla="*/ f126 1 648"/>
                              <a:gd name="f205" fmla="*/ f127 1 648"/>
                              <a:gd name="f206" fmla="*/ f128 1 648"/>
                              <a:gd name="f207" fmla="*/ f129 1 317"/>
                              <a:gd name="f208" fmla="*/ f130 1 648"/>
                              <a:gd name="f209" fmla="*/ f131 1 317"/>
                              <a:gd name="f210" fmla="*/ f132 1 648"/>
                              <a:gd name="f211" fmla="*/ f133 1 317"/>
                              <a:gd name="f212" fmla="*/ f134 1 317"/>
                              <a:gd name="f213" fmla="*/ f135 1 648"/>
                              <a:gd name="f214" fmla="*/ f136 1 648"/>
                              <a:gd name="f215" fmla="*/ f137 1 317"/>
                              <a:gd name="f216" fmla="*/ f138 1 317"/>
                              <a:gd name="f217" fmla="*/ f139 1 648"/>
                              <a:gd name="f218" fmla="*/ f140 1 317"/>
                              <a:gd name="f219" fmla="*/ f141 1 648"/>
                              <a:gd name="f220" fmla="*/ f142 1 317"/>
                              <a:gd name="f221" fmla="*/ f143 1 648"/>
                              <a:gd name="f222" fmla="*/ f144 1 317"/>
                              <a:gd name="f223" fmla="*/ f145 1 648"/>
                              <a:gd name="f224" fmla="*/ f146 1 317"/>
                              <a:gd name="f225" fmla="*/ f147 1 648"/>
                              <a:gd name="f226" fmla="*/ f148 1 317"/>
                              <a:gd name="f227" fmla="*/ f149 1 648"/>
                              <a:gd name="f228" fmla="*/ f150 1 317"/>
                              <a:gd name="f229" fmla="*/ f151 1 317"/>
                              <a:gd name="f230" fmla="*/ f152 1 317"/>
                              <a:gd name="f231" fmla="*/ f153 1 648"/>
                              <a:gd name="f232" fmla="*/ f154 1 317"/>
                              <a:gd name="f233" fmla="*/ f155 1 648"/>
                              <a:gd name="f234" fmla="*/ f156 1 317"/>
                              <a:gd name="f235" fmla="*/ f157 1 317"/>
                              <a:gd name="f236" fmla="*/ 0 1 f79"/>
                              <a:gd name="f237" fmla="*/ f6 1 f79"/>
                              <a:gd name="f238" fmla="*/ 0 1 f80"/>
                              <a:gd name="f239" fmla="*/ f7 1 f80"/>
                              <a:gd name="f240" fmla="+- f158 0 f1"/>
                              <a:gd name="f241" fmla="*/ f159 1 f79"/>
                              <a:gd name="f242" fmla="*/ f160 1 f80"/>
                              <a:gd name="f243" fmla="*/ f161 1 f79"/>
                              <a:gd name="f244" fmla="*/ f162 1 f80"/>
                              <a:gd name="f245" fmla="*/ f163 1 f79"/>
                              <a:gd name="f246" fmla="*/ f164 1 f80"/>
                              <a:gd name="f247" fmla="*/ f165 1 f79"/>
                              <a:gd name="f248" fmla="*/ f166 1 f80"/>
                              <a:gd name="f249" fmla="*/ f167 1 f79"/>
                              <a:gd name="f250" fmla="*/ f168 1 f80"/>
                              <a:gd name="f251" fmla="*/ f169 1 f79"/>
                              <a:gd name="f252" fmla="*/ f170 1 f80"/>
                              <a:gd name="f253" fmla="*/ f171 1 f79"/>
                              <a:gd name="f254" fmla="*/ f172 1 f80"/>
                              <a:gd name="f255" fmla="*/ f173 1 f79"/>
                              <a:gd name="f256" fmla="*/ f174 1 f80"/>
                              <a:gd name="f257" fmla="*/ f175 1 f79"/>
                              <a:gd name="f258" fmla="*/ f176 1 f80"/>
                              <a:gd name="f259" fmla="*/ f177 1 f79"/>
                              <a:gd name="f260" fmla="*/ f178 1 f80"/>
                              <a:gd name="f261" fmla="*/ f179 1 f79"/>
                              <a:gd name="f262" fmla="*/ f180 1 f80"/>
                              <a:gd name="f263" fmla="*/ f181 1 f79"/>
                              <a:gd name="f264" fmla="*/ f182 1 f80"/>
                              <a:gd name="f265" fmla="*/ f183 1 f79"/>
                              <a:gd name="f266" fmla="*/ f184 1 f79"/>
                              <a:gd name="f267" fmla="*/ f185 1 f80"/>
                              <a:gd name="f268" fmla="*/ f186 1 f79"/>
                              <a:gd name="f269" fmla="*/ f187 1 f79"/>
                              <a:gd name="f270" fmla="*/ f188 1 f80"/>
                              <a:gd name="f271" fmla="*/ f189 1 f79"/>
                              <a:gd name="f272" fmla="*/ f190 1 f79"/>
                              <a:gd name="f273" fmla="*/ f191 1 f80"/>
                              <a:gd name="f274" fmla="*/ f192 1 f79"/>
                              <a:gd name="f275" fmla="*/ f193 1 f80"/>
                              <a:gd name="f276" fmla="*/ f194 1 f79"/>
                              <a:gd name="f277" fmla="*/ f195 1 f80"/>
                              <a:gd name="f278" fmla="*/ f196 1 f79"/>
                              <a:gd name="f279" fmla="*/ f197 1 f80"/>
                              <a:gd name="f280" fmla="*/ f198 1 f79"/>
                              <a:gd name="f281" fmla="*/ f199 1 f80"/>
                              <a:gd name="f282" fmla="*/ f200 1 f79"/>
                              <a:gd name="f283" fmla="*/ f201 1 f79"/>
                              <a:gd name="f284" fmla="*/ f202 1 f79"/>
                              <a:gd name="f285" fmla="*/ f203 1 f79"/>
                              <a:gd name="f286" fmla="*/ f204 1 f79"/>
                              <a:gd name="f287" fmla="*/ f205 1 f79"/>
                              <a:gd name="f288" fmla="*/ f206 1 f79"/>
                              <a:gd name="f289" fmla="*/ f207 1 f80"/>
                              <a:gd name="f290" fmla="*/ f208 1 f79"/>
                              <a:gd name="f291" fmla="*/ f209 1 f80"/>
                              <a:gd name="f292" fmla="*/ f210 1 f79"/>
                              <a:gd name="f293" fmla="*/ f211 1 f80"/>
                              <a:gd name="f294" fmla="*/ f212 1 f80"/>
                              <a:gd name="f295" fmla="*/ f213 1 f79"/>
                              <a:gd name="f296" fmla="*/ f214 1 f79"/>
                              <a:gd name="f297" fmla="*/ f215 1 f80"/>
                              <a:gd name="f298" fmla="*/ f216 1 f80"/>
                              <a:gd name="f299" fmla="*/ f217 1 f79"/>
                              <a:gd name="f300" fmla="*/ f218 1 f80"/>
                              <a:gd name="f301" fmla="*/ f219 1 f79"/>
                              <a:gd name="f302" fmla="*/ f220 1 f80"/>
                              <a:gd name="f303" fmla="*/ f221 1 f79"/>
                              <a:gd name="f304" fmla="*/ f222 1 f80"/>
                              <a:gd name="f305" fmla="*/ f223 1 f79"/>
                              <a:gd name="f306" fmla="*/ f224 1 f80"/>
                              <a:gd name="f307" fmla="*/ f225 1 f79"/>
                              <a:gd name="f308" fmla="*/ f226 1 f80"/>
                              <a:gd name="f309" fmla="*/ f227 1 f79"/>
                              <a:gd name="f310" fmla="*/ f228 1 f80"/>
                              <a:gd name="f311" fmla="*/ f229 1 f80"/>
                              <a:gd name="f312" fmla="*/ f230 1 f80"/>
                              <a:gd name="f313" fmla="*/ f231 1 f79"/>
                              <a:gd name="f314" fmla="*/ f232 1 f80"/>
                              <a:gd name="f315" fmla="*/ f233 1 f79"/>
                              <a:gd name="f316" fmla="*/ f234 1 f80"/>
                              <a:gd name="f317" fmla="*/ f235 1 f80"/>
                              <a:gd name="f318" fmla="*/ f236 f74 1"/>
                              <a:gd name="f319" fmla="*/ f237 f74 1"/>
                              <a:gd name="f320" fmla="*/ f239 f75 1"/>
                              <a:gd name="f321" fmla="*/ f238 f75 1"/>
                              <a:gd name="f322" fmla="*/ f241 f74 1"/>
                              <a:gd name="f323" fmla="*/ f242 f75 1"/>
                              <a:gd name="f324" fmla="*/ f243 f74 1"/>
                              <a:gd name="f325" fmla="*/ f244 f75 1"/>
                              <a:gd name="f326" fmla="*/ f245 f74 1"/>
                              <a:gd name="f327" fmla="*/ f246 f75 1"/>
                              <a:gd name="f328" fmla="*/ f247 f74 1"/>
                              <a:gd name="f329" fmla="*/ f248 f75 1"/>
                              <a:gd name="f330" fmla="*/ f249 f74 1"/>
                              <a:gd name="f331" fmla="*/ f250 f75 1"/>
                              <a:gd name="f332" fmla="*/ f251 f74 1"/>
                              <a:gd name="f333" fmla="*/ f252 f75 1"/>
                              <a:gd name="f334" fmla="*/ f253 f74 1"/>
                              <a:gd name="f335" fmla="*/ f254 f75 1"/>
                              <a:gd name="f336" fmla="*/ f255 f74 1"/>
                              <a:gd name="f337" fmla="*/ f256 f75 1"/>
                              <a:gd name="f338" fmla="*/ f257 f74 1"/>
                              <a:gd name="f339" fmla="*/ f258 f75 1"/>
                              <a:gd name="f340" fmla="*/ f259 f74 1"/>
                              <a:gd name="f341" fmla="*/ f260 f75 1"/>
                              <a:gd name="f342" fmla="*/ f261 f74 1"/>
                              <a:gd name="f343" fmla="*/ f262 f75 1"/>
                              <a:gd name="f344" fmla="*/ f263 f74 1"/>
                              <a:gd name="f345" fmla="*/ f264 f75 1"/>
                              <a:gd name="f346" fmla="*/ f265 f74 1"/>
                              <a:gd name="f347" fmla="*/ f266 f74 1"/>
                              <a:gd name="f348" fmla="*/ f267 f75 1"/>
                              <a:gd name="f349" fmla="*/ f268 f74 1"/>
                              <a:gd name="f350" fmla="*/ f269 f74 1"/>
                              <a:gd name="f351" fmla="*/ f270 f75 1"/>
                              <a:gd name="f352" fmla="*/ f271 f74 1"/>
                              <a:gd name="f353" fmla="*/ f272 f74 1"/>
                              <a:gd name="f354" fmla="*/ f273 f75 1"/>
                              <a:gd name="f355" fmla="*/ f274 f74 1"/>
                              <a:gd name="f356" fmla="*/ f275 f75 1"/>
                              <a:gd name="f357" fmla="*/ f276 f74 1"/>
                              <a:gd name="f358" fmla="*/ f277 f75 1"/>
                              <a:gd name="f359" fmla="*/ f278 f74 1"/>
                              <a:gd name="f360" fmla="*/ f279 f75 1"/>
                              <a:gd name="f361" fmla="*/ f280 f74 1"/>
                              <a:gd name="f362" fmla="*/ f281 f75 1"/>
                              <a:gd name="f363" fmla="*/ f282 f74 1"/>
                              <a:gd name="f364" fmla="*/ f283 f74 1"/>
                              <a:gd name="f365" fmla="*/ f284 f74 1"/>
                              <a:gd name="f366" fmla="*/ f285 f74 1"/>
                              <a:gd name="f367" fmla="*/ f286 f74 1"/>
                              <a:gd name="f368" fmla="*/ f287 f74 1"/>
                              <a:gd name="f369" fmla="*/ f288 f74 1"/>
                              <a:gd name="f370" fmla="*/ f289 f75 1"/>
                              <a:gd name="f371" fmla="*/ f290 f74 1"/>
                              <a:gd name="f372" fmla="*/ f291 f75 1"/>
                              <a:gd name="f373" fmla="*/ f292 f74 1"/>
                              <a:gd name="f374" fmla="*/ f293 f75 1"/>
                              <a:gd name="f375" fmla="*/ f294 f75 1"/>
                              <a:gd name="f376" fmla="*/ f295 f74 1"/>
                              <a:gd name="f377" fmla="*/ f296 f74 1"/>
                              <a:gd name="f378" fmla="*/ f297 f75 1"/>
                              <a:gd name="f379" fmla="*/ f298 f75 1"/>
                              <a:gd name="f380" fmla="*/ f299 f74 1"/>
                              <a:gd name="f381" fmla="*/ f300 f75 1"/>
                              <a:gd name="f382" fmla="*/ f301 f74 1"/>
                              <a:gd name="f383" fmla="*/ f302 f75 1"/>
                              <a:gd name="f384" fmla="*/ f303 f74 1"/>
                              <a:gd name="f385" fmla="*/ f304 f75 1"/>
                              <a:gd name="f386" fmla="*/ f305 f74 1"/>
                              <a:gd name="f387" fmla="*/ f306 f75 1"/>
                              <a:gd name="f388" fmla="*/ f307 f74 1"/>
                              <a:gd name="f389" fmla="*/ f308 f75 1"/>
                              <a:gd name="f390" fmla="*/ f309 f74 1"/>
                              <a:gd name="f391" fmla="*/ f310 f75 1"/>
                              <a:gd name="f392" fmla="*/ f311 f75 1"/>
                              <a:gd name="f393" fmla="*/ f312 f75 1"/>
                              <a:gd name="f394" fmla="*/ f313 f74 1"/>
                              <a:gd name="f395" fmla="*/ f314 f75 1"/>
                              <a:gd name="f396" fmla="*/ f315 f74 1"/>
                              <a:gd name="f397" fmla="*/ f316 f75 1"/>
                              <a:gd name="f398" fmla="*/ f317 f7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0">
                                <a:pos x="f322" y="f323"/>
                              </a:cxn>
                              <a:cxn ang="f240">
                                <a:pos x="f324" y="f325"/>
                              </a:cxn>
                              <a:cxn ang="f240">
                                <a:pos x="f326" y="f327"/>
                              </a:cxn>
                              <a:cxn ang="f240">
                                <a:pos x="f328" y="f329"/>
                              </a:cxn>
                              <a:cxn ang="f240">
                                <a:pos x="f330" y="f331"/>
                              </a:cxn>
                              <a:cxn ang="f240">
                                <a:pos x="f332" y="f333"/>
                              </a:cxn>
                              <a:cxn ang="f240">
                                <a:pos x="f334" y="f335"/>
                              </a:cxn>
                              <a:cxn ang="f240">
                                <a:pos x="f336" y="f337"/>
                              </a:cxn>
                              <a:cxn ang="f240">
                                <a:pos x="f338" y="f339"/>
                              </a:cxn>
                              <a:cxn ang="f240">
                                <a:pos x="f340" y="f341"/>
                              </a:cxn>
                              <a:cxn ang="f240">
                                <a:pos x="f342" y="f343"/>
                              </a:cxn>
                              <a:cxn ang="f240">
                                <a:pos x="f344" y="f345"/>
                              </a:cxn>
                              <a:cxn ang="f240">
                                <a:pos x="f346" y="f345"/>
                              </a:cxn>
                              <a:cxn ang="f240">
                                <a:pos x="f347" y="f348"/>
                              </a:cxn>
                              <a:cxn ang="f240">
                                <a:pos x="f349" y="f345"/>
                              </a:cxn>
                              <a:cxn ang="f240">
                                <a:pos x="f350" y="f351"/>
                              </a:cxn>
                              <a:cxn ang="f240">
                                <a:pos x="f352" y="f343"/>
                              </a:cxn>
                              <a:cxn ang="f240">
                                <a:pos x="f353" y="f354"/>
                              </a:cxn>
                              <a:cxn ang="f240">
                                <a:pos x="f355" y="f356"/>
                              </a:cxn>
                              <a:cxn ang="f240">
                                <a:pos x="f357" y="f358"/>
                              </a:cxn>
                              <a:cxn ang="f240">
                                <a:pos x="f359" y="f360"/>
                              </a:cxn>
                              <a:cxn ang="f240">
                                <a:pos x="f361" y="f362"/>
                              </a:cxn>
                              <a:cxn ang="f240">
                                <a:pos x="f363" y="f362"/>
                              </a:cxn>
                              <a:cxn ang="f240">
                                <a:pos x="f364" y="f362"/>
                              </a:cxn>
                              <a:cxn ang="f240">
                                <a:pos x="f365" y="f360"/>
                              </a:cxn>
                              <a:cxn ang="f240">
                                <a:pos x="f366" y="f358"/>
                              </a:cxn>
                              <a:cxn ang="f240">
                                <a:pos x="f367" y="f356"/>
                              </a:cxn>
                              <a:cxn ang="f240">
                                <a:pos x="f368" y="f354"/>
                              </a:cxn>
                              <a:cxn ang="f240">
                                <a:pos x="f369" y="f370"/>
                              </a:cxn>
                              <a:cxn ang="f240">
                                <a:pos x="f371" y="f372"/>
                              </a:cxn>
                              <a:cxn ang="f240">
                                <a:pos x="f373" y="f374"/>
                              </a:cxn>
                              <a:cxn ang="f240">
                                <a:pos x="f328" y="f375"/>
                              </a:cxn>
                              <a:cxn ang="f240">
                                <a:pos x="f376" y="f345"/>
                              </a:cxn>
                              <a:cxn ang="f240">
                                <a:pos x="f377" y="f378"/>
                              </a:cxn>
                              <a:cxn ang="f240">
                                <a:pos x="f377" y="f379"/>
                              </a:cxn>
                              <a:cxn ang="f240">
                                <a:pos x="f377" y="f337"/>
                              </a:cxn>
                              <a:cxn ang="f240">
                                <a:pos x="f380" y="f335"/>
                              </a:cxn>
                              <a:cxn ang="f240">
                                <a:pos x="f322" y="f381"/>
                              </a:cxn>
                              <a:cxn ang="f240">
                                <a:pos x="f382" y="f383"/>
                              </a:cxn>
                              <a:cxn ang="f240">
                                <a:pos x="f384" y="f385"/>
                              </a:cxn>
                              <a:cxn ang="f240">
                                <a:pos x="f386" y="f387"/>
                              </a:cxn>
                              <a:cxn ang="f240">
                                <a:pos x="f388" y="f389"/>
                              </a:cxn>
                              <a:cxn ang="f240">
                                <a:pos x="f390" y="f391"/>
                              </a:cxn>
                              <a:cxn ang="f240">
                                <a:pos x="f390" y="f392"/>
                              </a:cxn>
                              <a:cxn ang="f240">
                                <a:pos x="f388" y="f393"/>
                              </a:cxn>
                              <a:cxn ang="f240">
                                <a:pos x="f394" y="f395"/>
                              </a:cxn>
                              <a:cxn ang="f240">
                                <a:pos x="f396" y="f325"/>
                              </a:cxn>
                              <a:cxn ang="f240">
                                <a:pos x="f384" y="f397"/>
                              </a:cxn>
                              <a:cxn ang="f240">
                                <a:pos x="f382" y="f398"/>
                              </a:cxn>
                              <a:cxn ang="f240">
                                <a:pos x="f322" y="f323"/>
                              </a:cxn>
                            </a:cxnLst>
                            <a:rect l="f318" t="f321" r="f319" b="f320"/>
                            <a:pathLst>
                              <a:path w="648" h="317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28" y="f32"/>
                                </a:lnTo>
                                <a:lnTo>
                                  <a:pt x="f33" y="f30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28"/>
                                </a:lnTo>
                                <a:lnTo>
                                  <a:pt x="f5" y="f37"/>
                                </a:lnTo>
                                <a:lnTo>
                                  <a:pt x="f38" y="f27"/>
                                </a:lnTo>
                                <a:lnTo>
                                  <a:pt x="f39" y="f40"/>
                                </a:lnTo>
                                <a:lnTo>
                                  <a:pt x="f16" y="f41"/>
                                </a:lnTo>
                                <a:lnTo>
                                  <a:pt x="f42" y="f7"/>
                                </a:lnTo>
                                <a:lnTo>
                                  <a:pt x="f24" y="f7"/>
                                </a:lnTo>
                                <a:lnTo>
                                  <a:pt x="f43" y="f7"/>
                                </a:lnTo>
                                <a:lnTo>
                                  <a:pt x="f44" y="f41"/>
                                </a:lnTo>
                                <a:lnTo>
                                  <a:pt x="f45" y="f40"/>
                                </a:lnTo>
                                <a:lnTo>
                                  <a:pt x="f46" y="f27"/>
                                </a:lnTo>
                                <a:lnTo>
                                  <a:pt x="f47" y="f3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29"/>
                                </a:lnTo>
                                <a:lnTo>
                                  <a:pt x="f51" y="f52"/>
                                </a:lnTo>
                                <a:lnTo>
                                  <a:pt x="f13" y="f31"/>
                                </a:lnTo>
                                <a:lnTo>
                                  <a:pt x="f53" y="f30"/>
                                </a:lnTo>
                                <a:lnTo>
                                  <a:pt x="f54" y="f55"/>
                                </a:lnTo>
                                <a:lnTo>
                                  <a:pt x="f54" y="f56"/>
                                </a:lnTo>
                                <a:lnTo>
                                  <a:pt x="f54" y="f22"/>
                                </a:lnTo>
                                <a:lnTo>
                                  <a:pt x="f57" y="f20"/>
                                </a:lnTo>
                                <a:lnTo>
                                  <a:pt x="f8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6"/>
                                </a:lnTo>
                                <a:lnTo>
                                  <a:pt x="f6" y="f39"/>
                                </a:lnTo>
                                <a:lnTo>
                                  <a:pt x="f6" y="f66"/>
                                </a:lnTo>
                                <a:lnTo>
                                  <a:pt x="f65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10"/>
                                </a:lnTo>
                                <a:lnTo>
                                  <a:pt x="f61" y="f71"/>
                                </a:lnTo>
                                <a:lnTo>
                                  <a:pt x="f59" y="f72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52097224" name="Freeform 194"/>
                        <wps:cNvSpPr/>
                        <wps:spPr>
                          <a:xfrm>
                            <a:off x="118039" y="8690858"/>
                            <a:ext cx="386178" cy="40940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66"/>
                              <a:gd name="f8" fmla="val 653"/>
                              <a:gd name="f9" fmla="val 638"/>
                              <a:gd name="f10" fmla="val 28"/>
                              <a:gd name="f11" fmla="val 648"/>
                              <a:gd name="f12" fmla="val 52"/>
                              <a:gd name="f13" fmla="val 76"/>
                              <a:gd name="f14" fmla="val 96"/>
                              <a:gd name="f15" fmla="val 643"/>
                              <a:gd name="f16" fmla="val 115"/>
                              <a:gd name="f17" fmla="val 629"/>
                              <a:gd name="f18" fmla="val 124"/>
                              <a:gd name="f19" fmla="val 619"/>
                              <a:gd name="f20" fmla="val 134"/>
                              <a:gd name="f21" fmla="val 605"/>
                              <a:gd name="f22" fmla="val 139"/>
                              <a:gd name="f23" fmla="val 595"/>
                              <a:gd name="f24" fmla="val 144"/>
                              <a:gd name="f25" fmla="val 576"/>
                              <a:gd name="f26" fmla="val 148"/>
                              <a:gd name="f27" fmla="val 571"/>
                              <a:gd name="f28" fmla="val 153"/>
                              <a:gd name="f29" fmla="val 586"/>
                              <a:gd name="f30" fmla="val 610"/>
                              <a:gd name="f31" fmla="val 158"/>
                              <a:gd name="f32" fmla="val 172"/>
                              <a:gd name="f33" fmla="val 196"/>
                              <a:gd name="f34" fmla="val 220"/>
                              <a:gd name="f35" fmla="val 244"/>
                              <a:gd name="f36" fmla="val 268"/>
                              <a:gd name="f37" fmla="val 552"/>
                              <a:gd name="f38" fmla="val 288"/>
                              <a:gd name="f39" fmla="val 518"/>
                              <a:gd name="f40" fmla="val 297"/>
                              <a:gd name="f41" fmla="val 485"/>
                              <a:gd name="f42" fmla="val 302"/>
                              <a:gd name="f43" fmla="val 461"/>
                              <a:gd name="f44" fmla="val 307"/>
                              <a:gd name="f45" fmla="val 446"/>
                              <a:gd name="f46" fmla="val 312"/>
                              <a:gd name="f47" fmla="val 316"/>
                              <a:gd name="f48" fmla="val 321"/>
                              <a:gd name="f49" fmla="val 475"/>
                              <a:gd name="f50" fmla="val 326"/>
                              <a:gd name="f51" fmla="val 336"/>
                              <a:gd name="f52" fmla="val 499"/>
                              <a:gd name="f53" fmla="val 345"/>
                              <a:gd name="f54" fmla="val 504"/>
                              <a:gd name="f55" fmla="val 374"/>
                              <a:gd name="f56" fmla="val 494"/>
                              <a:gd name="f57" fmla="val 393"/>
                              <a:gd name="f58" fmla="val 412"/>
                              <a:gd name="f59" fmla="val 442"/>
                              <a:gd name="f60" fmla="val 422"/>
                              <a:gd name="f61" fmla="val 432"/>
                              <a:gd name="f62" fmla="val 389"/>
                              <a:gd name="f63" fmla="val 441"/>
                              <a:gd name="f64" fmla="val 350"/>
                              <a:gd name="f65" fmla="val 269"/>
                              <a:gd name="f66" fmla="val 226"/>
                              <a:gd name="f67" fmla="val 192"/>
                              <a:gd name="f68" fmla="val 436"/>
                              <a:gd name="f69" fmla="val 163"/>
                              <a:gd name="f70" fmla="val 427"/>
                              <a:gd name="f71" fmla="val 120"/>
                              <a:gd name="f72" fmla="val 451"/>
                              <a:gd name="f73" fmla="val 460"/>
                              <a:gd name="f74" fmla="val 154"/>
                              <a:gd name="f75" fmla="val 470"/>
                              <a:gd name="f76" fmla="val 484"/>
                              <a:gd name="f77" fmla="val 173"/>
                              <a:gd name="f78" fmla="val 489"/>
                              <a:gd name="f79" fmla="val 508"/>
                              <a:gd name="f80" fmla="val 106"/>
                              <a:gd name="f81" fmla="val 528"/>
                              <a:gd name="f82" fmla="val 86"/>
                              <a:gd name="f83" fmla="val 537"/>
                              <a:gd name="f84" fmla="val 77"/>
                              <a:gd name="f85" fmla="val 547"/>
                              <a:gd name="f86" fmla="val 67"/>
                              <a:gd name="f87" fmla="val 556"/>
                              <a:gd name="f88" fmla="val 58"/>
                              <a:gd name="f89" fmla="val 561"/>
                              <a:gd name="f90" fmla="val 53"/>
                              <a:gd name="f91" fmla="+- 0 0 -90"/>
                              <a:gd name="f92" fmla="*/ f4 1 566"/>
                              <a:gd name="f93" fmla="*/ f5 1 653"/>
                              <a:gd name="f94" fmla="+- f8 0 f6"/>
                              <a:gd name="f95" fmla="+- f7 0 f6"/>
                              <a:gd name="f96" fmla="*/ f91 f0 1"/>
                              <a:gd name="f97" fmla="*/ f95 1 566"/>
                              <a:gd name="f98" fmla="*/ f94 1 653"/>
                              <a:gd name="f99" fmla="*/ 0 f95 1"/>
                              <a:gd name="f100" fmla="*/ 638 f94 1"/>
                              <a:gd name="f101" fmla="*/ 28 f95 1"/>
                              <a:gd name="f102" fmla="*/ 648 f94 1"/>
                              <a:gd name="f103" fmla="*/ 52 f95 1"/>
                              <a:gd name="f104" fmla="*/ 653 f94 1"/>
                              <a:gd name="f105" fmla="*/ 76 f95 1"/>
                              <a:gd name="f106" fmla="*/ 96 f95 1"/>
                              <a:gd name="f107" fmla="*/ 643 f94 1"/>
                              <a:gd name="f108" fmla="*/ 115 f95 1"/>
                              <a:gd name="f109" fmla="*/ 629 f94 1"/>
                              <a:gd name="f110" fmla="*/ 124 f95 1"/>
                              <a:gd name="f111" fmla="*/ 619 f94 1"/>
                              <a:gd name="f112" fmla="*/ 134 f95 1"/>
                              <a:gd name="f113" fmla="*/ 605 f94 1"/>
                              <a:gd name="f114" fmla="*/ 139 f95 1"/>
                              <a:gd name="f115" fmla="*/ 595 f94 1"/>
                              <a:gd name="f116" fmla="*/ 144 f95 1"/>
                              <a:gd name="f117" fmla="*/ 576 f94 1"/>
                              <a:gd name="f118" fmla="*/ 148 f95 1"/>
                              <a:gd name="f119" fmla="*/ 571 f94 1"/>
                              <a:gd name="f120" fmla="*/ 153 f95 1"/>
                              <a:gd name="f121" fmla="*/ 586 f94 1"/>
                              <a:gd name="f122" fmla="*/ 610 f94 1"/>
                              <a:gd name="f123" fmla="*/ 158 f95 1"/>
                              <a:gd name="f124" fmla="*/ 172 f95 1"/>
                              <a:gd name="f125" fmla="*/ 196 f95 1"/>
                              <a:gd name="f126" fmla="*/ 220 f95 1"/>
                              <a:gd name="f127" fmla="*/ 244 f95 1"/>
                              <a:gd name="f128" fmla="*/ 268 f95 1"/>
                              <a:gd name="f129" fmla="*/ 552 f94 1"/>
                              <a:gd name="f130" fmla="*/ 288 f95 1"/>
                              <a:gd name="f131" fmla="*/ 518 f94 1"/>
                              <a:gd name="f132" fmla="*/ 297 f95 1"/>
                              <a:gd name="f133" fmla="*/ 485 f94 1"/>
                              <a:gd name="f134" fmla="*/ 302 f95 1"/>
                              <a:gd name="f135" fmla="*/ 461 f94 1"/>
                              <a:gd name="f136" fmla="*/ 307 f95 1"/>
                              <a:gd name="f137" fmla="*/ 446 f94 1"/>
                              <a:gd name="f138" fmla="*/ 312 f95 1"/>
                              <a:gd name="f139" fmla="*/ 316 f95 1"/>
                              <a:gd name="f140" fmla="*/ 321 f95 1"/>
                              <a:gd name="f141" fmla="*/ 475 f94 1"/>
                              <a:gd name="f142" fmla="*/ 326 f95 1"/>
                              <a:gd name="f143" fmla="*/ 336 f95 1"/>
                              <a:gd name="f144" fmla="*/ 499 f94 1"/>
                              <a:gd name="f145" fmla="*/ 345 f95 1"/>
                              <a:gd name="f146" fmla="*/ 504 f94 1"/>
                              <a:gd name="f147" fmla="*/ 360 f95 1"/>
                              <a:gd name="f148" fmla="*/ 374 f95 1"/>
                              <a:gd name="f149" fmla="*/ 494 f94 1"/>
                              <a:gd name="f150" fmla="*/ 393 f95 1"/>
                              <a:gd name="f151" fmla="*/ 412 f95 1"/>
                              <a:gd name="f152" fmla="*/ 442 f94 1"/>
                              <a:gd name="f153" fmla="*/ 422 f95 1"/>
                              <a:gd name="f154" fmla="*/ 422 f94 1"/>
                              <a:gd name="f155" fmla="*/ 432 f95 1"/>
                              <a:gd name="f156" fmla="*/ 389 f94 1"/>
                              <a:gd name="f157" fmla="*/ 441 f95 1"/>
                              <a:gd name="f158" fmla="*/ 350 f94 1"/>
                              <a:gd name="f159" fmla="*/ 446 f95 1"/>
                              <a:gd name="f160" fmla="*/ 312 f94 1"/>
                              <a:gd name="f161" fmla="*/ 269 f94 1"/>
                              <a:gd name="f162" fmla="*/ 226 f94 1"/>
                              <a:gd name="f163" fmla="*/ 192 f94 1"/>
                              <a:gd name="f164" fmla="*/ 436 f95 1"/>
                              <a:gd name="f165" fmla="*/ 163 f94 1"/>
                              <a:gd name="f166" fmla="*/ 427 f95 1"/>
                              <a:gd name="f167" fmla="*/ 139 f94 1"/>
                              <a:gd name="f168" fmla="*/ 120 f94 1"/>
                              <a:gd name="f169" fmla="*/ 451 f95 1"/>
                              <a:gd name="f170" fmla="*/ 460 f95 1"/>
                              <a:gd name="f171" fmla="*/ 154 f94 1"/>
                              <a:gd name="f172" fmla="*/ 470 f95 1"/>
                              <a:gd name="f173" fmla="*/ 484 f95 1"/>
                              <a:gd name="f174" fmla="*/ 173 f94 1"/>
                              <a:gd name="f175" fmla="*/ 489 f95 1"/>
                              <a:gd name="f176" fmla="*/ 158 f94 1"/>
                              <a:gd name="f177" fmla="*/ 499 f95 1"/>
                              <a:gd name="f178" fmla="*/ 508 f95 1"/>
                              <a:gd name="f179" fmla="*/ 518 f95 1"/>
                              <a:gd name="f180" fmla="*/ 106 f94 1"/>
                              <a:gd name="f181" fmla="*/ 528 f95 1"/>
                              <a:gd name="f182" fmla="*/ 86 f94 1"/>
                              <a:gd name="f183" fmla="*/ 537 f95 1"/>
                              <a:gd name="f184" fmla="*/ 77 f94 1"/>
                              <a:gd name="f185" fmla="*/ 547 f95 1"/>
                              <a:gd name="f186" fmla="*/ 67 f94 1"/>
                              <a:gd name="f187" fmla="*/ 556 f95 1"/>
                              <a:gd name="f188" fmla="*/ 58 f94 1"/>
                              <a:gd name="f189" fmla="*/ 566 f95 1"/>
                              <a:gd name="f190" fmla="*/ 561 f95 1"/>
                              <a:gd name="f191" fmla="*/ 53 f94 1"/>
                              <a:gd name="f192" fmla="*/ 0 f94 1"/>
                              <a:gd name="f193" fmla="*/ f96 1 f3"/>
                              <a:gd name="f194" fmla="*/ f99 1 566"/>
                              <a:gd name="f195" fmla="*/ f100 1 653"/>
                              <a:gd name="f196" fmla="*/ f101 1 566"/>
                              <a:gd name="f197" fmla="*/ f102 1 653"/>
                              <a:gd name="f198" fmla="*/ f103 1 566"/>
                              <a:gd name="f199" fmla="*/ f104 1 653"/>
                              <a:gd name="f200" fmla="*/ f105 1 566"/>
                              <a:gd name="f201" fmla="*/ f106 1 566"/>
                              <a:gd name="f202" fmla="*/ f107 1 653"/>
                              <a:gd name="f203" fmla="*/ f108 1 566"/>
                              <a:gd name="f204" fmla="*/ f109 1 653"/>
                              <a:gd name="f205" fmla="*/ f110 1 566"/>
                              <a:gd name="f206" fmla="*/ f111 1 653"/>
                              <a:gd name="f207" fmla="*/ f112 1 566"/>
                              <a:gd name="f208" fmla="*/ f113 1 653"/>
                              <a:gd name="f209" fmla="*/ f114 1 566"/>
                              <a:gd name="f210" fmla="*/ f115 1 653"/>
                              <a:gd name="f211" fmla="*/ f116 1 566"/>
                              <a:gd name="f212" fmla="*/ f117 1 653"/>
                              <a:gd name="f213" fmla="*/ f118 1 566"/>
                              <a:gd name="f214" fmla="*/ f119 1 653"/>
                              <a:gd name="f215" fmla="*/ f120 1 566"/>
                              <a:gd name="f216" fmla="*/ f121 1 653"/>
                              <a:gd name="f217" fmla="*/ f122 1 653"/>
                              <a:gd name="f218" fmla="*/ f123 1 566"/>
                              <a:gd name="f219" fmla="*/ f124 1 566"/>
                              <a:gd name="f220" fmla="*/ f125 1 566"/>
                              <a:gd name="f221" fmla="*/ f126 1 566"/>
                              <a:gd name="f222" fmla="*/ f127 1 566"/>
                              <a:gd name="f223" fmla="*/ f128 1 566"/>
                              <a:gd name="f224" fmla="*/ f129 1 653"/>
                              <a:gd name="f225" fmla="*/ f130 1 566"/>
                              <a:gd name="f226" fmla="*/ f131 1 653"/>
                              <a:gd name="f227" fmla="*/ f132 1 566"/>
                              <a:gd name="f228" fmla="*/ f133 1 653"/>
                              <a:gd name="f229" fmla="*/ f134 1 566"/>
                              <a:gd name="f230" fmla="*/ f135 1 653"/>
                              <a:gd name="f231" fmla="*/ f136 1 566"/>
                              <a:gd name="f232" fmla="*/ f137 1 653"/>
                              <a:gd name="f233" fmla="*/ f138 1 566"/>
                              <a:gd name="f234" fmla="*/ f139 1 566"/>
                              <a:gd name="f235" fmla="*/ f140 1 566"/>
                              <a:gd name="f236" fmla="*/ f141 1 653"/>
                              <a:gd name="f237" fmla="*/ f142 1 566"/>
                              <a:gd name="f238" fmla="*/ f143 1 566"/>
                              <a:gd name="f239" fmla="*/ f144 1 653"/>
                              <a:gd name="f240" fmla="*/ f145 1 566"/>
                              <a:gd name="f241" fmla="*/ f146 1 653"/>
                              <a:gd name="f242" fmla="*/ f147 1 566"/>
                              <a:gd name="f243" fmla="*/ f148 1 566"/>
                              <a:gd name="f244" fmla="*/ f149 1 653"/>
                              <a:gd name="f245" fmla="*/ f150 1 566"/>
                              <a:gd name="f246" fmla="*/ f151 1 566"/>
                              <a:gd name="f247" fmla="*/ f152 1 653"/>
                              <a:gd name="f248" fmla="*/ f153 1 566"/>
                              <a:gd name="f249" fmla="*/ f154 1 653"/>
                              <a:gd name="f250" fmla="*/ f155 1 566"/>
                              <a:gd name="f251" fmla="*/ f156 1 653"/>
                              <a:gd name="f252" fmla="*/ f157 1 566"/>
                              <a:gd name="f253" fmla="*/ f158 1 653"/>
                              <a:gd name="f254" fmla="*/ f159 1 566"/>
                              <a:gd name="f255" fmla="*/ f160 1 653"/>
                              <a:gd name="f256" fmla="*/ f161 1 653"/>
                              <a:gd name="f257" fmla="*/ f162 1 653"/>
                              <a:gd name="f258" fmla="*/ f163 1 653"/>
                              <a:gd name="f259" fmla="*/ f164 1 566"/>
                              <a:gd name="f260" fmla="*/ f165 1 653"/>
                              <a:gd name="f261" fmla="*/ f166 1 566"/>
                              <a:gd name="f262" fmla="*/ f167 1 653"/>
                              <a:gd name="f263" fmla="*/ f168 1 653"/>
                              <a:gd name="f264" fmla="*/ f169 1 566"/>
                              <a:gd name="f265" fmla="*/ f170 1 566"/>
                              <a:gd name="f266" fmla="*/ f171 1 653"/>
                              <a:gd name="f267" fmla="*/ f172 1 566"/>
                              <a:gd name="f268" fmla="*/ f173 1 566"/>
                              <a:gd name="f269" fmla="*/ f174 1 653"/>
                              <a:gd name="f270" fmla="*/ f175 1 566"/>
                              <a:gd name="f271" fmla="*/ f176 1 653"/>
                              <a:gd name="f272" fmla="*/ f177 1 566"/>
                              <a:gd name="f273" fmla="*/ f178 1 566"/>
                              <a:gd name="f274" fmla="*/ f179 1 566"/>
                              <a:gd name="f275" fmla="*/ f180 1 653"/>
                              <a:gd name="f276" fmla="*/ f181 1 566"/>
                              <a:gd name="f277" fmla="*/ f182 1 653"/>
                              <a:gd name="f278" fmla="*/ f183 1 566"/>
                              <a:gd name="f279" fmla="*/ f184 1 653"/>
                              <a:gd name="f280" fmla="*/ f185 1 566"/>
                              <a:gd name="f281" fmla="*/ f186 1 653"/>
                              <a:gd name="f282" fmla="*/ f187 1 566"/>
                              <a:gd name="f283" fmla="*/ f188 1 653"/>
                              <a:gd name="f284" fmla="*/ f189 1 566"/>
                              <a:gd name="f285" fmla="*/ f190 1 566"/>
                              <a:gd name="f286" fmla="*/ f191 1 653"/>
                              <a:gd name="f287" fmla="*/ f192 1 653"/>
                              <a:gd name="f288" fmla="*/ 0 1 f97"/>
                              <a:gd name="f289" fmla="*/ f7 1 f97"/>
                              <a:gd name="f290" fmla="*/ 0 1 f98"/>
                              <a:gd name="f291" fmla="*/ f8 1 f98"/>
                              <a:gd name="f292" fmla="+- f193 0 f1"/>
                              <a:gd name="f293" fmla="*/ f194 1 f97"/>
                              <a:gd name="f294" fmla="*/ f195 1 f98"/>
                              <a:gd name="f295" fmla="*/ f196 1 f97"/>
                              <a:gd name="f296" fmla="*/ f197 1 f98"/>
                              <a:gd name="f297" fmla="*/ f198 1 f97"/>
                              <a:gd name="f298" fmla="*/ f199 1 f98"/>
                              <a:gd name="f299" fmla="*/ f200 1 f97"/>
                              <a:gd name="f300" fmla="*/ f201 1 f97"/>
                              <a:gd name="f301" fmla="*/ f202 1 f98"/>
                              <a:gd name="f302" fmla="*/ f203 1 f97"/>
                              <a:gd name="f303" fmla="*/ f204 1 f98"/>
                              <a:gd name="f304" fmla="*/ f205 1 f97"/>
                              <a:gd name="f305" fmla="*/ f206 1 f98"/>
                              <a:gd name="f306" fmla="*/ f207 1 f97"/>
                              <a:gd name="f307" fmla="*/ f208 1 f98"/>
                              <a:gd name="f308" fmla="*/ f209 1 f97"/>
                              <a:gd name="f309" fmla="*/ f210 1 f98"/>
                              <a:gd name="f310" fmla="*/ f211 1 f97"/>
                              <a:gd name="f311" fmla="*/ f212 1 f98"/>
                              <a:gd name="f312" fmla="*/ f213 1 f97"/>
                              <a:gd name="f313" fmla="*/ f214 1 f98"/>
                              <a:gd name="f314" fmla="*/ f215 1 f97"/>
                              <a:gd name="f315" fmla="*/ f216 1 f98"/>
                              <a:gd name="f316" fmla="*/ f217 1 f98"/>
                              <a:gd name="f317" fmla="*/ f218 1 f97"/>
                              <a:gd name="f318" fmla="*/ f219 1 f97"/>
                              <a:gd name="f319" fmla="*/ f220 1 f97"/>
                              <a:gd name="f320" fmla="*/ f221 1 f97"/>
                              <a:gd name="f321" fmla="*/ f222 1 f97"/>
                              <a:gd name="f322" fmla="*/ f223 1 f97"/>
                              <a:gd name="f323" fmla="*/ f224 1 f98"/>
                              <a:gd name="f324" fmla="*/ f225 1 f97"/>
                              <a:gd name="f325" fmla="*/ f226 1 f98"/>
                              <a:gd name="f326" fmla="*/ f227 1 f97"/>
                              <a:gd name="f327" fmla="*/ f228 1 f98"/>
                              <a:gd name="f328" fmla="*/ f229 1 f97"/>
                              <a:gd name="f329" fmla="*/ f230 1 f98"/>
                              <a:gd name="f330" fmla="*/ f231 1 f97"/>
                              <a:gd name="f331" fmla="*/ f232 1 f98"/>
                              <a:gd name="f332" fmla="*/ f233 1 f97"/>
                              <a:gd name="f333" fmla="*/ f234 1 f97"/>
                              <a:gd name="f334" fmla="*/ f235 1 f97"/>
                              <a:gd name="f335" fmla="*/ f236 1 f98"/>
                              <a:gd name="f336" fmla="*/ f237 1 f97"/>
                              <a:gd name="f337" fmla="*/ f238 1 f97"/>
                              <a:gd name="f338" fmla="*/ f239 1 f98"/>
                              <a:gd name="f339" fmla="*/ f240 1 f97"/>
                              <a:gd name="f340" fmla="*/ f241 1 f98"/>
                              <a:gd name="f341" fmla="*/ f242 1 f97"/>
                              <a:gd name="f342" fmla="*/ f243 1 f97"/>
                              <a:gd name="f343" fmla="*/ f244 1 f98"/>
                              <a:gd name="f344" fmla="*/ f245 1 f97"/>
                              <a:gd name="f345" fmla="*/ f246 1 f97"/>
                              <a:gd name="f346" fmla="*/ f247 1 f98"/>
                              <a:gd name="f347" fmla="*/ f248 1 f97"/>
                              <a:gd name="f348" fmla="*/ f249 1 f98"/>
                              <a:gd name="f349" fmla="*/ f250 1 f97"/>
                              <a:gd name="f350" fmla="*/ f251 1 f98"/>
                              <a:gd name="f351" fmla="*/ f252 1 f97"/>
                              <a:gd name="f352" fmla="*/ f253 1 f98"/>
                              <a:gd name="f353" fmla="*/ f254 1 f97"/>
                              <a:gd name="f354" fmla="*/ f255 1 f98"/>
                              <a:gd name="f355" fmla="*/ f256 1 f98"/>
                              <a:gd name="f356" fmla="*/ f257 1 f98"/>
                              <a:gd name="f357" fmla="*/ f258 1 f98"/>
                              <a:gd name="f358" fmla="*/ f259 1 f97"/>
                              <a:gd name="f359" fmla="*/ f260 1 f98"/>
                              <a:gd name="f360" fmla="*/ f261 1 f97"/>
                              <a:gd name="f361" fmla="*/ f262 1 f98"/>
                              <a:gd name="f362" fmla="*/ f263 1 f98"/>
                              <a:gd name="f363" fmla="*/ f264 1 f97"/>
                              <a:gd name="f364" fmla="*/ f265 1 f97"/>
                              <a:gd name="f365" fmla="*/ f266 1 f98"/>
                              <a:gd name="f366" fmla="*/ f267 1 f97"/>
                              <a:gd name="f367" fmla="*/ f268 1 f97"/>
                              <a:gd name="f368" fmla="*/ f269 1 f98"/>
                              <a:gd name="f369" fmla="*/ f270 1 f97"/>
                              <a:gd name="f370" fmla="*/ f271 1 f98"/>
                              <a:gd name="f371" fmla="*/ f272 1 f97"/>
                              <a:gd name="f372" fmla="*/ f273 1 f97"/>
                              <a:gd name="f373" fmla="*/ f274 1 f97"/>
                              <a:gd name="f374" fmla="*/ f275 1 f98"/>
                              <a:gd name="f375" fmla="*/ f276 1 f97"/>
                              <a:gd name="f376" fmla="*/ f277 1 f98"/>
                              <a:gd name="f377" fmla="*/ f278 1 f97"/>
                              <a:gd name="f378" fmla="*/ f279 1 f98"/>
                              <a:gd name="f379" fmla="*/ f280 1 f97"/>
                              <a:gd name="f380" fmla="*/ f281 1 f98"/>
                              <a:gd name="f381" fmla="*/ f282 1 f97"/>
                              <a:gd name="f382" fmla="*/ f283 1 f98"/>
                              <a:gd name="f383" fmla="*/ f284 1 f97"/>
                              <a:gd name="f384" fmla="*/ f285 1 f97"/>
                              <a:gd name="f385" fmla="*/ f286 1 f98"/>
                              <a:gd name="f386" fmla="*/ f287 1 f98"/>
                              <a:gd name="f387" fmla="*/ f288 f92 1"/>
                              <a:gd name="f388" fmla="*/ f289 f92 1"/>
                              <a:gd name="f389" fmla="*/ f291 f93 1"/>
                              <a:gd name="f390" fmla="*/ f290 f93 1"/>
                              <a:gd name="f391" fmla="*/ f293 f92 1"/>
                              <a:gd name="f392" fmla="*/ f294 f93 1"/>
                              <a:gd name="f393" fmla="*/ f295 f92 1"/>
                              <a:gd name="f394" fmla="*/ f296 f93 1"/>
                              <a:gd name="f395" fmla="*/ f297 f92 1"/>
                              <a:gd name="f396" fmla="*/ f298 f93 1"/>
                              <a:gd name="f397" fmla="*/ f299 f92 1"/>
                              <a:gd name="f398" fmla="*/ f300 f92 1"/>
                              <a:gd name="f399" fmla="*/ f301 f93 1"/>
                              <a:gd name="f400" fmla="*/ f302 f92 1"/>
                              <a:gd name="f401" fmla="*/ f303 f93 1"/>
                              <a:gd name="f402" fmla="*/ f304 f92 1"/>
                              <a:gd name="f403" fmla="*/ f305 f93 1"/>
                              <a:gd name="f404" fmla="*/ f306 f92 1"/>
                              <a:gd name="f405" fmla="*/ f307 f93 1"/>
                              <a:gd name="f406" fmla="*/ f308 f92 1"/>
                              <a:gd name="f407" fmla="*/ f309 f93 1"/>
                              <a:gd name="f408" fmla="*/ f310 f92 1"/>
                              <a:gd name="f409" fmla="*/ f311 f93 1"/>
                              <a:gd name="f410" fmla="*/ f312 f92 1"/>
                              <a:gd name="f411" fmla="*/ f313 f93 1"/>
                              <a:gd name="f412" fmla="*/ f314 f92 1"/>
                              <a:gd name="f413" fmla="*/ f315 f93 1"/>
                              <a:gd name="f414" fmla="*/ f316 f93 1"/>
                              <a:gd name="f415" fmla="*/ f317 f92 1"/>
                              <a:gd name="f416" fmla="*/ f318 f92 1"/>
                              <a:gd name="f417" fmla="*/ f319 f92 1"/>
                              <a:gd name="f418" fmla="*/ f320 f92 1"/>
                              <a:gd name="f419" fmla="*/ f321 f92 1"/>
                              <a:gd name="f420" fmla="*/ f322 f92 1"/>
                              <a:gd name="f421" fmla="*/ f323 f93 1"/>
                              <a:gd name="f422" fmla="*/ f324 f92 1"/>
                              <a:gd name="f423" fmla="*/ f325 f93 1"/>
                              <a:gd name="f424" fmla="*/ f326 f92 1"/>
                              <a:gd name="f425" fmla="*/ f327 f93 1"/>
                              <a:gd name="f426" fmla="*/ f328 f92 1"/>
                              <a:gd name="f427" fmla="*/ f329 f93 1"/>
                              <a:gd name="f428" fmla="*/ f330 f92 1"/>
                              <a:gd name="f429" fmla="*/ f331 f93 1"/>
                              <a:gd name="f430" fmla="*/ f332 f92 1"/>
                              <a:gd name="f431" fmla="*/ f333 f92 1"/>
                              <a:gd name="f432" fmla="*/ f334 f92 1"/>
                              <a:gd name="f433" fmla="*/ f335 f93 1"/>
                              <a:gd name="f434" fmla="*/ f336 f92 1"/>
                              <a:gd name="f435" fmla="*/ f337 f92 1"/>
                              <a:gd name="f436" fmla="*/ f338 f93 1"/>
                              <a:gd name="f437" fmla="*/ f339 f92 1"/>
                              <a:gd name="f438" fmla="*/ f340 f93 1"/>
                              <a:gd name="f439" fmla="*/ f341 f92 1"/>
                              <a:gd name="f440" fmla="*/ f342 f92 1"/>
                              <a:gd name="f441" fmla="*/ f343 f93 1"/>
                              <a:gd name="f442" fmla="*/ f344 f92 1"/>
                              <a:gd name="f443" fmla="*/ f345 f92 1"/>
                              <a:gd name="f444" fmla="*/ f346 f93 1"/>
                              <a:gd name="f445" fmla="*/ f347 f92 1"/>
                              <a:gd name="f446" fmla="*/ f348 f93 1"/>
                              <a:gd name="f447" fmla="*/ f349 f92 1"/>
                              <a:gd name="f448" fmla="*/ f350 f93 1"/>
                              <a:gd name="f449" fmla="*/ f351 f92 1"/>
                              <a:gd name="f450" fmla="*/ f352 f93 1"/>
                              <a:gd name="f451" fmla="*/ f353 f92 1"/>
                              <a:gd name="f452" fmla="*/ f354 f93 1"/>
                              <a:gd name="f453" fmla="*/ f355 f93 1"/>
                              <a:gd name="f454" fmla="*/ f356 f93 1"/>
                              <a:gd name="f455" fmla="*/ f357 f93 1"/>
                              <a:gd name="f456" fmla="*/ f358 f92 1"/>
                              <a:gd name="f457" fmla="*/ f359 f93 1"/>
                              <a:gd name="f458" fmla="*/ f360 f92 1"/>
                              <a:gd name="f459" fmla="*/ f361 f93 1"/>
                              <a:gd name="f460" fmla="*/ f362 f93 1"/>
                              <a:gd name="f461" fmla="*/ f363 f92 1"/>
                              <a:gd name="f462" fmla="*/ f364 f92 1"/>
                              <a:gd name="f463" fmla="*/ f365 f93 1"/>
                              <a:gd name="f464" fmla="*/ f366 f92 1"/>
                              <a:gd name="f465" fmla="*/ f367 f92 1"/>
                              <a:gd name="f466" fmla="*/ f368 f93 1"/>
                              <a:gd name="f467" fmla="*/ f369 f92 1"/>
                              <a:gd name="f468" fmla="*/ f370 f93 1"/>
                              <a:gd name="f469" fmla="*/ f371 f92 1"/>
                              <a:gd name="f470" fmla="*/ f372 f92 1"/>
                              <a:gd name="f471" fmla="*/ f373 f92 1"/>
                              <a:gd name="f472" fmla="*/ f374 f93 1"/>
                              <a:gd name="f473" fmla="*/ f375 f92 1"/>
                              <a:gd name="f474" fmla="*/ f376 f93 1"/>
                              <a:gd name="f475" fmla="*/ f377 f92 1"/>
                              <a:gd name="f476" fmla="*/ f378 f93 1"/>
                              <a:gd name="f477" fmla="*/ f379 f92 1"/>
                              <a:gd name="f478" fmla="*/ f380 f93 1"/>
                              <a:gd name="f479" fmla="*/ f381 f92 1"/>
                              <a:gd name="f480" fmla="*/ f382 f93 1"/>
                              <a:gd name="f481" fmla="*/ f383 f92 1"/>
                              <a:gd name="f482" fmla="*/ f384 f92 1"/>
                              <a:gd name="f483" fmla="*/ f385 f93 1"/>
                              <a:gd name="f484" fmla="*/ f386 f9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2">
                                <a:pos x="f391" y="f392"/>
                              </a:cxn>
                              <a:cxn ang="f292">
                                <a:pos x="f393" y="f394"/>
                              </a:cxn>
                              <a:cxn ang="f292">
                                <a:pos x="f395" y="f396"/>
                              </a:cxn>
                              <a:cxn ang="f292">
                                <a:pos x="f397" y="f396"/>
                              </a:cxn>
                              <a:cxn ang="f292">
                                <a:pos x="f398" y="f399"/>
                              </a:cxn>
                              <a:cxn ang="f292">
                                <a:pos x="f400" y="f401"/>
                              </a:cxn>
                              <a:cxn ang="f292">
                                <a:pos x="f402" y="f403"/>
                              </a:cxn>
                              <a:cxn ang="f292">
                                <a:pos x="f404" y="f405"/>
                              </a:cxn>
                              <a:cxn ang="f292">
                                <a:pos x="f406" y="f407"/>
                              </a:cxn>
                              <a:cxn ang="f292">
                                <a:pos x="f408" y="f409"/>
                              </a:cxn>
                              <a:cxn ang="f292">
                                <a:pos x="f410" y="f411"/>
                              </a:cxn>
                              <a:cxn ang="f292">
                                <a:pos x="f412" y="f413"/>
                              </a:cxn>
                              <a:cxn ang="f292">
                                <a:pos x="f412" y="f414"/>
                              </a:cxn>
                              <a:cxn ang="f292">
                                <a:pos x="f415" y="f403"/>
                              </a:cxn>
                              <a:cxn ang="f292">
                                <a:pos x="f416" y="f403"/>
                              </a:cxn>
                              <a:cxn ang="f292">
                                <a:pos x="f417" y="f414"/>
                              </a:cxn>
                              <a:cxn ang="f292">
                                <a:pos x="f418" y="f407"/>
                              </a:cxn>
                              <a:cxn ang="f292">
                                <a:pos x="f419" y="f409"/>
                              </a:cxn>
                              <a:cxn ang="f292">
                                <a:pos x="f420" y="f421"/>
                              </a:cxn>
                              <a:cxn ang="f292">
                                <a:pos x="f422" y="f423"/>
                              </a:cxn>
                              <a:cxn ang="f292">
                                <a:pos x="f424" y="f425"/>
                              </a:cxn>
                              <a:cxn ang="f292">
                                <a:pos x="f426" y="f427"/>
                              </a:cxn>
                              <a:cxn ang="f292">
                                <a:pos x="f428" y="f429"/>
                              </a:cxn>
                              <a:cxn ang="f292">
                                <a:pos x="f430" y="f429"/>
                              </a:cxn>
                              <a:cxn ang="f292">
                                <a:pos x="f431" y="f427"/>
                              </a:cxn>
                              <a:cxn ang="f292">
                                <a:pos x="f432" y="f433"/>
                              </a:cxn>
                              <a:cxn ang="f292">
                                <a:pos x="f434" y="f425"/>
                              </a:cxn>
                              <a:cxn ang="f292">
                                <a:pos x="f435" y="f436"/>
                              </a:cxn>
                              <a:cxn ang="f292">
                                <a:pos x="f437" y="f438"/>
                              </a:cxn>
                              <a:cxn ang="f292">
                                <a:pos x="f439" y="f438"/>
                              </a:cxn>
                              <a:cxn ang="f292">
                                <a:pos x="f440" y="f441"/>
                              </a:cxn>
                              <a:cxn ang="f292">
                                <a:pos x="f442" y="f433"/>
                              </a:cxn>
                              <a:cxn ang="f292">
                                <a:pos x="f443" y="f444"/>
                              </a:cxn>
                              <a:cxn ang="f292">
                                <a:pos x="f445" y="f446"/>
                              </a:cxn>
                              <a:cxn ang="f292">
                                <a:pos x="f447" y="f448"/>
                              </a:cxn>
                              <a:cxn ang="f292">
                                <a:pos x="f449" y="f450"/>
                              </a:cxn>
                              <a:cxn ang="f292">
                                <a:pos x="f451" y="f452"/>
                              </a:cxn>
                              <a:cxn ang="f292">
                                <a:pos x="f451" y="f453"/>
                              </a:cxn>
                              <a:cxn ang="f292">
                                <a:pos x="f451" y="f454"/>
                              </a:cxn>
                              <a:cxn ang="f292">
                                <a:pos x="f449" y="f455"/>
                              </a:cxn>
                              <a:cxn ang="f292">
                                <a:pos x="f456" y="f457"/>
                              </a:cxn>
                              <a:cxn ang="f292">
                                <a:pos x="f458" y="f459"/>
                              </a:cxn>
                              <a:cxn ang="f292">
                                <a:pos x="f449" y="f460"/>
                              </a:cxn>
                              <a:cxn ang="f292">
                                <a:pos x="f461" y="f459"/>
                              </a:cxn>
                              <a:cxn ang="f292">
                                <a:pos x="f462" y="f463"/>
                              </a:cxn>
                              <a:cxn ang="f292">
                                <a:pos x="f464" y="f457"/>
                              </a:cxn>
                              <a:cxn ang="f292">
                                <a:pos x="f465" y="f466"/>
                              </a:cxn>
                              <a:cxn ang="f292">
                                <a:pos x="f467" y="f468"/>
                              </a:cxn>
                              <a:cxn ang="f292">
                                <a:pos x="f469" y="f459"/>
                              </a:cxn>
                              <a:cxn ang="f292">
                                <a:pos x="f470" y="f460"/>
                              </a:cxn>
                              <a:cxn ang="f292">
                                <a:pos x="f471" y="f472"/>
                              </a:cxn>
                              <a:cxn ang="f292">
                                <a:pos x="f473" y="f474"/>
                              </a:cxn>
                              <a:cxn ang="f292">
                                <a:pos x="f475" y="f476"/>
                              </a:cxn>
                              <a:cxn ang="f292">
                                <a:pos x="f477" y="f478"/>
                              </a:cxn>
                              <a:cxn ang="f292">
                                <a:pos x="f479" y="f480"/>
                              </a:cxn>
                              <a:cxn ang="f292">
                                <a:pos x="f481" y="f480"/>
                              </a:cxn>
                              <a:cxn ang="f292">
                                <a:pos x="f482" y="f483"/>
                              </a:cxn>
                              <a:cxn ang="f292">
                                <a:pos x="f479" y="f483"/>
                              </a:cxn>
                              <a:cxn ang="f292">
                                <a:pos x="f479" y="f483"/>
                              </a:cxn>
                              <a:cxn ang="f292">
                                <a:pos x="f470" y="f484"/>
                              </a:cxn>
                              <a:cxn ang="f292">
                                <a:pos x="f391" y="f392"/>
                              </a:cxn>
                            </a:cxnLst>
                            <a:rect l="f387" t="f390" r="f388" b="f389"/>
                            <a:pathLst>
                              <a:path w="566" h="653">
                                <a:moveTo>
                                  <a:pt x="f6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8"/>
                                </a:lnTo>
                                <a:lnTo>
                                  <a:pt x="f13" y="f8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28" y="f30"/>
                                </a:lnTo>
                                <a:lnTo>
                                  <a:pt x="f31" y="f19"/>
                                </a:lnTo>
                                <a:lnTo>
                                  <a:pt x="f32" y="f19"/>
                                </a:lnTo>
                                <a:lnTo>
                                  <a:pt x="f33" y="f30"/>
                                </a:lnTo>
                                <a:lnTo>
                                  <a:pt x="f34" y="f23"/>
                                </a:lnTo>
                                <a:lnTo>
                                  <a:pt x="f35" y="f2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3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41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9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45" y="f46"/>
                                </a:lnTo>
                                <a:lnTo>
                                  <a:pt x="f45" y="f65"/>
                                </a:lnTo>
                                <a:lnTo>
                                  <a:pt x="f45" y="f66"/>
                                </a:lnTo>
                                <a:lnTo>
                                  <a:pt x="f63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22"/>
                                </a:lnTo>
                                <a:lnTo>
                                  <a:pt x="f63" y="f71"/>
                                </a:lnTo>
                                <a:lnTo>
                                  <a:pt x="f72" y="f2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69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31"/>
                                </a:lnTo>
                                <a:lnTo>
                                  <a:pt x="f52" y="f22"/>
                                </a:lnTo>
                                <a:lnTo>
                                  <a:pt x="f79" y="f71"/>
                                </a:lnTo>
                                <a:lnTo>
                                  <a:pt x="f3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79" y="f6"/>
                                </a:lnTo>
                                <a:lnTo>
                                  <a:pt x="f6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63978801" name="Freeform 195"/>
                        <wps:cNvSpPr/>
                        <wps:spPr>
                          <a:xfrm>
                            <a:off x="111209" y="8648851"/>
                            <a:ext cx="353424" cy="44200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18"/>
                              <a:gd name="f7" fmla="val 705"/>
                              <a:gd name="f8" fmla="val 10"/>
                              <a:gd name="f9" fmla="val 667"/>
                              <a:gd name="f10" fmla="val 638"/>
                              <a:gd name="f11" fmla="val 609"/>
                              <a:gd name="f12" fmla="val 5"/>
                              <a:gd name="f13" fmla="val 585"/>
                              <a:gd name="f14" fmla="val 14"/>
                              <a:gd name="f15" fmla="val 561"/>
                              <a:gd name="f16" fmla="val 24"/>
                              <a:gd name="f17" fmla="val 547"/>
                              <a:gd name="f18" fmla="val 38"/>
                              <a:gd name="f19" fmla="val 537"/>
                              <a:gd name="f20" fmla="val 48"/>
                              <a:gd name="f21" fmla="val 533"/>
                              <a:gd name="f22" fmla="val 62"/>
                              <a:gd name="f23" fmla="val 523"/>
                              <a:gd name="f24" fmla="val 53"/>
                              <a:gd name="f25" fmla="val 513"/>
                              <a:gd name="f26" fmla="val 34"/>
                              <a:gd name="f27" fmla="val 509"/>
                              <a:gd name="f28" fmla="val 489"/>
                              <a:gd name="f29" fmla="val 461"/>
                              <a:gd name="f30" fmla="val 43"/>
                              <a:gd name="f31" fmla="val 427"/>
                              <a:gd name="f32" fmla="val 398"/>
                              <a:gd name="f33" fmla="val 82"/>
                              <a:gd name="f34" fmla="val 369"/>
                              <a:gd name="f35" fmla="val 106"/>
                              <a:gd name="f36" fmla="val 345"/>
                              <a:gd name="f37" fmla="val 134"/>
                              <a:gd name="f38" fmla="val 336"/>
                              <a:gd name="f39" fmla="val 154"/>
                              <a:gd name="f40" fmla="val 331"/>
                              <a:gd name="f41" fmla="val 163"/>
                              <a:gd name="f42" fmla="val 321"/>
                              <a:gd name="f43" fmla="val 312"/>
                              <a:gd name="f44" fmla="val 149"/>
                              <a:gd name="f45" fmla="val 307"/>
                              <a:gd name="f46" fmla="val 139"/>
                              <a:gd name="f47" fmla="val 302"/>
                              <a:gd name="f48" fmla="val 130"/>
                              <a:gd name="f49" fmla="val 297"/>
                              <a:gd name="f50" fmla="val 125"/>
                              <a:gd name="f51" fmla="val 288"/>
                              <a:gd name="f52" fmla="val 120"/>
                              <a:gd name="f53" fmla="val 273"/>
                              <a:gd name="f54" fmla="val 259"/>
                              <a:gd name="f55" fmla="val 240"/>
                              <a:gd name="f56" fmla="val 216"/>
                              <a:gd name="f57" fmla="val 168"/>
                              <a:gd name="f58" fmla="val 187"/>
                              <a:gd name="f59" fmla="val 177"/>
                              <a:gd name="f60" fmla="val 211"/>
                              <a:gd name="f61" fmla="val 158"/>
                              <a:gd name="f62" fmla="val 274"/>
                              <a:gd name="f63" fmla="val 144"/>
                              <a:gd name="f64" fmla="val 341"/>
                              <a:gd name="f65" fmla="val 370"/>
                              <a:gd name="f66" fmla="val 394"/>
                              <a:gd name="f67" fmla="val 408"/>
                              <a:gd name="f68" fmla="val 422"/>
                              <a:gd name="f69" fmla="val 153"/>
                              <a:gd name="f70" fmla="val 418"/>
                              <a:gd name="f71" fmla="val 413"/>
                              <a:gd name="f72" fmla="val 403"/>
                              <a:gd name="f73" fmla="val 389"/>
                              <a:gd name="f74" fmla="val 115"/>
                              <a:gd name="f75" fmla="val 384"/>
                              <a:gd name="f76" fmla="val 105"/>
                              <a:gd name="f77" fmla="val 379"/>
                              <a:gd name="f78" fmla="val 101"/>
                              <a:gd name="f79" fmla="val 91"/>
                              <a:gd name="f80" fmla="val 81"/>
                              <a:gd name="f81" fmla="val 72"/>
                              <a:gd name="f82" fmla="val 437"/>
                              <a:gd name="f83" fmla="val 57"/>
                              <a:gd name="f84" fmla="val 451"/>
                              <a:gd name="f85" fmla="val 33"/>
                              <a:gd name="f86" fmla="val 470"/>
                              <a:gd name="f87" fmla="val 9"/>
                              <a:gd name="f88" fmla="val 475"/>
                              <a:gd name="f89" fmla="val 480"/>
                              <a:gd name="f90" fmla="val 67"/>
                              <a:gd name="f91" fmla="+- 0 0 -90"/>
                              <a:gd name="f92" fmla="*/ f3 1 518"/>
                              <a:gd name="f93" fmla="*/ f4 1 705"/>
                              <a:gd name="f94" fmla="+- f7 0 f5"/>
                              <a:gd name="f95" fmla="+- f6 0 f5"/>
                              <a:gd name="f96" fmla="*/ f91 f0 1"/>
                              <a:gd name="f97" fmla="*/ f95 1 518"/>
                              <a:gd name="f98" fmla="*/ f94 1 705"/>
                              <a:gd name="f99" fmla="*/ 0 f95 1"/>
                              <a:gd name="f100" fmla="*/ 667 f94 1"/>
                              <a:gd name="f101" fmla="*/ 609 f94 1"/>
                              <a:gd name="f102" fmla="*/ 14 f95 1"/>
                              <a:gd name="f103" fmla="*/ 561 f94 1"/>
                              <a:gd name="f104" fmla="*/ 38 f95 1"/>
                              <a:gd name="f105" fmla="*/ 537 f94 1"/>
                              <a:gd name="f106" fmla="*/ 62 f95 1"/>
                              <a:gd name="f107" fmla="*/ 523 f94 1"/>
                              <a:gd name="f108" fmla="*/ 53 f95 1"/>
                              <a:gd name="f109" fmla="*/ 513 f94 1"/>
                              <a:gd name="f110" fmla="*/ 24 f95 1"/>
                              <a:gd name="f111" fmla="*/ 509 f94 1"/>
                              <a:gd name="f112" fmla="*/ 34 f95 1"/>
                              <a:gd name="f113" fmla="*/ 461 f94 1"/>
                              <a:gd name="f114" fmla="*/ 398 f94 1"/>
                              <a:gd name="f115" fmla="*/ 106 f95 1"/>
                              <a:gd name="f116" fmla="*/ 345 f94 1"/>
                              <a:gd name="f117" fmla="*/ 154 f95 1"/>
                              <a:gd name="f118" fmla="*/ 331 f94 1"/>
                              <a:gd name="f119" fmla="*/ 163 f95 1"/>
                              <a:gd name="f120" fmla="*/ 312 f94 1"/>
                              <a:gd name="f121" fmla="*/ 139 f95 1"/>
                              <a:gd name="f122" fmla="*/ 302 f94 1"/>
                              <a:gd name="f123" fmla="*/ 125 f95 1"/>
                              <a:gd name="f124" fmla="*/ 288 f94 1"/>
                              <a:gd name="f125" fmla="*/ 120 f95 1"/>
                              <a:gd name="f126" fmla="*/ 259 f94 1"/>
                              <a:gd name="f127" fmla="*/ 216 f94 1"/>
                              <a:gd name="f128" fmla="*/ 187 f95 1"/>
                              <a:gd name="f129" fmla="*/ 177 f94 1"/>
                              <a:gd name="f130" fmla="*/ 240 f95 1"/>
                              <a:gd name="f131" fmla="*/ 158 f94 1"/>
                              <a:gd name="f132" fmla="*/ 307 f95 1"/>
                              <a:gd name="f133" fmla="*/ 144 f94 1"/>
                              <a:gd name="f134" fmla="*/ 370 f95 1"/>
                              <a:gd name="f135" fmla="*/ 149 f94 1"/>
                              <a:gd name="f136" fmla="*/ 408 f95 1"/>
                              <a:gd name="f137" fmla="*/ 168 f94 1"/>
                              <a:gd name="f138" fmla="*/ 418 f95 1"/>
                              <a:gd name="f139" fmla="*/ 403 f95 1"/>
                              <a:gd name="f140" fmla="*/ 134 f94 1"/>
                              <a:gd name="f141" fmla="*/ 394 f95 1"/>
                              <a:gd name="f142" fmla="*/ 120 f94 1"/>
                              <a:gd name="f143" fmla="*/ 384 f95 1"/>
                              <a:gd name="f144" fmla="*/ 105 f94 1"/>
                              <a:gd name="f145" fmla="*/ 91 f94 1"/>
                              <a:gd name="f146" fmla="*/ 422 f95 1"/>
                              <a:gd name="f147" fmla="*/ 72 f94 1"/>
                              <a:gd name="f148" fmla="*/ 451 f95 1"/>
                              <a:gd name="f149" fmla="*/ 43 f94 1"/>
                              <a:gd name="f150" fmla="*/ 470 f95 1"/>
                              <a:gd name="f151" fmla="*/ 24 f94 1"/>
                              <a:gd name="f152" fmla="*/ 475 f95 1"/>
                              <a:gd name="f153" fmla="*/ 0 f94 1"/>
                              <a:gd name="f154" fmla="*/ 480 f95 1"/>
                              <a:gd name="f155" fmla="*/ 9 f94 1"/>
                              <a:gd name="f156" fmla="*/ 518 f95 1"/>
                              <a:gd name="f157" fmla="*/ 67 f94 1"/>
                              <a:gd name="f158" fmla="*/ f96 1 f2"/>
                              <a:gd name="f159" fmla="*/ f99 1 518"/>
                              <a:gd name="f160" fmla="*/ f100 1 705"/>
                              <a:gd name="f161" fmla="*/ f101 1 705"/>
                              <a:gd name="f162" fmla="*/ f102 1 518"/>
                              <a:gd name="f163" fmla="*/ f103 1 705"/>
                              <a:gd name="f164" fmla="*/ f104 1 518"/>
                              <a:gd name="f165" fmla="*/ f105 1 705"/>
                              <a:gd name="f166" fmla="*/ f106 1 518"/>
                              <a:gd name="f167" fmla="*/ f107 1 705"/>
                              <a:gd name="f168" fmla="*/ f108 1 518"/>
                              <a:gd name="f169" fmla="*/ f109 1 705"/>
                              <a:gd name="f170" fmla="*/ f110 1 518"/>
                              <a:gd name="f171" fmla="*/ f111 1 705"/>
                              <a:gd name="f172" fmla="*/ f112 1 518"/>
                              <a:gd name="f173" fmla="*/ f113 1 705"/>
                              <a:gd name="f174" fmla="*/ f114 1 705"/>
                              <a:gd name="f175" fmla="*/ f115 1 518"/>
                              <a:gd name="f176" fmla="*/ f116 1 705"/>
                              <a:gd name="f177" fmla="*/ f117 1 518"/>
                              <a:gd name="f178" fmla="*/ f118 1 705"/>
                              <a:gd name="f179" fmla="*/ f119 1 518"/>
                              <a:gd name="f180" fmla="*/ f120 1 705"/>
                              <a:gd name="f181" fmla="*/ f121 1 518"/>
                              <a:gd name="f182" fmla="*/ f122 1 705"/>
                              <a:gd name="f183" fmla="*/ f123 1 518"/>
                              <a:gd name="f184" fmla="*/ f124 1 705"/>
                              <a:gd name="f185" fmla="*/ f125 1 518"/>
                              <a:gd name="f186" fmla="*/ f126 1 705"/>
                              <a:gd name="f187" fmla="*/ f127 1 705"/>
                              <a:gd name="f188" fmla="*/ f128 1 518"/>
                              <a:gd name="f189" fmla="*/ f129 1 705"/>
                              <a:gd name="f190" fmla="*/ f130 1 518"/>
                              <a:gd name="f191" fmla="*/ f131 1 705"/>
                              <a:gd name="f192" fmla="*/ f132 1 518"/>
                              <a:gd name="f193" fmla="*/ f133 1 705"/>
                              <a:gd name="f194" fmla="*/ f134 1 518"/>
                              <a:gd name="f195" fmla="*/ f135 1 705"/>
                              <a:gd name="f196" fmla="*/ f136 1 518"/>
                              <a:gd name="f197" fmla="*/ f137 1 705"/>
                              <a:gd name="f198" fmla="*/ f138 1 518"/>
                              <a:gd name="f199" fmla="*/ f139 1 518"/>
                              <a:gd name="f200" fmla="*/ f140 1 705"/>
                              <a:gd name="f201" fmla="*/ f141 1 518"/>
                              <a:gd name="f202" fmla="*/ f142 1 705"/>
                              <a:gd name="f203" fmla="*/ f143 1 518"/>
                              <a:gd name="f204" fmla="*/ f144 1 705"/>
                              <a:gd name="f205" fmla="*/ f145 1 705"/>
                              <a:gd name="f206" fmla="*/ f146 1 518"/>
                              <a:gd name="f207" fmla="*/ f147 1 705"/>
                              <a:gd name="f208" fmla="*/ f148 1 518"/>
                              <a:gd name="f209" fmla="*/ f149 1 705"/>
                              <a:gd name="f210" fmla="*/ f150 1 518"/>
                              <a:gd name="f211" fmla="*/ f151 1 705"/>
                              <a:gd name="f212" fmla="*/ f152 1 518"/>
                              <a:gd name="f213" fmla="*/ f153 1 705"/>
                              <a:gd name="f214" fmla="*/ f154 1 518"/>
                              <a:gd name="f215" fmla="*/ f155 1 705"/>
                              <a:gd name="f216" fmla="*/ f156 1 518"/>
                              <a:gd name="f217" fmla="*/ f157 1 705"/>
                              <a:gd name="f218" fmla="*/ 0 1 f97"/>
                              <a:gd name="f219" fmla="*/ f6 1 f97"/>
                              <a:gd name="f220" fmla="*/ 0 1 f98"/>
                              <a:gd name="f221" fmla="*/ f7 1 f98"/>
                              <a:gd name="f222" fmla="+- f158 0 f1"/>
                              <a:gd name="f223" fmla="*/ f159 1 f97"/>
                              <a:gd name="f224" fmla="*/ f160 1 f98"/>
                              <a:gd name="f225" fmla="*/ f161 1 f98"/>
                              <a:gd name="f226" fmla="*/ f162 1 f97"/>
                              <a:gd name="f227" fmla="*/ f163 1 f98"/>
                              <a:gd name="f228" fmla="*/ f164 1 f97"/>
                              <a:gd name="f229" fmla="*/ f165 1 f98"/>
                              <a:gd name="f230" fmla="*/ f166 1 f97"/>
                              <a:gd name="f231" fmla="*/ f167 1 f98"/>
                              <a:gd name="f232" fmla="*/ f168 1 f97"/>
                              <a:gd name="f233" fmla="*/ f169 1 f98"/>
                              <a:gd name="f234" fmla="*/ f170 1 f97"/>
                              <a:gd name="f235" fmla="*/ f171 1 f98"/>
                              <a:gd name="f236" fmla="*/ f172 1 f97"/>
                              <a:gd name="f237" fmla="*/ f173 1 f98"/>
                              <a:gd name="f238" fmla="*/ f174 1 f98"/>
                              <a:gd name="f239" fmla="*/ f175 1 f97"/>
                              <a:gd name="f240" fmla="*/ f176 1 f98"/>
                              <a:gd name="f241" fmla="*/ f177 1 f97"/>
                              <a:gd name="f242" fmla="*/ f178 1 f98"/>
                              <a:gd name="f243" fmla="*/ f179 1 f97"/>
                              <a:gd name="f244" fmla="*/ f180 1 f98"/>
                              <a:gd name="f245" fmla="*/ f181 1 f97"/>
                              <a:gd name="f246" fmla="*/ f182 1 f98"/>
                              <a:gd name="f247" fmla="*/ f183 1 f97"/>
                              <a:gd name="f248" fmla="*/ f184 1 f98"/>
                              <a:gd name="f249" fmla="*/ f185 1 f97"/>
                              <a:gd name="f250" fmla="*/ f186 1 f98"/>
                              <a:gd name="f251" fmla="*/ f187 1 f98"/>
                              <a:gd name="f252" fmla="*/ f188 1 f97"/>
                              <a:gd name="f253" fmla="*/ f189 1 f98"/>
                              <a:gd name="f254" fmla="*/ f190 1 f97"/>
                              <a:gd name="f255" fmla="*/ f191 1 f98"/>
                              <a:gd name="f256" fmla="*/ f192 1 f97"/>
                              <a:gd name="f257" fmla="*/ f193 1 f98"/>
                              <a:gd name="f258" fmla="*/ f194 1 f97"/>
                              <a:gd name="f259" fmla="*/ f195 1 f98"/>
                              <a:gd name="f260" fmla="*/ f196 1 f97"/>
                              <a:gd name="f261" fmla="*/ f197 1 f98"/>
                              <a:gd name="f262" fmla="*/ f198 1 f97"/>
                              <a:gd name="f263" fmla="*/ f199 1 f97"/>
                              <a:gd name="f264" fmla="*/ f200 1 f98"/>
                              <a:gd name="f265" fmla="*/ f201 1 f97"/>
                              <a:gd name="f266" fmla="*/ f202 1 f98"/>
                              <a:gd name="f267" fmla="*/ f203 1 f97"/>
                              <a:gd name="f268" fmla="*/ f204 1 f98"/>
                              <a:gd name="f269" fmla="*/ f205 1 f98"/>
                              <a:gd name="f270" fmla="*/ f206 1 f97"/>
                              <a:gd name="f271" fmla="*/ f207 1 f98"/>
                              <a:gd name="f272" fmla="*/ f208 1 f97"/>
                              <a:gd name="f273" fmla="*/ f209 1 f98"/>
                              <a:gd name="f274" fmla="*/ f210 1 f97"/>
                              <a:gd name="f275" fmla="*/ f211 1 f98"/>
                              <a:gd name="f276" fmla="*/ f212 1 f97"/>
                              <a:gd name="f277" fmla="*/ f213 1 f98"/>
                              <a:gd name="f278" fmla="*/ f214 1 f97"/>
                              <a:gd name="f279" fmla="*/ f215 1 f98"/>
                              <a:gd name="f280" fmla="*/ f216 1 f97"/>
                              <a:gd name="f281" fmla="*/ f217 1 f98"/>
                              <a:gd name="f282" fmla="*/ f218 f92 1"/>
                              <a:gd name="f283" fmla="*/ f219 f92 1"/>
                              <a:gd name="f284" fmla="*/ f221 f93 1"/>
                              <a:gd name="f285" fmla="*/ f220 f93 1"/>
                              <a:gd name="f286" fmla="*/ f223 f92 1"/>
                              <a:gd name="f287" fmla="*/ f224 f93 1"/>
                              <a:gd name="f288" fmla="*/ f225 f93 1"/>
                              <a:gd name="f289" fmla="*/ f226 f92 1"/>
                              <a:gd name="f290" fmla="*/ f227 f93 1"/>
                              <a:gd name="f291" fmla="*/ f228 f92 1"/>
                              <a:gd name="f292" fmla="*/ f229 f93 1"/>
                              <a:gd name="f293" fmla="*/ f230 f92 1"/>
                              <a:gd name="f294" fmla="*/ f231 f93 1"/>
                              <a:gd name="f295" fmla="*/ f232 f92 1"/>
                              <a:gd name="f296" fmla="*/ f233 f93 1"/>
                              <a:gd name="f297" fmla="*/ f234 f92 1"/>
                              <a:gd name="f298" fmla="*/ f235 f93 1"/>
                              <a:gd name="f299" fmla="*/ f236 f92 1"/>
                              <a:gd name="f300" fmla="*/ f237 f93 1"/>
                              <a:gd name="f301" fmla="*/ f238 f93 1"/>
                              <a:gd name="f302" fmla="*/ f239 f92 1"/>
                              <a:gd name="f303" fmla="*/ f240 f93 1"/>
                              <a:gd name="f304" fmla="*/ f241 f92 1"/>
                              <a:gd name="f305" fmla="*/ f242 f93 1"/>
                              <a:gd name="f306" fmla="*/ f243 f92 1"/>
                              <a:gd name="f307" fmla="*/ f244 f93 1"/>
                              <a:gd name="f308" fmla="*/ f245 f92 1"/>
                              <a:gd name="f309" fmla="*/ f246 f93 1"/>
                              <a:gd name="f310" fmla="*/ f247 f92 1"/>
                              <a:gd name="f311" fmla="*/ f248 f93 1"/>
                              <a:gd name="f312" fmla="*/ f249 f92 1"/>
                              <a:gd name="f313" fmla="*/ f250 f93 1"/>
                              <a:gd name="f314" fmla="*/ f251 f93 1"/>
                              <a:gd name="f315" fmla="*/ f252 f92 1"/>
                              <a:gd name="f316" fmla="*/ f253 f93 1"/>
                              <a:gd name="f317" fmla="*/ f254 f92 1"/>
                              <a:gd name="f318" fmla="*/ f255 f93 1"/>
                              <a:gd name="f319" fmla="*/ f256 f92 1"/>
                              <a:gd name="f320" fmla="*/ f257 f93 1"/>
                              <a:gd name="f321" fmla="*/ f258 f92 1"/>
                              <a:gd name="f322" fmla="*/ f259 f93 1"/>
                              <a:gd name="f323" fmla="*/ f260 f92 1"/>
                              <a:gd name="f324" fmla="*/ f261 f93 1"/>
                              <a:gd name="f325" fmla="*/ f262 f92 1"/>
                              <a:gd name="f326" fmla="*/ f263 f92 1"/>
                              <a:gd name="f327" fmla="*/ f264 f93 1"/>
                              <a:gd name="f328" fmla="*/ f265 f92 1"/>
                              <a:gd name="f329" fmla="*/ f266 f93 1"/>
                              <a:gd name="f330" fmla="*/ f267 f92 1"/>
                              <a:gd name="f331" fmla="*/ f268 f93 1"/>
                              <a:gd name="f332" fmla="*/ f269 f93 1"/>
                              <a:gd name="f333" fmla="*/ f270 f92 1"/>
                              <a:gd name="f334" fmla="*/ f271 f93 1"/>
                              <a:gd name="f335" fmla="*/ f272 f92 1"/>
                              <a:gd name="f336" fmla="*/ f273 f93 1"/>
                              <a:gd name="f337" fmla="*/ f274 f92 1"/>
                              <a:gd name="f338" fmla="*/ f275 f93 1"/>
                              <a:gd name="f339" fmla="*/ f276 f92 1"/>
                              <a:gd name="f340" fmla="*/ f277 f93 1"/>
                              <a:gd name="f341" fmla="*/ f278 f92 1"/>
                              <a:gd name="f342" fmla="*/ f279 f93 1"/>
                              <a:gd name="f343" fmla="*/ f280 f92 1"/>
                              <a:gd name="f344" fmla="*/ f281 f9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2">
                                <a:pos x="f286" y="f287"/>
                              </a:cxn>
                              <a:cxn ang="f222">
                                <a:pos x="f286" y="f288"/>
                              </a:cxn>
                              <a:cxn ang="f222">
                                <a:pos x="f289" y="f290"/>
                              </a:cxn>
                              <a:cxn ang="f222">
                                <a:pos x="f291" y="f292"/>
                              </a:cxn>
                              <a:cxn ang="f222">
                                <a:pos x="f293" y="f294"/>
                              </a:cxn>
                              <a:cxn ang="f222">
                                <a:pos x="f295" y="f296"/>
                              </a:cxn>
                              <a:cxn ang="f222">
                                <a:pos x="f297" y="f298"/>
                              </a:cxn>
                              <a:cxn ang="f222">
                                <a:pos x="f299" y="f300"/>
                              </a:cxn>
                              <a:cxn ang="f222">
                                <a:pos x="f293" y="f301"/>
                              </a:cxn>
                              <a:cxn ang="f222">
                                <a:pos x="f302" y="f303"/>
                              </a:cxn>
                              <a:cxn ang="f222">
                                <a:pos x="f304" y="f305"/>
                              </a:cxn>
                              <a:cxn ang="f222">
                                <a:pos x="f306" y="f307"/>
                              </a:cxn>
                              <a:cxn ang="f222">
                                <a:pos x="f308" y="f309"/>
                              </a:cxn>
                              <a:cxn ang="f222">
                                <a:pos x="f310" y="f311"/>
                              </a:cxn>
                              <a:cxn ang="f222">
                                <a:pos x="f312" y="f313"/>
                              </a:cxn>
                              <a:cxn ang="f222">
                                <a:pos x="f308" y="f314"/>
                              </a:cxn>
                              <a:cxn ang="f222">
                                <a:pos x="f315" y="f316"/>
                              </a:cxn>
                              <a:cxn ang="f222">
                                <a:pos x="f317" y="f318"/>
                              </a:cxn>
                              <a:cxn ang="f222">
                                <a:pos x="f319" y="f320"/>
                              </a:cxn>
                              <a:cxn ang="f222">
                                <a:pos x="f321" y="f322"/>
                              </a:cxn>
                              <a:cxn ang="f222">
                                <a:pos x="f323" y="f324"/>
                              </a:cxn>
                              <a:cxn ang="f222">
                                <a:pos x="f325" y="f322"/>
                              </a:cxn>
                              <a:cxn ang="f222">
                                <a:pos x="f326" y="f327"/>
                              </a:cxn>
                              <a:cxn ang="f222">
                                <a:pos x="f328" y="f329"/>
                              </a:cxn>
                              <a:cxn ang="f222">
                                <a:pos x="f330" y="f331"/>
                              </a:cxn>
                              <a:cxn ang="f222">
                                <a:pos x="f328" y="f332"/>
                              </a:cxn>
                              <a:cxn ang="f222">
                                <a:pos x="f333" y="f334"/>
                              </a:cxn>
                              <a:cxn ang="f222">
                                <a:pos x="f335" y="f336"/>
                              </a:cxn>
                              <a:cxn ang="f222">
                                <a:pos x="f337" y="f338"/>
                              </a:cxn>
                              <a:cxn ang="f222">
                                <a:pos x="f339" y="f340"/>
                              </a:cxn>
                              <a:cxn ang="f222">
                                <a:pos x="f341" y="f342"/>
                              </a:cxn>
                              <a:cxn ang="f222">
                                <a:pos x="f343" y="f344"/>
                              </a:cxn>
                            </a:cxnLst>
                            <a:rect l="f282" t="f285" r="f283" b="f284"/>
                            <a:pathLst>
                              <a:path w="518" h="705">
                                <a:moveTo>
                                  <a:pt x="f8" y="f7"/>
                                </a:moveTo>
                                <a:lnTo>
                                  <a:pt x="f5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2" y="f6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1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2" y="f54"/>
                                </a:lnTo>
                                <a:lnTo>
                                  <a:pt x="f50" y="f55"/>
                                </a:lnTo>
                                <a:lnTo>
                                  <a:pt x="f46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57"/>
                                </a:lnTo>
                                <a:lnTo>
                                  <a:pt x="f55" y="f61"/>
                                </a:lnTo>
                                <a:lnTo>
                                  <a:pt x="f62" y="f44"/>
                                </a:lnTo>
                                <a:lnTo>
                                  <a:pt x="f45" y="f63"/>
                                </a:lnTo>
                                <a:lnTo>
                                  <a:pt x="f64" y="f63"/>
                                </a:lnTo>
                                <a:lnTo>
                                  <a:pt x="f65" y="f44"/>
                                </a:lnTo>
                                <a:lnTo>
                                  <a:pt x="f66" y="f41"/>
                                </a:lnTo>
                                <a:lnTo>
                                  <a:pt x="f67" y="f5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44"/>
                                </a:lnTo>
                                <a:lnTo>
                                  <a:pt x="f71" y="f46"/>
                                </a:lnTo>
                                <a:lnTo>
                                  <a:pt x="f72" y="f37"/>
                                </a:lnTo>
                                <a:lnTo>
                                  <a:pt x="f32" y="f50"/>
                                </a:lnTo>
                                <a:lnTo>
                                  <a:pt x="f66" y="f5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66" y="f79"/>
                                </a:lnTo>
                                <a:lnTo>
                                  <a:pt x="f67" y="f80"/>
                                </a:lnTo>
                                <a:lnTo>
                                  <a:pt x="f68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30"/>
                                </a:lnTo>
                                <a:lnTo>
                                  <a:pt x="f29" y="f85"/>
                                </a:lnTo>
                                <a:lnTo>
                                  <a:pt x="f86" y="f16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5"/>
                                </a:lnTo>
                                <a:lnTo>
                                  <a:pt x="f89" y="f5"/>
                                </a:lnTo>
                                <a:lnTo>
                                  <a:pt x="f89" y="f87"/>
                                </a:lnTo>
                                <a:lnTo>
                                  <a:pt x="f89" y="f87"/>
                                </a:lnTo>
                                <a:lnTo>
                                  <a:pt x="f6" y="f90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1344228" name="Freeform 196"/>
                        <wps:cNvSpPr/>
                        <wps:spPr>
                          <a:xfrm>
                            <a:off x="504209" y="8558572"/>
                            <a:ext cx="107798" cy="1172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8"/>
                              <a:gd name="f7" fmla="val 187"/>
                              <a:gd name="f8" fmla="val 38"/>
                              <a:gd name="f9" fmla="val 53"/>
                              <a:gd name="f10" fmla="val 177"/>
                              <a:gd name="f11" fmla="val 67"/>
                              <a:gd name="f12" fmla="val 163"/>
                              <a:gd name="f13" fmla="val 86"/>
                              <a:gd name="f14" fmla="val 101"/>
                              <a:gd name="f15" fmla="val 149"/>
                              <a:gd name="f16" fmla="val 115"/>
                              <a:gd name="f17" fmla="val 144"/>
                              <a:gd name="f18" fmla="val 130"/>
                              <a:gd name="f19" fmla="val 139"/>
                              <a:gd name="f20" fmla="val 129"/>
                              <a:gd name="f21" fmla="val 120"/>
                              <a:gd name="f22" fmla="val 110"/>
                              <a:gd name="f23" fmla="val 125"/>
                              <a:gd name="f24" fmla="val 91"/>
                              <a:gd name="f25" fmla="val 106"/>
                              <a:gd name="f26" fmla="val 96"/>
                              <a:gd name="f27" fmla="val 77"/>
                              <a:gd name="f28" fmla="val 72"/>
                              <a:gd name="f29" fmla="val 62"/>
                              <a:gd name="f30" fmla="val 57"/>
                              <a:gd name="f31" fmla="val 48"/>
                              <a:gd name="f32" fmla="val 33"/>
                              <a:gd name="f33" fmla="val 24"/>
                              <a:gd name="f34" fmla="val 9"/>
                              <a:gd name="f35" fmla="+- 0 0 -90"/>
                              <a:gd name="f36" fmla="*/ f3 1 158"/>
                              <a:gd name="f37" fmla="*/ f4 1 187"/>
                              <a:gd name="f38" fmla="+- f7 0 f5"/>
                              <a:gd name="f39" fmla="+- f6 0 f5"/>
                              <a:gd name="f40" fmla="*/ f35 f0 1"/>
                              <a:gd name="f41" fmla="*/ f39 1 158"/>
                              <a:gd name="f42" fmla="*/ f38 1 187"/>
                              <a:gd name="f43" fmla="*/ 38 f39 1"/>
                              <a:gd name="f44" fmla="*/ 187 f38 1"/>
                              <a:gd name="f45" fmla="*/ 53 f39 1"/>
                              <a:gd name="f46" fmla="*/ 177 f38 1"/>
                              <a:gd name="f47" fmla="*/ 67 f39 1"/>
                              <a:gd name="f48" fmla="*/ 163 f38 1"/>
                              <a:gd name="f49" fmla="*/ 86 f39 1"/>
                              <a:gd name="f50" fmla="*/ 158 f38 1"/>
                              <a:gd name="f51" fmla="*/ 101 f39 1"/>
                              <a:gd name="f52" fmla="*/ 149 f38 1"/>
                              <a:gd name="f53" fmla="*/ 115 f39 1"/>
                              <a:gd name="f54" fmla="*/ 144 f38 1"/>
                              <a:gd name="f55" fmla="*/ 130 f39 1"/>
                              <a:gd name="f56" fmla="*/ 144 f39 1"/>
                              <a:gd name="f57" fmla="*/ 139 f38 1"/>
                              <a:gd name="f58" fmla="*/ 158 f39 1"/>
                              <a:gd name="f59" fmla="*/ 149 f39 1"/>
                              <a:gd name="f60" fmla="*/ 129 f38 1"/>
                              <a:gd name="f61" fmla="*/ 139 f39 1"/>
                              <a:gd name="f62" fmla="*/ 120 f38 1"/>
                              <a:gd name="f63" fmla="*/ 110 f38 1"/>
                              <a:gd name="f64" fmla="*/ 125 f39 1"/>
                              <a:gd name="f65" fmla="*/ 101 f38 1"/>
                              <a:gd name="f66" fmla="*/ 91 f38 1"/>
                              <a:gd name="f67" fmla="*/ 106 f39 1"/>
                              <a:gd name="f68" fmla="*/ 86 f38 1"/>
                              <a:gd name="f69" fmla="*/ 96 f39 1"/>
                              <a:gd name="f70" fmla="*/ 77 f38 1"/>
                              <a:gd name="f71" fmla="*/ 91 f39 1"/>
                              <a:gd name="f72" fmla="*/ 72 f38 1"/>
                              <a:gd name="f73" fmla="*/ 62 f38 1"/>
                              <a:gd name="f74" fmla="*/ 57 f38 1"/>
                              <a:gd name="f75" fmla="*/ 120 f39 1"/>
                              <a:gd name="f76" fmla="*/ 48 f38 1"/>
                              <a:gd name="f77" fmla="*/ 33 f38 1"/>
                              <a:gd name="f78" fmla="*/ 24 f38 1"/>
                              <a:gd name="f79" fmla="*/ 9 f38 1"/>
                              <a:gd name="f80" fmla="*/ 0 f38 1"/>
                              <a:gd name="f81" fmla="*/ 0 f39 1"/>
                              <a:gd name="f82" fmla="*/ f40 1 f2"/>
                              <a:gd name="f83" fmla="*/ f43 1 158"/>
                              <a:gd name="f84" fmla="*/ f44 1 187"/>
                              <a:gd name="f85" fmla="*/ f45 1 158"/>
                              <a:gd name="f86" fmla="*/ f46 1 187"/>
                              <a:gd name="f87" fmla="*/ f47 1 158"/>
                              <a:gd name="f88" fmla="*/ f48 1 187"/>
                              <a:gd name="f89" fmla="*/ f49 1 158"/>
                              <a:gd name="f90" fmla="*/ f50 1 187"/>
                              <a:gd name="f91" fmla="*/ f51 1 158"/>
                              <a:gd name="f92" fmla="*/ f52 1 187"/>
                              <a:gd name="f93" fmla="*/ f53 1 158"/>
                              <a:gd name="f94" fmla="*/ f54 1 187"/>
                              <a:gd name="f95" fmla="*/ f55 1 158"/>
                              <a:gd name="f96" fmla="*/ f56 1 158"/>
                              <a:gd name="f97" fmla="*/ f57 1 187"/>
                              <a:gd name="f98" fmla="*/ f58 1 158"/>
                              <a:gd name="f99" fmla="*/ f59 1 158"/>
                              <a:gd name="f100" fmla="*/ f60 1 187"/>
                              <a:gd name="f101" fmla="*/ f61 1 158"/>
                              <a:gd name="f102" fmla="*/ f62 1 187"/>
                              <a:gd name="f103" fmla="*/ f63 1 187"/>
                              <a:gd name="f104" fmla="*/ f64 1 158"/>
                              <a:gd name="f105" fmla="*/ f65 1 187"/>
                              <a:gd name="f106" fmla="*/ f66 1 187"/>
                              <a:gd name="f107" fmla="*/ f67 1 158"/>
                              <a:gd name="f108" fmla="*/ f68 1 187"/>
                              <a:gd name="f109" fmla="*/ f69 1 158"/>
                              <a:gd name="f110" fmla="*/ f70 1 187"/>
                              <a:gd name="f111" fmla="*/ f71 1 158"/>
                              <a:gd name="f112" fmla="*/ f72 1 187"/>
                              <a:gd name="f113" fmla="*/ f73 1 187"/>
                              <a:gd name="f114" fmla="*/ f74 1 187"/>
                              <a:gd name="f115" fmla="*/ f75 1 158"/>
                              <a:gd name="f116" fmla="*/ f76 1 187"/>
                              <a:gd name="f117" fmla="*/ f77 1 187"/>
                              <a:gd name="f118" fmla="*/ f78 1 187"/>
                              <a:gd name="f119" fmla="*/ f79 1 187"/>
                              <a:gd name="f120" fmla="*/ f80 1 187"/>
                              <a:gd name="f121" fmla="*/ f81 1 158"/>
                              <a:gd name="f122" fmla="*/ 0 1 f41"/>
                              <a:gd name="f123" fmla="*/ f6 1 f41"/>
                              <a:gd name="f124" fmla="*/ 0 1 f42"/>
                              <a:gd name="f125" fmla="*/ f7 1 f42"/>
                              <a:gd name="f126" fmla="+- f82 0 f1"/>
                              <a:gd name="f127" fmla="*/ f83 1 f41"/>
                              <a:gd name="f128" fmla="*/ f84 1 f42"/>
                              <a:gd name="f129" fmla="*/ f85 1 f41"/>
                              <a:gd name="f130" fmla="*/ f86 1 f42"/>
                              <a:gd name="f131" fmla="*/ f87 1 f41"/>
                              <a:gd name="f132" fmla="*/ f88 1 f42"/>
                              <a:gd name="f133" fmla="*/ f89 1 f41"/>
                              <a:gd name="f134" fmla="*/ f90 1 f42"/>
                              <a:gd name="f135" fmla="*/ f91 1 f41"/>
                              <a:gd name="f136" fmla="*/ f92 1 f42"/>
                              <a:gd name="f137" fmla="*/ f93 1 f41"/>
                              <a:gd name="f138" fmla="*/ f94 1 f42"/>
                              <a:gd name="f139" fmla="*/ f95 1 f41"/>
                              <a:gd name="f140" fmla="*/ f96 1 f41"/>
                              <a:gd name="f141" fmla="*/ f97 1 f42"/>
                              <a:gd name="f142" fmla="*/ f98 1 f41"/>
                              <a:gd name="f143" fmla="*/ f99 1 f41"/>
                              <a:gd name="f144" fmla="*/ f100 1 f42"/>
                              <a:gd name="f145" fmla="*/ f101 1 f41"/>
                              <a:gd name="f146" fmla="*/ f102 1 f42"/>
                              <a:gd name="f147" fmla="*/ f103 1 f42"/>
                              <a:gd name="f148" fmla="*/ f104 1 f41"/>
                              <a:gd name="f149" fmla="*/ f105 1 f42"/>
                              <a:gd name="f150" fmla="*/ f106 1 f42"/>
                              <a:gd name="f151" fmla="*/ f107 1 f41"/>
                              <a:gd name="f152" fmla="*/ f108 1 f42"/>
                              <a:gd name="f153" fmla="*/ f109 1 f41"/>
                              <a:gd name="f154" fmla="*/ f110 1 f42"/>
                              <a:gd name="f155" fmla="*/ f111 1 f41"/>
                              <a:gd name="f156" fmla="*/ f112 1 f42"/>
                              <a:gd name="f157" fmla="*/ f113 1 f42"/>
                              <a:gd name="f158" fmla="*/ f114 1 f42"/>
                              <a:gd name="f159" fmla="*/ f115 1 f41"/>
                              <a:gd name="f160" fmla="*/ f116 1 f42"/>
                              <a:gd name="f161" fmla="*/ f117 1 f42"/>
                              <a:gd name="f162" fmla="*/ f118 1 f42"/>
                              <a:gd name="f163" fmla="*/ f119 1 f42"/>
                              <a:gd name="f164" fmla="*/ f120 1 f42"/>
                              <a:gd name="f165" fmla="*/ f121 1 f41"/>
                              <a:gd name="f166" fmla="*/ f122 f36 1"/>
                              <a:gd name="f167" fmla="*/ f123 f36 1"/>
                              <a:gd name="f168" fmla="*/ f125 f37 1"/>
                              <a:gd name="f169" fmla="*/ f124 f37 1"/>
                              <a:gd name="f170" fmla="*/ f127 f36 1"/>
                              <a:gd name="f171" fmla="*/ f128 f37 1"/>
                              <a:gd name="f172" fmla="*/ f129 f36 1"/>
                              <a:gd name="f173" fmla="*/ f130 f37 1"/>
                              <a:gd name="f174" fmla="*/ f131 f36 1"/>
                              <a:gd name="f175" fmla="*/ f132 f37 1"/>
                              <a:gd name="f176" fmla="*/ f133 f36 1"/>
                              <a:gd name="f177" fmla="*/ f134 f37 1"/>
                              <a:gd name="f178" fmla="*/ f135 f36 1"/>
                              <a:gd name="f179" fmla="*/ f136 f37 1"/>
                              <a:gd name="f180" fmla="*/ f137 f36 1"/>
                              <a:gd name="f181" fmla="*/ f138 f37 1"/>
                              <a:gd name="f182" fmla="*/ f139 f36 1"/>
                              <a:gd name="f183" fmla="*/ f140 f36 1"/>
                              <a:gd name="f184" fmla="*/ f141 f37 1"/>
                              <a:gd name="f185" fmla="*/ f142 f36 1"/>
                              <a:gd name="f186" fmla="*/ f143 f36 1"/>
                              <a:gd name="f187" fmla="*/ f144 f37 1"/>
                              <a:gd name="f188" fmla="*/ f145 f36 1"/>
                              <a:gd name="f189" fmla="*/ f146 f37 1"/>
                              <a:gd name="f190" fmla="*/ f147 f37 1"/>
                              <a:gd name="f191" fmla="*/ f148 f36 1"/>
                              <a:gd name="f192" fmla="*/ f149 f37 1"/>
                              <a:gd name="f193" fmla="*/ f150 f37 1"/>
                              <a:gd name="f194" fmla="*/ f151 f36 1"/>
                              <a:gd name="f195" fmla="*/ f152 f37 1"/>
                              <a:gd name="f196" fmla="*/ f153 f36 1"/>
                              <a:gd name="f197" fmla="*/ f154 f37 1"/>
                              <a:gd name="f198" fmla="*/ f155 f36 1"/>
                              <a:gd name="f199" fmla="*/ f156 f37 1"/>
                              <a:gd name="f200" fmla="*/ f157 f37 1"/>
                              <a:gd name="f201" fmla="*/ f158 f37 1"/>
                              <a:gd name="f202" fmla="*/ f159 f36 1"/>
                              <a:gd name="f203" fmla="*/ f160 f37 1"/>
                              <a:gd name="f204" fmla="*/ f161 f37 1"/>
                              <a:gd name="f205" fmla="*/ f162 f37 1"/>
                              <a:gd name="f206" fmla="*/ f163 f37 1"/>
                              <a:gd name="f207" fmla="*/ f164 f37 1"/>
                              <a:gd name="f208" fmla="*/ f165 f3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0" y="f171"/>
                              </a:cxn>
                              <a:cxn ang="f126">
                                <a:pos x="f172" y="f173"/>
                              </a:cxn>
                              <a:cxn ang="f126">
                                <a:pos x="f174" y="f175"/>
                              </a:cxn>
                              <a:cxn ang="f126">
                                <a:pos x="f176" y="f177"/>
                              </a:cxn>
                              <a:cxn ang="f126">
                                <a:pos x="f178" y="f179"/>
                              </a:cxn>
                              <a:cxn ang="f126">
                                <a:pos x="f180" y="f181"/>
                              </a:cxn>
                              <a:cxn ang="f126">
                                <a:pos x="f182" y="f181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5" y="f181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9"/>
                              </a:cxn>
                              <a:cxn ang="f126">
                                <a:pos x="f182" y="f190"/>
                              </a:cxn>
                              <a:cxn ang="f126">
                                <a:pos x="f191" y="f192"/>
                              </a:cxn>
                              <a:cxn ang="f126">
                                <a:pos x="f180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6" y="f197"/>
                              </a:cxn>
                              <a:cxn ang="f126">
                                <a:pos x="f198" y="f197"/>
                              </a:cxn>
                              <a:cxn ang="f126">
                                <a:pos x="f196" y="f199"/>
                              </a:cxn>
                              <a:cxn ang="f126">
                                <a:pos x="f194" y="f200"/>
                              </a:cxn>
                              <a:cxn ang="f126">
                                <a:pos x="f180" y="f201"/>
                              </a:cxn>
                              <a:cxn ang="f126">
                                <a:pos x="f202" y="f203"/>
                              </a:cxn>
                              <a:cxn ang="f126">
                                <a:pos x="f191" y="f204"/>
                              </a:cxn>
                              <a:cxn ang="f126">
                                <a:pos x="f191" y="f205"/>
                              </a:cxn>
                              <a:cxn ang="f126">
                                <a:pos x="f202" y="f206"/>
                              </a:cxn>
                              <a:cxn ang="f126">
                                <a:pos x="f180" y="f207"/>
                              </a:cxn>
                              <a:cxn ang="f126">
                                <a:pos x="f208" y="f181"/>
                              </a:cxn>
                              <a:cxn ang="f126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58" h="18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6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7"/>
                                </a:lnTo>
                                <a:lnTo>
                                  <a:pt x="f17" y="f19"/>
                                </a:lnTo>
                                <a:lnTo>
                                  <a:pt x="f6" y="f17"/>
                                </a:lnTo>
                                <a:lnTo>
                                  <a:pt x="f15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8" y="f22"/>
                                </a:lnTo>
                                <a:lnTo>
                                  <a:pt x="f23" y="f14"/>
                                </a:lnTo>
                                <a:lnTo>
                                  <a:pt x="f16" y="f24"/>
                                </a:lnTo>
                                <a:lnTo>
                                  <a:pt x="f25" y="f13"/>
                                </a:lnTo>
                                <a:lnTo>
                                  <a:pt x="f26" y="f27"/>
                                </a:lnTo>
                                <a:lnTo>
                                  <a:pt x="f24" y="f27"/>
                                </a:lnTo>
                                <a:lnTo>
                                  <a:pt x="f26" y="f28"/>
                                </a:lnTo>
                                <a:lnTo>
                                  <a:pt x="f25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21" y="f31"/>
                                </a:lnTo>
                                <a:lnTo>
                                  <a:pt x="f23" y="f32"/>
                                </a:lnTo>
                                <a:lnTo>
                                  <a:pt x="f23" y="f33"/>
                                </a:lnTo>
                                <a:lnTo>
                                  <a:pt x="f21" y="f34"/>
                                </a:lnTo>
                                <a:lnTo>
                                  <a:pt x="f16" y="f5"/>
                                </a:lnTo>
                                <a:lnTo>
                                  <a:pt x="f5" y="f1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3568152" name="Freeform 197"/>
                        <wps:cNvSpPr/>
                        <wps:spPr>
                          <a:xfrm>
                            <a:off x="478286" y="8525343"/>
                            <a:ext cx="104387" cy="12350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3"/>
                              <a:gd name="f7" fmla="val 197"/>
                              <a:gd name="f8" fmla="val 149"/>
                              <a:gd name="f9" fmla="val 9"/>
                              <a:gd name="f10" fmla="val 130"/>
                              <a:gd name="f11" fmla="val 19"/>
                              <a:gd name="f12" fmla="val 110"/>
                              <a:gd name="f13" fmla="val 24"/>
                              <a:gd name="f14" fmla="val 91"/>
                              <a:gd name="f15" fmla="val 33"/>
                              <a:gd name="f16" fmla="val 67"/>
                              <a:gd name="f17" fmla="val 38"/>
                              <a:gd name="f18" fmla="val 53"/>
                              <a:gd name="f19" fmla="val 29"/>
                              <a:gd name="f20" fmla="val 14"/>
                              <a:gd name="f21" fmla="val 48"/>
                              <a:gd name="f22" fmla="val 10"/>
                              <a:gd name="f23" fmla="val 52"/>
                              <a:gd name="f24" fmla="val 62"/>
                              <a:gd name="f25" fmla="val 72"/>
                              <a:gd name="f26" fmla="val 43"/>
                              <a:gd name="f27" fmla="val 81"/>
                              <a:gd name="f28" fmla="val 86"/>
                              <a:gd name="f29" fmla="val 82"/>
                              <a:gd name="f30" fmla="val 96"/>
                              <a:gd name="f31" fmla="val 100"/>
                              <a:gd name="f32" fmla="val 105"/>
                              <a:gd name="f33" fmla="val 115"/>
                              <a:gd name="f34" fmla="val 124"/>
                              <a:gd name="f35" fmla="val 134"/>
                              <a:gd name="f36" fmla="val 144"/>
                              <a:gd name="f37" fmla="+- 0 0 -90"/>
                              <a:gd name="f38" fmla="*/ f3 1 153"/>
                              <a:gd name="f39" fmla="*/ f4 1 197"/>
                              <a:gd name="f40" fmla="+- f7 0 f5"/>
                              <a:gd name="f41" fmla="+- f6 0 f5"/>
                              <a:gd name="f42" fmla="*/ f37 f0 1"/>
                              <a:gd name="f43" fmla="*/ f41 1 153"/>
                              <a:gd name="f44" fmla="*/ f40 1 197"/>
                              <a:gd name="f45" fmla="*/ 0 f41 1"/>
                              <a:gd name="f46" fmla="*/ 149 f40 1"/>
                              <a:gd name="f47" fmla="*/ 9 f41 1"/>
                              <a:gd name="f48" fmla="*/ 130 f40 1"/>
                              <a:gd name="f49" fmla="*/ 19 f41 1"/>
                              <a:gd name="f50" fmla="*/ 110 f40 1"/>
                              <a:gd name="f51" fmla="*/ 24 f41 1"/>
                              <a:gd name="f52" fmla="*/ 91 f40 1"/>
                              <a:gd name="f53" fmla="*/ 33 f41 1"/>
                              <a:gd name="f54" fmla="*/ 67 f40 1"/>
                              <a:gd name="f55" fmla="*/ 38 f41 1"/>
                              <a:gd name="f56" fmla="*/ 53 f40 1"/>
                              <a:gd name="f57" fmla="*/ 29 f40 1"/>
                              <a:gd name="f58" fmla="*/ 14 f40 1"/>
                              <a:gd name="f59" fmla="*/ 0 f40 1"/>
                              <a:gd name="f60" fmla="*/ 48 f41 1"/>
                              <a:gd name="f61" fmla="*/ 10 f40 1"/>
                              <a:gd name="f62" fmla="*/ 52 f41 1"/>
                              <a:gd name="f63" fmla="*/ 19 f40 1"/>
                              <a:gd name="f64" fmla="*/ 62 f41 1"/>
                              <a:gd name="f65" fmla="*/ 72 f41 1"/>
                              <a:gd name="f66" fmla="*/ 43 f40 1"/>
                              <a:gd name="f67" fmla="*/ 81 f41 1"/>
                              <a:gd name="f68" fmla="*/ 86 f41 1"/>
                              <a:gd name="f69" fmla="*/ 62 f40 1"/>
                              <a:gd name="f70" fmla="*/ 91 f41 1"/>
                              <a:gd name="f71" fmla="*/ 72 f40 1"/>
                              <a:gd name="f72" fmla="*/ 82 f40 1"/>
                              <a:gd name="f73" fmla="*/ 96 f41 1"/>
                              <a:gd name="f74" fmla="*/ 100 f41 1"/>
                              <a:gd name="f75" fmla="*/ 105 f41 1"/>
                              <a:gd name="f76" fmla="*/ 115 f41 1"/>
                              <a:gd name="f77" fmla="*/ 124 f41 1"/>
                              <a:gd name="f78" fmla="*/ 38 f40 1"/>
                              <a:gd name="f79" fmla="*/ 134 f41 1"/>
                              <a:gd name="f80" fmla="*/ 144 f41 1"/>
                              <a:gd name="f81" fmla="*/ 153 f41 1"/>
                              <a:gd name="f82" fmla="*/ 197 f40 1"/>
                              <a:gd name="f83" fmla="*/ f42 1 f2"/>
                              <a:gd name="f84" fmla="*/ f45 1 153"/>
                              <a:gd name="f85" fmla="*/ f46 1 197"/>
                              <a:gd name="f86" fmla="*/ f47 1 153"/>
                              <a:gd name="f87" fmla="*/ f48 1 197"/>
                              <a:gd name="f88" fmla="*/ f49 1 153"/>
                              <a:gd name="f89" fmla="*/ f50 1 197"/>
                              <a:gd name="f90" fmla="*/ f51 1 153"/>
                              <a:gd name="f91" fmla="*/ f52 1 197"/>
                              <a:gd name="f92" fmla="*/ f53 1 153"/>
                              <a:gd name="f93" fmla="*/ f54 1 197"/>
                              <a:gd name="f94" fmla="*/ f55 1 153"/>
                              <a:gd name="f95" fmla="*/ f56 1 197"/>
                              <a:gd name="f96" fmla="*/ f57 1 197"/>
                              <a:gd name="f97" fmla="*/ f58 1 197"/>
                              <a:gd name="f98" fmla="*/ f59 1 197"/>
                              <a:gd name="f99" fmla="*/ f60 1 153"/>
                              <a:gd name="f100" fmla="*/ f61 1 197"/>
                              <a:gd name="f101" fmla="*/ f62 1 153"/>
                              <a:gd name="f102" fmla="*/ f63 1 197"/>
                              <a:gd name="f103" fmla="*/ f64 1 153"/>
                              <a:gd name="f104" fmla="*/ f65 1 153"/>
                              <a:gd name="f105" fmla="*/ f66 1 197"/>
                              <a:gd name="f106" fmla="*/ f67 1 153"/>
                              <a:gd name="f107" fmla="*/ f68 1 153"/>
                              <a:gd name="f108" fmla="*/ f69 1 197"/>
                              <a:gd name="f109" fmla="*/ f70 1 153"/>
                              <a:gd name="f110" fmla="*/ f71 1 197"/>
                              <a:gd name="f111" fmla="*/ f72 1 197"/>
                              <a:gd name="f112" fmla="*/ f73 1 153"/>
                              <a:gd name="f113" fmla="*/ f74 1 153"/>
                              <a:gd name="f114" fmla="*/ f75 1 153"/>
                              <a:gd name="f115" fmla="*/ f76 1 153"/>
                              <a:gd name="f116" fmla="*/ f77 1 153"/>
                              <a:gd name="f117" fmla="*/ f78 1 197"/>
                              <a:gd name="f118" fmla="*/ f79 1 153"/>
                              <a:gd name="f119" fmla="*/ f80 1 153"/>
                              <a:gd name="f120" fmla="*/ f81 1 153"/>
                              <a:gd name="f121" fmla="*/ f82 1 197"/>
                              <a:gd name="f122" fmla="*/ 0 1 f43"/>
                              <a:gd name="f123" fmla="*/ f6 1 f43"/>
                              <a:gd name="f124" fmla="*/ 0 1 f44"/>
                              <a:gd name="f125" fmla="*/ f7 1 f44"/>
                              <a:gd name="f126" fmla="+- f83 0 f1"/>
                              <a:gd name="f127" fmla="*/ f84 1 f43"/>
                              <a:gd name="f128" fmla="*/ f85 1 f44"/>
                              <a:gd name="f129" fmla="*/ f86 1 f43"/>
                              <a:gd name="f130" fmla="*/ f87 1 f44"/>
                              <a:gd name="f131" fmla="*/ f88 1 f43"/>
                              <a:gd name="f132" fmla="*/ f89 1 f44"/>
                              <a:gd name="f133" fmla="*/ f90 1 f43"/>
                              <a:gd name="f134" fmla="*/ f91 1 f44"/>
                              <a:gd name="f135" fmla="*/ f92 1 f43"/>
                              <a:gd name="f136" fmla="*/ f93 1 f44"/>
                              <a:gd name="f137" fmla="*/ f94 1 f43"/>
                              <a:gd name="f138" fmla="*/ f95 1 f44"/>
                              <a:gd name="f139" fmla="*/ f96 1 f44"/>
                              <a:gd name="f140" fmla="*/ f97 1 f44"/>
                              <a:gd name="f141" fmla="*/ f98 1 f44"/>
                              <a:gd name="f142" fmla="*/ f99 1 f43"/>
                              <a:gd name="f143" fmla="*/ f100 1 f44"/>
                              <a:gd name="f144" fmla="*/ f101 1 f43"/>
                              <a:gd name="f145" fmla="*/ f102 1 f44"/>
                              <a:gd name="f146" fmla="*/ f103 1 f43"/>
                              <a:gd name="f147" fmla="*/ f104 1 f43"/>
                              <a:gd name="f148" fmla="*/ f105 1 f44"/>
                              <a:gd name="f149" fmla="*/ f106 1 f43"/>
                              <a:gd name="f150" fmla="*/ f107 1 f43"/>
                              <a:gd name="f151" fmla="*/ f108 1 f44"/>
                              <a:gd name="f152" fmla="*/ f109 1 f43"/>
                              <a:gd name="f153" fmla="*/ f110 1 f44"/>
                              <a:gd name="f154" fmla="*/ f111 1 f44"/>
                              <a:gd name="f155" fmla="*/ f112 1 f43"/>
                              <a:gd name="f156" fmla="*/ f113 1 f43"/>
                              <a:gd name="f157" fmla="*/ f114 1 f43"/>
                              <a:gd name="f158" fmla="*/ f115 1 f43"/>
                              <a:gd name="f159" fmla="*/ f116 1 f43"/>
                              <a:gd name="f160" fmla="*/ f117 1 f44"/>
                              <a:gd name="f161" fmla="*/ f118 1 f43"/>
                              <a:gd name="f162" fmla="*/ f119 1 f43"/>
                              <a:gd name="f163" fmla="*/ f120 1 f43"/>
                              <a:gd name="f164" fmla="*/ f121 1 f44"/>
                              <a:gd name="f165" fmla="*/ f122 f38 1"/>
                              <a:gd name="f166" fmla="*/ f123 f38 1"/>
                              <a:gd name="f167" fmla="*/ f125 f39 1"/>
                              <a:gd name="f168" fmla="*/ f124 f39 1"/>
                              <a:gd name="f169" fmla="*/ f127 f38 1"/>
                              <a:gd name="f170" fmla="*/ f128 f39 1"/>
                              <a:gd name="f171" fmla="*/ f129 f38 1"/>
                              <a:gd name="f172" fmla="*/ f130 f39 1"/>
                              <a:gd name="f173" fmla="*/ f131 f38 1"/>
                              <a:gd name="f174" fmla="*/ f132 f39 1"/>
                              <a:gd name="f175" fmla="*/ f133 f38 1"/>
                              <a:gd name="f176" fmla="*/ f134 f39 1"/>
                              <a:gd name="f177" fmla="*/ f135 f38 1"/>
                              <a:gd name="f178" fmla="*/ f136 f39 1"/>
                              <a:gd name="f179" fmla="*/ f137 f38 1"/>
                              <a:gd name="f180" fmla="*/ f138 f39 1"/>
                              <a:gd name="f181" fmla="*/ f139 f39 1"/>
                              <a:gd name="f182" fmla="*/ f140 f39 1"/>
                              <a:gd name="f183" fmla="*/ f141 f39 1"/>
                              <a:gd name="f184" fmla="*/ f142 f38 1"/>
                              <a:gd name="f185" fmla="*/ f143 f39 1"/>
                              <a:gd name="f186" fmla="*/ f144 f38 1"/>
                              <a:gd name="f187" fmla="*/ f145 f39 1"/>
                              <a:gd name="f188" fmla="*/ f146 f38 1"/>
                              <a:gd name="f189" fmla="*/ f147 f38 1"/>
                              <a:gd name="f190" fmla="*/ f148 f39 1"/>
                              <a:gd name="f191" fmla="*/ f149 f38 1"/>
                              <a:gd name="f192" fmla="*/ f150 f38 1"/>
                              <a:gd name="f193" fmla="*/ f151 f39 1"/>
                              <a:gd name="f194" fmla="*/ f152 f38 1"/>
                              <a:gd name="f195" fmla="*/ f153 f39 1"/>
                              <a:gd name="f196" fmla="*/ f154 f39 1"/>
                              <a:gd name="f197" fmla="*/ f155 f38 1"/>
                              <a:gd name="f198" fmla="*/ f156 f38 1"/>
                              <a:gd name="f199" fmla="*/ f157 f38 1"/>
                              <a:gd name="f200" fmla="*/ f158 f38 1"/>
                              <a:gd name="f201" fmla="*/ f159 f38 1"/>
                              <a:gd name="f202" fmla="*/ f160 f39 1"/>
                              <a:gd name="f203" fmla="*/ f161 f38 1"/>
                              <a:gd name="f204" fmla="*/ f162 f38 1"/>
                              <a:gd name="f205" fmla="*/ f163 f38 1"/>
                              <a:gd name="f206" fmla="*/ f164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69" y="f170"/>
                              </a:cxn>
                              <a:cxn ang="f126">
                                <a:pos x="f171" y="f172"/>
                              </a:cxn>
                              <a:cxn ang="f126">
                                <a:pos x="f173" y="f174"/>
                              </a:cxn>
                              <a:cxn ang="f126">
                                <a:pos x="f175" y="f176"/>
                              </a:cxn>
                              <a:cxn ang="f126">
                                <a:pos x="f177" y="f178"/>
                              </a:cxn>
                              <a:cxn ang="f126">
                                <a:pos x="f179" y="f180"/>
                              </a:cxn>
                              <a:cxn ang="f126">
                                <a:pos x="f179" y="f181"/>
                              </a:cxn>
                              <a:cxn ang="f126">
                                <a:pos x="f179" y="f182"/>
                              </a:cxn>
                              <a:cxn ang="f126">
                                <a:pos x="f179" y="f183"/>
                              </a:cxn>
                              <a:cxn ang="f126">
                                <a:pos x="f184" y="f185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1"/>
                              </a:cxn>
                              <a:cxn ang="f126">
                                <a:pos x="f189" y="f190"/>
                              </a:cxn>
                              <a:cxn ang="f126">
                                <a:pos x="f191" y="f180"/>
                              </a:cxn>
                              <a:cxn ang="f126">
                                <a:pos x="f192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4" y="f196"/>
                              </a:cxn>
                              <a:cxn ang="f126">
                                <a:pos x="f197" y="f195"/>
                              </a:cxn>
                              <a:cxn ang="f126">
                                <a:pos x="f198" y="f193"/>
                              </a:cxn>
                              <a:cxn ang="f126">
                                <a:pos x="f199" y="f180"/>
                              </a:cxn>
                              <a:cxn ang="f126">
                                <a:pos x="f200" y="f190"/>
                              </a:cxn>
                              <a:cxn ang="f126">
                                <a:pos x="f201" y="f202"/>
                              </a:cxn>
                              <a:cxn ang="f126">
                                <a:pos x="f203" y="f202"/>
                              </a:cxn>
                              <a:cxn ang="f126">
                                <a:pos x="f204" y="f190"/>
                              </a:cxn>
                              <a:cxn ang="f126">
                                <a:pos x="f205" y="f180"/>
                              </a:cxn>
                              <a:cxn ang="f126">
                                <a:pos x="f179" y="f206"/>
                              </a:cxn>
                              <a:cxn ang="f126">
                                <a:pos x="f169" y="f170"/>
                              </a:cxn>
                            </a:cxnLst>
                            <a:rect l="f165" t="f168" r="f166" b="f167"/>
                            <a:pathLst>
                              <a:path w="153" h="197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17" y="f20"/>
                                </a:lnTo>
                                <a:lnTo>
                                  <a:pt x="f17" y="f5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1"/>
                                </a:lnTo>
                                <a:lnTo>
                                  <a:pt x="f24" y="f19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18"/>
                                </a:lnTo>
                                <a:lnTo>
                                  <a:pt x="f28" y="f24"/>
                                </a:lnTo>
                                <a:lnTo>
                                  <a:pt x="f14" y="f25"/>
                                </a:lnTo>
                                <a:lnTo>
                                  <a:pt x="f14" y="f29"/>
                                </a:lnTo>
                                <a:lnTo>
                                  <a:pt x="f30" y="f25"/>
                                </a:lnTo>
                                <a:lnTo>
                                  <a:pt x="f31" y="f24"/>
                                </a:lnTo>
                                <a:lnTo>
                                  <a:pt x="f32" y="f18"/>
                                </a:lnTo>
                                <a:lnTo>
                                  <a:pt x="f33" y="f26"/>
                                </a:lnTo>
                                <a:lnTo>
                                  <a:pt x="f34" y="f17"/>
                                </a:lnTo>
                                <a:lnTo>
                                  <a:pt x="f35" y="f17"/>
                                </a:lnTo>
                                <a:lnTo>
                                  <a:pt x="f36" y="f26"/>
                                </a:lnTo>
                                <a:lnTo>
                                  <a:pt x="f6" y="f18"/>
                                </a:lnTo>
                                <a:lnTo>
                                  <a:pt x="f17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9989186" name="Freeform 198"/>
                        <wps:cNvSpPr/>
                        <wps:spPr>
                          <a:xfrm>
                            <a:off x="402546" y="8564214"/>
                            <a:ext cx="94841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3"/>
                              <a:gd name="f8" fmla="val 111"/>
                              <a:gd name="f9" fmla="val 91"/>
                              <a:gd name="f10" fmla="val 164"/>
                              <a:gd name="f11" fmla="val 77"/>
                              <a:gd name="f12" fmla="val 144"/>
                              <a:gd name="f13" fmla="val 58"/>
                              <a:gd name="f14" fmla="val 120"/>
                              <a:gd name="f15" fmla="val 43"/>
                              <a:gd name="f16" fmla="val 101"/>
                              <a:gd name="f17" fmla="val 29"/>
                              <a:gd name="f18" fmla="val 82"/>
                              <a:gd name="f19" fmla="val 15"/>
                              <a:gd name="f20" fmla="val 68"/>
                              <a:gd name="f21" fmla="val 5"/>
                              <a:gd name="f22" fmla="val 53"/>
                              <a:gd name="f23" fmla="val 48"/>
                              <a:gd name="f24" fmla="val 39"/>
                              <a:gd name="f25" fmla="val 20"/>
                              <a:gd name="f26" fmla="val 10"/>
                              <a:gd name="f27" fmla="val 24"/>
                              <a:gd name="f28" fmla="val 34"/>
                              <a:gd name="f29" fmla="val 63"/>
                              <a:gd name="f30" fmla="val 44"/>
                              <a:gd name="f31" fmla="val 96"/>
                              <a:gd name="f32" fmla="val 92"/>
                              <a:gd name="f33" fmla="val 125"/>
                              <a:gd name="f34" fmla="val 130"/>
                              <a:gd name="f35" fmla="val 135"/>
                              <a:gd name="f36" fmla="val 149"/>
                              <a:gd name="f37" fmla="+- 0 0 -90"/>
                              <a:gd name="f38" fmla="*/ f3 1 139"/>
                              <a:gd name="f39" fmla="*/ f4 1 183"/>
                              <a:gd name="f40" fmla="+- f7 0 f5"/>
                              <a:gd name="f41" fmla="+- f6 0 f5"/>
                              <a:gd name="f42" fmla="*/ f37 f0 1"/>
                              <a:gd name="f43" fmla="*/ f41 1 139"/>
                              <a:gd name="f44" fmla="*/ f40 1 183"/>
                              <a:gd name="f45" fmla="*/ 111 f41 1"/>
                              <a:gd name="f46" fmla="*/ 183 f40 1"/>
                              <a:gd name="f47" fmla="*/ 91 f41 1"/>
                              <a:gd name="f48" fmla="*/ 164 f40 1"/>
                              <a:gd name="f49" fmla="*/ 77 f41 1"/>
                              <a:gd name="f50" fmla="*/ 144 f40 1"/>
                              <a:gd name="f51" fmla="*/ 58 f41 1"/>
                              <a:gd name="f52" fmla="*/ 120 f40 1"/>
                              <a:gd name="f53" fmla="*/ 43 f41 1"/>
                              <a:gd name="f54" fmla="*/ 101 f40 1"/>
                              <a:gd name="f55" fmla="*/ 29 f41 1"/>
                              <a:gd name="f56" fmla="*/ 82 f40 1"/>
                              <a:gd name="f57" fmla="*/ 15 f41 1"/>
                              <a:gd name="f58" fmla="*/ 68 f40 1"/>
                              <a:gd name="f59" fmla="*/ 5 f41 1"/>
                              <a:gd name="f60" fmla="*/ 53 f40 1"/>
                              <a:gd name="f61" fmla="*/ 0 f41 1"/>
                              <a:gd name="f62" fmla="*/ 48 f40 1"/>
                              <a:gd name="f63" fmla="*/ 39 f40 1"/>
                              <a:gd name="f64" fmla="*/ 29 f40 1"/>
                              <a:gd name="f65" fmla="*/ 20 f40 1"/>
                              <a:gd name="f66" fmla="*/ 10 f40 1"/>
                              <a:gd name="f67" fmla="*/ 10 f41 1"/>
                              <a:gd name="f68" fmla="*/ 5 f40 1"/>
                              <a:gd name="f69" fmla="*/ 0 f40 1"/>
                              <a:gd name="f70" fmla="*/ 24 f41 1"/>
                              <a:gd name="f71" fmla="*/ 34 f41 1"/>
                              <a:gd name="f72" fmla="*/ 48 f41 1"/>
                              <a:gd name="f73" fmla="*/ 24 f40 1"/>
                              <a:gd name="f74" fmla="*/ 63 f41 1"/>
                              <a:gd name="f75" fmla="*/ 44 f40 1"/>
                              <a:gd name="f76" fmla="*/ 96 f41 1"/>
                              <a:gd name="f77" fmla="*/ 92 f40 1"/>
                              <a:gd name="f78" fmla="*/ 111 f40 1"/>
                              <a:gd name="f79" fmla="*/ 125 f41 1"/>
                              <a:gd name="f80" fmla="*/ 130 f40 1"/>
                              <a:gd name="f81" fmla="*/ 135 f41 1"/>
                              <a:gd name="f82" fmla="*/ 139 f41 1"/>
                              <a:gd name="f83" fmla="*/ 149 f40 1"/>
                              <a:gd name="f84" fmla="*/ f42 1 f2"/>
                              <a:gd name="f85" fmla="*/ f45 1 139"/>
                              <a:gd name="f86" fmla="*/ f46 1 183"/>
                              <a:gd name="f87" fmla="*/ f47 1 139"/>
                              <a:gd name="f88" fmla="*/ f48 1 183"/>
                              <a:gd name="f89" fmla="*/ f49 1 139"/>
                              <a:gd name="f90" fmla="*/ f50 1 183"/>
                              <a:gd name="f91" fmla="*/ f51 1 139"/>
                              <a:gd name="f92" fmla="*/ f52 1 183"/>
                              <a:gd name="f93" fmla="*/ f53 1 139"/>
                              <a:gd name="f94" fmla="*/ f54 1 183"/>
                              <a:gd name="f95" fmla="*/ f55 1 139"/>
                              <a:gd name="f96" fmla="*/ f56 1 183"/>
                              <a:gd name="f97" fmla="*/ f57 1 139"/>
                              <a:gd name="f98" fmla="*/ f58 1 183"/>
                              <a:gd name="f99" fmla="*/ f59 1 139"/>
                              <a:gd name="f100" fmla="*/ f60 1 183"/>
                              <a:gd name="f101" fmla="*/ f61 1 139"/>
                              <a:gd name="f102" fmla="*/ f62 1 183"/>
                              <a:gd name="f103" fmla="*/ f63 1 183"/>
                              <a:gd name="f104" fmla="*/ f64 1 183"/>
                              <a:gd name="f105" fmla="*/ f65 1 183"/>
                              <a:gd name="f106" fmla="*/ f66 1 183"/>
                              <a:gd name="f107" fmla="*/ f67 1 139"/>
                              <a:gd name="f108" fmla="*/ f68 1 183"/>
                              <a:gd name="f109" fmla="*/ f69 1 183"/>
                              <a:gd name="f110" fmla="*/ f70 1 139"/>
                              <a:gd name="f111" fmla="*/ f71 1 139"/>
                              <a:gd name="f112" fmla="*/ f72 1 139"/>
                              <a:gd name="f113" fmla="*/ f73 1 183"/>
                              <a:gd name="f114" fmla="*/ f74 1 139"/>
                              <a:gd name="f115" fmla="*/ f75 1 183"/>
                              <a:gd name="f116" fmla="*/ f76 1 139"/>
                              <a:gd name="f117" fmla="*/ f77 1 183"/>
                              <a:gd name="f118" fmla="*/ f78 1 183"/>
                              <a:gd name="f119" fmla="*/ f79 1 139"/>
                              <a:gd name="f120" fmla="*/ f80 1 183"/>
                              <a:gd name="f121" fmla="*/ f81 1 139"/>
                              <a:gd name="f122" fmla="*/ f82 1 139"/>
                              <a:gd name="f123" fmla="*/ f83 1 183"/>
                              <a:gd name="f124" fmla="*/ 0 1 f43"/>
                              <a:gd name="f125" fmla="*/ f6 1 f43"/>
                              <a:gd name="f126" fmla="*/ 0 1 f44"/>
                              <a:gd name="f127" fmla="*/ f7 1 f44"/>
                              <a:gd name="f128" fmla="+- f84 0 f1"/>
                              <a:gd name="f129" fmla="*/ f85 1 f43"/>
                              <a:gd name="f130" fmla="*/ f86 1 f44"/>
                              <a:gd name="f131" fmla="*/ f87 1 f43"/>
                              <a:gd name="f132" fmla="*/ f88 1 f44"/>
                              <a:gd name="f133" fmla="*/ f89 1 f43"/>
                              <a:gd name="f134" fmla="*/ f90 1 f44"/>
                              <a:gd name="f135" fmla="*/ f91 1 f43"/>
                              <a:gd name="f136" fmla="*/ f92 1 f44"/>
                              <a:gd name="f137" fmla="*/ f93 1 f43"/>
                              <a:gd name="f138" fmla="*/ f94 1 f44"/>
                              <a:gd name="f139" fmla="*/ f95 1 f43"/>
                              <a:gd name="f140" fmla="*/ f96 1 f44"/>
                              <a:gd name="f141" fmla="*/ f97 1 f43"/>
                              <a:gd name="f142" fmla="*/ f98 1 f44"/>
                              <a:gd name="f143" fmla="*/ f99 1 f43"/>
                              <a:gd name="f144" fmla="*/ f100 1 f44"/>
                              <a:gd name="f145" fmla="*/ f101 1 f43"/>
                              <a:gd name="f146" fmla="*/ f102 1 f44"/>
                              <a:gd name="f147" fmla="*/ f103 1 f44"/>
                              <a:gd name="f148" fmla="*/ f104 1 f44"/>
                              <a:gd name="f149" fmla="*/ f105 1 f44"/>
                              <a:gd name="f150" fmla="*/ f106 1 f44"/>
                              <a:gd name="f151" fmla="*/ f107 1 f43"/>
                              <a:gd name="f152" fmla="*/ f108 1 f44"/>
                              <a:gd name="f153" fmla="*/ f109 1 f44"/>
                              <a:gd name="f154" fmla="*/ f110 1 f43"/>
                              <a:gd name="f155" fmla="*/ f111 1 f43"/>
                              <a:gd name="f156" fmla="*/ f112 1 f43"/>
                              <a:gd name="f157" fmla="*/ f113 1 f44"/>
                              <a:gd name="f158" fmla="*/ f114 1 f43"/>
                              <a:gd name="f159" fmla="*/ f115 1 f44"/>
                              <a:gd name="f160" fmla="*/ f116 1 f43"/>
                              <a:gd name="f161" fmla="*/ f117 1 f44"/>
                              <a:gd name="f162" fmla="*/ f118 1 f44"/>
                              <a:gd name="f163" fmla="*/ f119 1 f43"/>
                              <a:gd name="f164" fmla="*/ f120 1 f44"/>
                              <a:gd name="f165" fmla="*/ f121 1 f43"/>
                              <a:gd name="f166" fmla="*/ f122 1 f43"/>
                              <a:gd name="f167" fmla="*/ f123 1 f44"/>
                              <a:gd name="f168" fmla="*/ f124 f38 1"/>
                              <a:gd name="f169" fmla="*/ f125 f38 1"/>
                              <a:gd name="f170" fmla="*/ f127 f39 1"/>
                              <a:gd name="f171" fmla="*/ f126 f39 1"/>
                              <a:gd name="f172" fmla="*/ f129 f38 1"/>
                              <a:gd name="f173" fmla="*/ f130 f39 1"/>
                              <a:gd name="f174" fmla="*/ f131 f38 1"/>
                              <a:gd name="f175" fmla="*/ f132 f39 1"/>
                              <a:gd name="f176" fmla="*/ f133 f38 1"/>
                              <a:gd name="f177" fmla="*/ f134 f39 1"/>
                              <a:gd name="f178" fmla="*/ f135 f38 1"/>
                              <a:gd name="f179" fmla="*/ f136 f39 1"/>
                              <a:gd name="f180" fmla="*/ f137 f38 1"/>
                              <a:gd name="f181" fmla="*/ f138 f39 1"/>
                              <a:gd name="f182" fmla="*/ f139 f38 1"/>
                              <a:gd name="f183" fmla="*/ f140 f39 1"/>
                              <a:gd name="f184" fmla="*/ f141 f38 1"/>
                              <a:gd name="f185" fmla="*/ f142 f39 1"/>
                              <a:gd name="f186" fmla="*/ f143 f38 1"/>
                              <a:gd name="f187" fmla="*/ f144 f39 1"/>
                              <a:gd name="f188" fmla="*/ f145 f38 1"/>
                              <a:gd name="f189" fmla="*/ f146 f39 1"/>
                              <a:gd name="f190" fmla="*/ f147 f39 1"/>
                              <a:gd name="f191" fmla="*/ f148 f39 1"/>
                              <a:gd name="f192" fmla="*/ f149 f39 1"/>
                              <a:gd name="f193" fmla="*/ f150 f39 1"/>
                              <a:gd name="f194" fmla="*/ f151 f38 1"/>
                              <a:gd name="f195" fmla="*/ f152 f39 1"/>
                              <a:gd name="f196" fmla="*/ f153 f39 1"/>
                              <a:gd name="f197" fmla="*/ f154 f38 1"/>
                              <a:gd name="f198" fmla="*/ f155 f38 1"/>
                              <a:gd name="f199" fmla="*/ f156 f38 1"/>
                              <a:gd name="f200" fmla="*/ f157 f39 1"/>
                              <a:gd name="f201" fmla="*/ f158 f38 1"/>
                              <a:gd name="f202" fmla="*/ f159 f39 1"/>
                              <a:gd name="f203" fmla="*/ f160 f38 1"/>
                              <a:gd name="f204" fmla="*/ f161 f39 1"/>
                              <a:gd name="f205" fmla="*/ f162 f39 1"/>
                              <a:gd name="f206" fmla="*/ f163 f38 1"/>
                              <a:gd name="f207" fmla="*/ f164 f39 1"/>
                              <a:gd name="f208" fmla="*/ f165 f38 1"/>
                              <a:gd name="f209" fmla="*/ f166 f38 1"/>
                              <a:gd name="f210" fmla="*/ f167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8">
                                <a:pos x="f172" y="f173"/>
                              </a:cxn>
                              <a:cxn ang="f128">
                                <a:pos x="f174" y="f175"/>
                              </a:cxn>
                              <a:cxn ang="f128">
                                <a:pos x="f176" y="f177"/>
                              </a:cxn>
                              <a:cxn ang="f128">
                                <a:pos x="f178" y="f179"/>
                              </a:cxn>
                              <a:cxn ang="f128">
                                <a:pos x="f180" y="f181"/>
                              </a:cxn>
                              <a:cxn ang="f128">
                                <a:pos x="f182" y="f183"/>
                              </a:cxn>
                              <a:cxn ang="f128">
                                <a:pos x="f184" y="f185"/>
                              </a:cxn>
                              <a:cxn ang="f128">
                                <a:pos x="f186" y="f187"/>
                              </a:cxn>
                              <a:cxn ang="f128">
                                <a:pos x="f188" y="f189"/>
                              </a:cxn>
                              <a:cxn ang="f128">
                                <a:pos x="f188" y="f190"/>
                              </a:cxn>
                              <a:cxn ang="f128">
                                <a:pos x="f188" y="f191"/>
                              </a:cxn>
                              <a:cxn ang="f128">
                                <a:pos x="f188" y="f192"/>
                              </a:cxn>
                              <a:cxn ang="f128">
                                <a:pos x="f186" y="f193"/>
                              </a:cxn>
                              <a:cxn ang="f128">
                                <a:pos x="f194" y="f195"/>
                              </a:cxn>
                              <a:cxn ang="f128">
                                <a:pos x="f184" y="f196"/>
                              </a:cxn>
                              <a:cxn ang="f128">
                                <a:pos x="f197" y="f196"/>
                              </a:cxn>
                              <a:cxn ang="f128">
                                <a:pos x="f198" y="f193"/>
                              </a:cxn>
                              <a:cxn ang="f128">
                                <a:pos x="f199" y="f200"/>
                              </a:cxn>
                              <a:cxn ang="f128">
                                <a:pos x="f201" y="f202"/>
                              </a:cxn>
                              <a:cxn ang="f128">
                                <a:pos x="f176" y="f185"/>
                              </a:cxn>
                              <a:cxn ang="f128">
                                <a:pos x="f203" y="f204"/>
                              </a:cxn>
                              <a:cxn ang="f128">
                                <a:pos x="f172" y="f205"/>
                              </a:cxn>
                              <a:cxn ang="f128">
                                <a:pos x="f206" y="f207"/>
                              </a:cxn>
                              <a:cxn ang="f128">
                                <a:pos x="f208" y="f177"/>
                              </a:cxn>
                              <a:cxn ang="f128">
                                <a:pos x="f209" y="f210"/>
                              </a:cxn>
                              <a:cxn ang="f128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39" h="183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5" y="f23"/>
                                </a:lnTo>
                                <a:lnTo>
                                  <a:pt x="f5" y="f24"/>
                                </a:lnTo>
                                <a:lnTo>
                                  <a:pt x="f5" y="f17"/>
                                </a:lnTo>
                                <a:lnTo>
                                  <a:pt x="f5" y="f25"/>
                                </a:lnTo>
                                <a:lnTo>
                                  <a:pt x="f21" y="f26"/>
                                </a:lnTo>
                                <a:lnTo>
                                  <a:pt x="f26" y="f21"/>
                                </a:lnTo>
                                <a:lnTo>
                                  <a:pt x="f19" y="f5"/>
                                </a:lnTo>
                                <a:lnTo>
                                  <a:pt x="f27" y="f5"/>
                                </a:lnTo>
                                <a:lnTo>
                                  <a:pt x="f28" y="f26"/>
                                </a:lnTo>
                                <a:lnTo>
                                  <a:pt x="f23" y="f27"/>
                                </a:lnTo>
                                <a:lnTo>
                                  <a:pt x="f29" y="f30"/>
                                </a:lnTo>
                                <a:lnTo>
                                  <a:pt x="f11" y="f20"/>
                                </a:lnTo>
                                <a:lnTo>
                                  <a:pt x="f31" y="f32"/>
                                </a:lnTo>
                                <a:lnTo>
                                  <a:pt x="f8" y="f8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12"/>
                                </a:lnTo>
                                <a:lnTo>
                                  <a:pt x="f6" y="f36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75196002" name="Freeform 199"/>
                        <wps:cNvSpPr/>
                        <wps:spPr>
                          <a:xfrm>
                            <a:off x="19787" y="8067667"/>
                            <a:ext cx="464643" cy="64451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1"/>
                              <a:gd name="f8" fmla="val 1028"/>
                              <a:gd name="f9" fmla="val 86"/>
                              <a:gd name="f10" fmla="val 552"/>
                              <a:gd name="f11" fmla="val 76"/>
                              <a:gd name="f12" fmla="val 528"/>
                              <a:gd name="f13" fmla="val 504"/>
                              <a:gd name="f14" fmla="val 490"/>
                              <a:gd name="f15" fmla="val 81"/>
                              <a:gd name="f16" fmla="val 471"/>
                              <a:gd name="f17" fmla="val 452"/>
                              <a:gd name="f18" fmla="val 91"/>
                              <a:gd name="f19" fmla="val 437"/>
                              <a:gd name="f20" fmla="val 423"/>
                              <a:gd name="f21" fmla="val 399"/>
                              <a:gd name="f22" fmla="val 100"/>
                              <a:gd name="f23" fmla="val 404"/>
                              <a:gd name="f24" fmla="val 120"/>
                              <a:gd name="f25" fmla="val 413"/>
                              <a:gd name="f26" fmla="val 139"/>
                              <a:gd name="f27" fmla="val 163"/>
                              <a:gd name="f28" fmla="val 442"/>
                              <a:gd name="f29" fmla="val 187"/>
                              <a:gd name="f30" fmla="val 466"/>
                              <a:gd name="f31" fmla="val 201"/>
                              <a:gd name="f32" fmla="val 500"/>
                              <a:gd name="f33" fmla="val 220"/>
                              <a:gd name="f34" fmla="val 533"/>
                              <a:gd name="f35" fmla="val 225"/>
                              <a:gd name="f36" fmla="val 572"/>
                              <a:gd name="f37" fmla="val 230"/>
                              <a:gd name="f38" fmla="val 610"/>
                              <a:gd name="f39" fmla="val 244"/>
                              <a:gd name="f40" fmla="val 648"/>
                              <a:gd name="f41" fmla="val 254"/>
                              <a:gd name="f42" fmla="val 682"/>
                              <a:gd name="f43" fmla="val 273"/>
                              <a:gd name="f44" fmla="val 711"/>
                              <a:gd name="f45" fmla="val 297"/>
                              <a:gd name="f46" fmla="val 740"/>
                              <a:gd name="f47" fmla="val 316"/>
                              <a:gd name="f48" fmla="val 768"/>
                              <a:gd name="f49" fmla="val 345"/>
                              <a:gd name="f50" fmla="val 792"/>
                              <a:gd name="f51" fmla="val 369"/>
                              <a:gd name="f52" fmla="val 807"/>
                              <a:gd name="f53" fmla="val 398"/>
                              <a:gd name="f54" fmla="val 826"/>
                              <a:gd name="f55" fmla="val 427"/>
                              <a:gd name="f56" fmla="val 840"/>
                              <a:gd name="f57" fmla="val 456"/>
                              <a:gd name="f58" fmla="val 850"/>
                              <a:gd name="f59" fmla="val 489"/>
                              <a:gd name="f60" fmla="val 855"/>
                              <a:gd name="f61" fmla="val 518"/>
                              <a:gd name="f62" fmla="val 860"/>
                              <a:gd name="f63" fmla="val 542"/>
                              <a:gd name="f64" fmla="val 571"/>
                              <a:gd name="f65" fmla="val 595"/>
                              <a:gd name="f66" fmla="val 845"/>
                              <a:gd name="f67" fmla="val 614"/>
                              <a:gd name="f68" fmla="val 836"/>
                              <a:gd name="f69" fmla="val 624"/>
                              <a:gd name="f70" fmla="val 638"/>
                              <a:gd name="f71" fmla="val 816"/>
                              <a:gd name="f72" fmla="val 643"/>
                              <a:gd name="f73" fmla="val 802"/>
                              <a:gd name="f74" fmla="val 652"/>
                              <a:gd name="f75" fmla="val 657"/>
                              <a:gd name="f76" fmla="val 778"/>
                              <a:gd name="f77" fmla="val 773"/>
                              <a:gd name="f78" fmla="val 662"/>
                              <a:gd name="f79" fmla="val 764"/>
                              <a:gd name="f80" fmla="val 749"/>
                              <a:gd name="f81" fmla="val 735"/>
                              <a:gd name="f82" fmla="val 687"/>
                              <a:gd name="f83" fmla="val 668"/>
                              <a:gd name="f84" fmla="val 653"/>
                              <a:gd name="f85" fmla="val 600"/>
                              <a:gd name="f86" fmla="val 639"/>
                              <a:gd name="f87" fmla="val 629"/>
                              <a:gd name="f88" fmla="val 508"/>
                              <a:gd name="f89" fmla="val 480"/>
                              <a:gd name="f90" fmla="val 596"/>
                              <a:gd name="f91" fmla="val 576"/>
                              <a:gd name="f92" fmla="val 432"/>
                              <a:gd name="f93" fmla="val 412"/>
                              <a:gd name="f94" fmla="val 384"/>
                              <a:gd name="f95" fmla="val 374"/>
                              <a:gd name="f96" fmla="val 408"/>
                              <a:gd name="f97" fmla="val 380"/>
                              <a:gd name="f98" fmla="val 346"/>
                              <a:gd name="f99" fmla="val 379"/>
                              <a:gd name="f100" fmla="val 317"/>
                              <a:gd name="f101" fmla="val 388"/>
                              <a:gd name="f102" fmla="val 288"/>
                              <a:gd name="f103" fmla="val 403"/>
                              <a:gd name="f104" fmla="val 260"/>
                              <a:gd name="f105" fmla="val 236"/>
                              <a:gd name="f106" fmla="val 436"/>
                              <a:gd name="f107" fmla="val 226"/>
                              <a:gd name="f108" fmla="val 446"/>
                              <a:gd name="f109" fmla="val 221"/>
                              <a:gd name="f110" fmla="val 216"/>
                              <a:gd name="f111" fmla="val 465"/>
                              <a:gd name="f112" fmla="val 212"/>
                              <a:gd name="f113" fmla="val 475"/>
                              <a:gd name="f114" fmla="val 494"/>
                              <a:gd name="f115" fmla="val 183"/>
                              <a:gd name="f116" fmla="val 154"/>
                              <a:gd name="f117" fmla="val 484"/>
                              <a:gd name="f118" fmla="val 87"/>
                              <a:gd name="f119" fmla="val 470"/>
                              <a:gd name="f120" fmla="val 58"/>
                              <a:gd name="f121" fmla="val 451"/>
                              <a:gd name="f122" fmla="val 39"/>
                              <a:gd name="f123" fmla="val 422"/>
                              <a:gd name="f124" fmla="val 29"/>
                              <a:gd name="f125" fmla="val 24"/>
                              <a:gd name="f126" fmla="val 364"/>
                              <a:gd name="f127" fmla="val 350"/>
                              <a:gd name="f128" fmla="val 44"/>
                              <a:gd name="f129" fmla="val 340"/>
                              <a:gd name="f130" fmla="val 336"/>
                              <a:gd name="f131" fmla="val 77"/>
                              <a:gd name="f132" fmla="val 331"/>
                              <a:gd name="f133" fmla="val 96"/>
                              <a:gd name="f134" fmla="val 116"/>
                              <a:gd name="f135" fmla="val 135"/>
                              <a:gd name="f136" fmla="val 164"/>
                              <a:gd name="f137" fmla="val 178"/>
                              <a:gd name="f138" fmla="val 188"/>
                              <a:gd name="f139" fmla="val 168"/>
                              <a:gd name="f140" fmla="val 144"/>
                              <a:gd name="f141" fmla="val 149"/>
                              <a:gd name="f142" fmla="val 140"/>
                              <a:gd name="f143" fmla="val 130"/>
                              <a:gd name="f144" fmla="val 125"/>
                              <a:gd name="f145" fmla="val 393"/>
                              <a:gd name="f146" fmla="val 111"/>
                              <a:gd name="f147" fmla="val 417"/>
                              <a:gd name="f148" fmla="val 192"/>
                              <a:gd name="f149" fmla="val 202"/>
                              <a:gd name="f150" fmla="val 207"/>
                              <a:gd name="f151" fmla="val 355"/>
                              <a:gd name="f152" fmla="val 326"/>
                              <a:gd name="f153" fmla="val 159"/>
                              <a:gd name="f154" fmla="val 307"/>
                              <a:gd name="f155" fmla="val 302"/>
                              <a:gd name="f156" fmla="val 101"/>
                              <a:gd name="f157" fmla="val 312"/>
                              <a:gd name="f158" fmla="val 53"/>
                              <a:gd name="f159" fmla="val 321"/>
                              <a:gd name="f160" fmla="val 34"/>
                              <a:gd name="f161" fmla="val 20"/>
                              <a:gd name="f162" fmla="val 5"/>
                              <a:gd name="f163" fmla="val 441"/>
                              <a:gd name="f164" fmla="val 72"/>
                              <a:gd name="f165" fmla="val 523"/>
                              <a:gd name="f166" fmla="val 537"/>
                              <a:gd name="f167" fmla="val 245"/>
                              <a:gd name="f168" fmla="val 269"/>
                              <a:gd name="f169" fmla="val 566"/>
                              <a:gd name="f170" fmla="val 298"/>
                              <a:gd name="f171" fmla="val 332"/>
                              <a:gd name="f172" fmla="val 585"/>
                              <a:gd name="f173" fmla="val 365"/>
                              <a:gd name="f174" fmla="val 394"/>
                              <a:gd name="f175" fmla="val 561"/>
                              <a:gd name="f176" fmla="val 499"/>
                              <a:gd name="f177" fmla="val 370"/>
                              <a:gd name="f178" fmla="val 351"/>
                              <a:gd name="f179" fmla="val 341"/>
                              <a:gd name="f180" fmla="val 513"/>
                              <a:gd name="f181" fmla="val 356"/>
                              <a:gd name="f182" fmla="val 375"/>
                              <a:gd name="f183" fmla="val 418"/>
                              <a:gd name="f184" fmla="val 389"/>
                              <a:gd name="f185" fmla="val 556"/>
                              <a:gd name="f186" fmla="val 322"/>
                              <a:gd name="f187" fmla="val 547"/>
                              <a:gd name="f188" fmla="val 532"/>
                              <a:gd name="f189" fmla="val 274"/>
                              <a:gd name="f190" fmla="val 250"/>
                              <a:gd name="f191" fmla="val 255"/>
                              <a:gd name="f192" fmla="val 327"/>
                              <a:gd name="f193" fmla="val 548"/>
                              <a:gd name="f194" fmla="val 562"/>
                              <a:gd name="f195" fmla="val 586"/>
                              <a:gd name="f196" fmla="val 591"/>
                              <a:gd name="f197" fmla="val 605"/>
                              <a:gd name="f198" fmla="val 615"/>
                              <a:gd name="f199" fmla="val 604"/>
                              <a:gd name="f200" fmla="val 620"/>
                              <a:gd name="f201" fmla="val 619"/>
                              <a:gd name="f202" fmla="val 633"/>
                              <a:gd name="f203" fmla="val 663"/>
                              <a:gd name="f204" fmla="val 672"/>
                              <a:gd name="f205" fmla="val 676"/>
                              <a:gd name="f206" fmla="val 706"/>
                              <a:gd name="f207" fmla="val 730"/>
                              <a:gd name="f208" fmla="val 788"/>
                              <a:gd name="f209" fmla="val 879"/>
                              <a:gd name="f210" fmla="val 628"/>
                              <a:gd name="f211" fmla="val 893"/>
                              <a:gd name="f212" fmla="val 609"/>
                              <a:gd name="f213" fmla="val 903"/>
                              <a:gd name="f214" fmla="val 912"/>
                              <a:gd name="f215" fmla="val 922"/>
                              <a:gd name="f216" fmla="val 927"/>
                              <a:gd name="f217" fmla="val 936"/>
                              <a:gd name="f218" fmla="val 941"/>
                              <a:gd name="f219" fmla="val 898"/>
                              <a:gd name="f220" fmla="val 884"/>
                              <a:gd name="f221" fmla="val 278"/>
                              <a:gd name="f222" fmla="val 864"/>
                              <a:gd name="f223" fmla="val 264"/>
                              <a:gd name="f224" fmla="val 249"/>
                              <a:gd name="f225" fmla="val 831"/>
                              <a:gd name="f226" fmla="val 240"/>
                              <a:gd name="f227" fmla="val 206"/>
                              <a:gd name="f228" fmla="val 797"/>
                              <a:gd name="f229" fmla="val 172"/>
                              <a:gd name="f230" fmla="val 158"/>
                              <a:gd name="f231" fmla="val 783"/>
                              <a:gd name="f232" fmla="val 134"/>
                              <a:gd name="f233" fmla="val 124"/>
                              <a:gd name="f234" fmla="val 182"/>
                              <a:gd name="f235" fmla="val 235"/>
                              <a:gd name="f236" fmla="val 268"/>
                              <a:gd name="f237" fmla="val 869"/>
                              <a:gd name="f238" fmla="val 908"/>
                              <a:gd name="f239" fmla="val 956"/>
                              <a:gd name="f240" fmla="val 989"/>
                              <a:gd name="f241" fmla="val 1013"/>
                              <a:gd name="f242" fmla="val 1023"/>
                              <a:gd name="f243" fmla="val 283"/>
                              <a:gd name="f244" fmla="val 1008"/>
                              <a:gd name="f245" fmla="val 965"/>
                              <a:gd name="f246" fmla="val 946"/>
                              <a:gd name="f247" fmla="val 960"/>
                              <a:gd name="f248" fmla="val 975"/>
                              <a:gd name="f249" fmla="val 177"/>
                              <a:gd name="f250" fmla="val 999"/>
                              <a:gd name="f251" fmla="val 129"/>
                              <a:gd name="f252" fmla="val 115"/>
                              <a:gd name="f253" fmla="val 1004"/>
                              <a:gd name="f254" fmla="val 67"/>
                              <a:gd name="f255" fmla="val 970"/>
                              <a:gd name="f256" fmla="val 62"/>
                              <a:gd name="f257" fmla="val 951"/>
                              <a:gd name="f258" fmla="val 57"/>
                              <a:gd name="f259" fmla="val 874"/>
                              <a:gd name="f260" fmla="val 105"/>
                              <a:gd name="f261" fmla="val 52"/>
                              <a:gd name="f262" fmla="val 43"/>
                              <a:gd name="f263" fmla="val 821"/>
                              <a:gd name="f264" fmla="val 48"/>
                              <a:gd name="f265" fmla="val 759"/>
                              <a:gd name="f266" fmla="val 744"/>
                              <a:gd name="f267" fmla="val 725"/>
                              <a:gd name="f268" fmla="val 716"/>
                              <a:gd name="f269" fmla="val 696"/>
                              <a:gd name="f270" fmla="val 692"/>
                              <a:gd name="f271" fmla="val 38"/>
                              <a:gd name="f272" fmla="val 33"/>
                              <a:gd name="f273" fmla="val 28"/>
                              <a:gd name="f274" fmla="val 19"/>
                              <a:gd name="f275" fmla="val 557"/>
                              <a:gd name="f276" fmla="val 9"/>
                              <a:gd name="f277" fmla="val 581"/>
                              <a:gd name="f278" fmla="val 644"/>
                              <a:gd name="f279" fmla="val 148"/>
                              <a:gd name="f280" fmla="val 658"/>
                              <a:gd name="f281" fmla="val 153"/>
                              <a:gd name="f282" fmla="val 634"/>
                              <a:gd name="f283" fmla="val 567"/>
                              <a:gd name="f284" fmla="+- 0 0 -90"/>
                              <a:gd name="f285" fmla="*/ f4 1 681"/>
                              <a:gd name="f286" fmla="*/ f5 1 1028"/>
                              <a:gd name="f287" fmla="+- f8 0 f6"/>
                              <a:gd name="f288" fmla="+- f7 0 f6"/>
                              <a:gd name="f289" fmla="*/ f284 f0 1"/>
                              <a:gd name="f290" fmla="*/ f288 1 681"/>
                              <a:gd name="f291" fmla="*/ f287 1 1028"/>
                              <a:gd name="f292" fmla="*/ 86 f288 1"/>
                              <a:gd name="f293" fmla="*/ 452 f287 1"/>
                              <a:gd name="f294" fmla="*/ 139 f288 1"/>
                              <a:gd name="f295" fmla="*/ 423 f287 1"/>
                              <a:gd name="f296" fmla="*/ 230 f288 1"/>
                              <a:gd name="f297" fmla="*/ 610 f287 1"/>
                              <a:gd name="f298" fmla="*/ 345 f288 1"/>
                              <a:gd name="f299" fmla="*/ 792 f287 1"/>
                              <a:gd name="f300" fmla="*/ 518 f288 1"/>
                              <a:gd name="f301" fmla="*/ 860 f287 1"/>
                              <a:gd name="f302" fmla="*/ 638 f288 1"/>
                              <a:gd name="f303" fmla="*/ 816 f287 1"/>
                              <a:gd name="f304" fmla="*/ 662 f288 1"/>
                              <a:gd name="f305" fmla="*/ 749 f287 1"/>
                              <a:gd name="f306" fmla="*/ 600 f288 1"/>
                              <a:gd name="f307" fmla="*/ 639 f287 1"/>
                              <a:gd name="f308" fmla="*/ 432 f288 1"/>
                              <a:gd name="f309" fmla="*/ 552 f287 1"/>
                              <a:gd name="f310" fmla="*/ 369 f288 1"/>
                              <a:gd name="f311" fmla="*/ 380 f287 1"/>
                              <a:gd name="f312" fmla="*/ 436 f288 1"/>
                              <a:gd name="f313" fmla="*/ 226 f287 1"/>
                              <a:gd name="f314" fmla="*/ 489 f288 1"/>
                              <a:gd name="f315" fmla="*/ 216 f287 1"/>
                              <a:gd name="f316" fmla="*/ 470 f288 1"/>
                              <a:gd name="f317" fmla="*/ 58 f287 1"/>
                              <a:gd name="f318" fmla="*/ 340 f288 1"/>
                              <a:gd name="f319" fmla="*/ 164 f287 1"/>
                              <a:gd name="f320" fmla="*/ 398 f288 1"/>
                              <a:gd name="f321" fmla="*/ 183 f287 1"/>
                              <a:gd name="f322" fmla="*/ 374 f288 1"/>
                              <a:gd name="f323" fmla="*/ 149 f287 1"/>
                              <a:gd name="f324" fmla="*/ 403 f288 1"/>
                              <a:gd name="f325" fmla="*/ 111 f287 1"/>
                              <a:gd name="f326" fmla="*/ 427 f288 1"/>
                              <a:gd name="f327" fmla="*/ 192 f287 1"/>
                              <a:gd name="f328" fmla="*/ 202 f287 1"/>
                              <a:gd name="f329" fmla="*/ 312 f288 1"/>
                              <a:gd name="f330" fmla="*/ 53 f287 1"/>
                              <a:gd name="f331" fmla="*/ 441 f288 1"/>
                              <a:gd name="f332" fmla="*/ 5 f287 1"/>
                              <a:gd name="f333" fmla="*/ 585 f288 1"/>
                              <a:gd name="f334" fmla="*/ 394 f287 1"/>
                              <a:gd name="f335" fmla="*/ 442 f287 1"/>
                              <a:gd name="f336" fmla="*/ 484 f288 1"/>
                              <a:gd name="f337" fmla="*/ 370 f287 1"/>
                              <a:gd name="f338" fmla="*/ 513 f288 1"/>
                              <a:gd name="f339" fmla="*/ 365 f287 1"/>
                              <a:gd name="f340" fmla="*/ 528 f288 1"/>
                              <a:gd name="f341" fmla="*/ 418 f287 1"/>
                              <a:gd name="f342" fmla="*/ 561 f288 1"/>
                              <a:gd name="f343" fmla="*/ 346 f287 1"/>
                              <a:gd name="f344" fmla="*/ 245 f287 1"/>
                              <a:gd name="f345" fmla="*/ 336 f287 1"/>
                              <a:gd name="f346" fmla="*/ 412 f288 1"/>
                              <a:gd name="f347" fmla="*/ 456 f287 1"/>
                              <a:gd name="f348" fmla="*/ 576 f287 1"/>
                              <a:gd name="f349" fmla="*/ 604 f288 1"/>
                              <a:gd name="f350" fmla="*/ 620 f287 1"/>
                              <a:gd name="f351" fmla="*/ 676 f288 1"/>
                              <a:gd name="f352" fmla="*/ 706 f287 1"/>
                              <a:gd name="f353" fmla="*/ 845 f287 1"/>
                              <a:gd name="f354" fmla="*/ 576 f288 1"/>
                              <a:gd name="f355" fmla="*/ 922 f287 1"/>
                              <a:gd name="f356" fmla="*/ 422 f288 1"/>
                              <a:gd name="f357" fmla="*/ 941 f287 1"/>
                              <a:gd name="f358" fmla="*/ 278 f288 1"/>
                              <a:gd name="f359" fmla="*/ 864 f287 1"/>
                              <a:gd name="f360" fmla="*/ 192 f288 1"/>
                              <a:gd name="f361" fmla="*/ 144 f288 1"/>
                              <a:gd name="f362" fmla="*/ 254 f288 1"/>
                              <a:gd name="f363" fmla="*/ 855 f287 1"/>
                              <a:gd name="f364" fmla="*/ 927 f287 1"/>
                              <a:gd name="f365" fmla="*/ 331 f288 1"/>
                              <a:gd name="f366" fmla="*/ 1013 f287 1"/>
                              <a:gd name="f367" fmla="*/ 235 f288 1"/>
                              <a:gd name="f368" fmla="*/ 965 f287 1"/>
                              <a:gd name="f369" fmla="*/ 187 f288 1"/>
                              <a:gd name="f370" fmla="*/ 960 f287 1"/>
                              <a:gd name="f371" fmla="*/ 129 f288 1"/>
                              <a:gd name="f372" fmla="*/ 57 f288 1"/>
                              <a:gd name="f373" fmla="*/ 105 f288 1"/>
                              <a:gd name="f374" fmla="*/ 43 f288 1"/>
                              <a:gd name="f375" fmla="*/ 821 f287 1"/>
                              <a:gd name="f376" fmla="*/ 62 f288 1"/>
                              <a:gd name="f377" fmla="*/ 744 f287 1"/>
                              <a:gd name="f378" fmla="*/ 76 f288 1"/>
                              <a:gd name="f379" fmla="*/ 33 f288 1"/>
                              <a:gd name="f380" fmla="*/ 653 f287 1"/>
                              <a:gd name="f381" fmla="*/ 19 f288 1"/>
                              <a:gd name="f382" fmla="*/ 548 f287 1"/>
                              <a:gd name="f383" fmla="*/ 81 f288 1"/>
                              <a:gd name="f384" fmla="*/ 572 f287 1"/>
                              <a:gd name="f385" fmla="*/ 148 f288 1"/>
                              <a:gd name="f386" fmla="*/ 658 f287 1"/>
                              <a:gd name="f387" fmla="*/ 172 f288 1"/>
                              <a:gd name="f388" fmla="*/ 100 f288 1"/>
                              <a:gd name="f389" fmla="*/ 581 f287 1"/>
                              <a:gd name="f390" fmla="*/ f289 1 f3"/>
                              <a:gd name="f391" fmla="*/ f292 1 681"/>
                              <a:gd name="f392" fmla="*/ f293 1 1028"/>
                              <a:gd name="f393" fmla="*/ f294 1 681"/>
                              <a:gd name="f394" fmla="*/ f295 1 1028"/>
                              <a:gd name="f395" fmla="*/ f296 1 681"/>
                              <a:gd name="f396" fmla="*/ f297 1 1028"/>
                              <a:gd name="f397" fmla="*/ f298 1 681"/>
                              <a:gd name="f398" fmla="*/ f299 1 1028"/>
                              <a:gd name="f399" fmla="*/ f300 1 681"/>
                              <a:gd name="f400" fmla="*/ f301 1 1028"/>
                              <a:gd name="f401" fmla="*/ f302 1 681"/>
                              <a:gd name="f402" fmla="*/ f303 1 1028"/>
                              <a:gd name="f403" fmla="*/ f304 1 681"/>
                              <a:gd name="f404" fmla="*/ f305 1 1028"/>
                              <a:gd name="f405" fmla="*/ f306 1 681"/>
                              <a:gd name="f406" fmla="*/ f307 1 1028"/>
                              <a:gd name="f407" fmla="*/ f308 1 681"/>
                              <a:gd name="f408" fmla="*/ f309 1 1028"/>
                              <a:gd name="f409" fmla="*/ f310 1 681"/>
                              <a:gd name="f410" fmla="*/ f311 1 1028"/>
                              <a:gd name="f411" fmla="*/ f312 1 681"/>
                              <a:gd name="f412" fmla="*/ f313 1 1028"/>
                              <a:gd name="f413" fmla="*/ f314 1 681"/>
                              <a:gd name="f414" fmla="*/ f315 1 1028"/>
                              <a:gd name="f415" fmla="*/ f316 1 681"/>
                              <a:gd name="f416" fmla="*/ f317 1 1028"/>
                              <a:gd name="f417" fmla="*/ f318 1 681"/>
                              <a:gd name="f418" fmla="*/ f319 1 1028"/>
                              <a:gd name="f419" fmla="*/ f320 1 681"/>
                              <a:gd name="f420" fmla="*/ f321 1 1028"/>
                              <a:gd name="f421" fmla="*/ f322 1 681"/>
                              <a:gd name="f422" fmla="*/ f323 1 1028"/>
                              <a:gd name="f423" fmla="*/ f324 1 681"/>
                              <a:gd name="f424" fmla="*/ f325 1 1028"/>
                              <a:gd name="f425" fmla="*/ f326 1 681"/>
                              <a:gd name="f426" fmla="*/ f327 1 1028"/>
                              <a:gd name="f427" fmla="*/ f328 1 1028"/>
                              <a:gd name="f428" fmla="*/ f329 1 681"/>
                              <a:gd name="f429" fmla="*/ f330 1 1028"/>
                              <a:gd name="f430" fmla="*/ f331 1 681"/>
                              <a:gd name="f431" fmla="*/ f332 1 1028"/>
                              <a:gd name="f432" fmla="*/ f333 1 681"/>
                              <a:gd name="f433" fmla="*/ f334 1 1028"/>
                              <a:gd name="f434" fmla="*/ f335 1 1028"/>
                              <a:gd name="f435" fmla="*/ f336 1 681"/>
                              <a:gd name="f436" fmla="*/ f337 1 1028"/>
                              <a:gd name="f437" fmla="*/ f338 1 681"/>
                              <a:gd name="f438" fmla="*/ f339 1 1028"/>
                              <a:gd name="f439" fmla="*/ f340 1 681"/>
                              <a:gd name="f440" fmla="*/ f341 1 1028"/>
                              <a:gd name="f441" fmla="*/ f342 1 681"/>
                              <a:gd name="f442" fmla="*/ f343 1 1028"/>
                              <a:gd name="f443" fmla="*/ f344 1 1028"/>
                              <a:gd name="f444" fmla="*/ f345 1 1028"/>
                              <a:gd name="f445" fmla="*/ f346 1 681"/>
                              <a:gd name="f446" fmla="*/ f347 1 1028"/>
                              <a:gd name="f447" fmla="*/ f348 1 1028"/>
                              <a:gd name="f448" fmla="*/ f349 1 681"/>
                              <a:gd name="f449" fmla="*/ f350 1 1028"/>
                              <a:gd name="f450" fmla="*/ f351 1 681"/>
                              <a:gd name="f451" fmla="*/ f352 1 1028"/>
                              <a:gd name="f452" fmla="*/ f353 1 1028"/>
                              <a:gd name="f453" fmla="*/ f354 1 681"/>
                              <a:gd name="f454" fmla="*/ f355 1 1028"/>
                              <a:gd name="f455" fmla="*/ f356 1 681"/>
                              <a:gd name="f456" fmla="*/ f357 1 1028"/>
                              <a:gd name="f457" fmla="*/ f358 1 681"/>
                              <a:gd name="f458" fmla="*/ f359 1 1028"/>
                              <a:gd name="f459" fmla="*/ f360 1 681"/>
                              <a:gd name="f460" fmla="*/ f361 1 681"/>
                              <a:gd name="f461" fmla="*/ f362 1 681"/>
                              <a:gd name="f462" fmla="*/ f363 1 1028"/>
                              <a:gd name="f463" fmla="*/ f364 1 1028"/>
                              <a:gd name="f464" fmla="*/ f365 1 681"/>
                              <a:gd name="f465" fmla="*/ f366 1 1028"/>
                              <a:gd name="f466" fmla="*/ f367 1 681"/>
                              <a:gd name="f467" fmla="*/ f368 1 1028"/>
                              <a:gd name="f468" fmla="*/ f369 1 681"/>
                              <a:gd name="f469" fmla="*/ f370 1 1028"/>
                              <a:gd name="f470" fmla="*/ f371 1 681"/>
                              <a:gd name="f471" fmla="*/ f372 1 681"/>
                              <a:gd name="f472" fmla="*/ f373 1 681"/>
                              <a:gd name="f473" fmla="*/ f374 1 681"/>
                              <a:gd name="f474" fmla="*/ f375 1 1028"/>
                              <a:gd name="f475" fmla="*/ f376 1 681"/>
                              <a:gd name="f476" fmla="*/ f377 1 1028"/>
                              <a:gd name="f477" fmla="*/ f378 1 681"/>
                              <a:gd name="f478" fmla="*/ f379 1 681"/>
                              <a:gd name="f479" fmla="*/ f380 1 1028"/>
                              <a:gd name="f480" fmla="*/ f381 1 681"/>
                              <a:gd name="f481" fmla="*/ f382 1 1028"/>
                              <a:gd name="f482" fmla="*/ f383 1 681"/>
                              <a:gd name="f483" fmla="*/ f384 1 1028"/>
                              <a:gd name="f484" fmla="*/ f385 1 681"/>
                              <a:gd name="f485" fmla="*/ f386 1 1028"/>
                              <a:gd name="f486" fmla="*/ f387 1 681"/>
                              <a:gd name="f487" fmla="*/ f388 1 681"/>
                              <a:gd name="f488" fmla="*/ f389 1 1028"/>
                              <a:gd name="f489" fmla="*/ 0 1 f290"/>
                              <a:gd name="f490" fmla="*/ f7 1 f290"/>
                              <a:gd name="f491" fmla="*/ 0 1 f291"/>
                              <a:gd name="f492" fmla="*/ f8 1 f291"/>
                              <a:gd name="f493" fmla="+- f390 0 f1"/>
                              <a:gd name="f494" fmla="*/ f391 1 f290"/>
                              <a:gd name="f495" fmla="*/ f392 1 f291"/>
                              <a:gd name="f496" fmla="*/ f393 1 f290"/>
                              <a:gd name="f497" fmla="*/ f394 1 f291"/>
                              <a:gd name="f498" fmla="*/ f395 1 f290"/>
                              <a:gd name="f499" fmla="*/ f396 1 f291"/>
                              <a:gd name="f500" fmla="*/ f397 1 f290"/>
                              <a:gd name="f501" fmla="*/ f398 1 f291"/>
                              <a:gd name="f502" fmla="*/ f399 1 f290"/>
                              <a:gd name="f503" fmla="*/ f400 1 f291"/>
                              <a:gd name="f504" fmla="*/ f401 1 f290"/>
                              <a:gd name="f505" fmla="*/ f402 1 f291"/>
                              <a:gd name="f506" fmla="*/ f403 1 f290"/>
                              <a:gd name="f507" fmla="*/ f404 1 f291"/>
                              <a:gd name="f508" fmla="*/ f405 1 f290"/>
                              <a:gd name="f509" fmla="*/ f406 1 f291"/>
                              <a:gd name="f510" fmla="*/ f407 1 f290"/>
                              <a:gd name="f511" fmla="*/ f408 1 f291"/>
                              <a:gd name="f512" fmla="*/ f409 1 f290"/>
                              <a:gd name="f513" fmla="*/ f410 1 f291"/>
                              <a:gd name="f514" fmla="*/ f411 1 f290"/>
                              <a:gd name="f515" fmla="*/ f412 1 f291"/>
                              <a:gd name="f516" fmla="*/ f413 1 f290"/>
                              <a:gd name="f517" fmla="*/ f414 1 f291"/>
                              <a:gd name="f518" fmla="*/ f415 1 f290"/>
                              <a:gd name="f519" fmla="*/ f416 1 f291"/>
                              <a:gd name="f520" fmla="*/ f417 1 f290"/>
                              <a:gd name="f521" fmla="*/ f418 1 f291"/>
                              <a:gd name="f522" fmla="*/ f419 1 f290"/>
                              <a:gd name="f523" fmla="*/ f420 1 f291"/>
                              <a:gd name="f524" fmla="*/ f421 1 f290"/>
                              <a:gd name="f525" fmla="*/ f422 1 f291"/>
                              <a:gd name="f526" fmla="*/ f423 1 f290"/>
                              <a:gd name="f527" fmla="*/ f424 1 f291"/>
                              <a:gd name="f528" fmla="*/ f425 1 f290"/>
                              <a:gd name="f529" fmla="*/ f426 1 f291"/>
                              <a:gd name="f530" fmla="*/ f427 1 f291"/>
                              <a:gd name="f531" fmla="*/ f428 1 f290"/>
                              <a:gd name="f532" fmla="*/ f429 1 f291"/>
                              <a:gd name="f533" fmla="*/ f430 1 f290"/>
                              <a:gd name="f534" fmla="*/ f431 1 f291"/>
                              <a:gd name="f535" fmla="*/ f432 1 f290"/>
                              <a:gd name="f536" fmla="*/ f433 1 f291"/>
                              <a:gd name="f537" fmla="*/ f434 1 f291"/>
                              <a:gd name="f538" fmla="*/ f435 1 f290"/>
                              <a:gd name="f539" fmla="*/ f436 1 f291"/>
                              <a:gd name="f540" fmla="*/ f437 1 f290"/>
                              <a:gd name="f541" fmla="*/ f438 1 f291"/>
                              <a:gd name="f542" fmla="*/ f439 1 f290"/>
                              <a:gd name="f543" fmla="*/ f440 1 f291"/>
                              <a:gd name="f544" fmla="*/ f441 1 f290"/>
                              <a:gd name="f545" fmla="*/ f442 1 f291"/>
                              <a:gd name="f546" fmla="*/ f443 1 f291"/>
                              <a:gd name="f547" fmla="*/ f444 1 f291"/>
                              <a:gd name="f548" fmla="*/ f445 1 f290"/>
                              <a:gd name="f549" fmla="*/ f446 1 f291"/>
                              <a:gd name="f550" fmla="*/ f447 1 f291"/>
                              <a:gd name="f551" fmla="*/ f448 1 f290"/>
                              <a:gd name="f552" fmla="*/ f449 1 f291"/>
                              <a:gd name="f553" fmla="*/ f450 1 f290"/>
                              <a:gd name="f554" fmla="*/ f451 1 f291"/>
                              <a:gd name="f555" fmla="*/ f452 1 f291"/>
                              <a:gd name="f556" fmla="*/ f453 1 f290"/>
                              <a:gd name="f557" fmla="*/ f454 1 f291"/>
                              <a:gd name="f558" fmla="*/ f455 1 f290"/>
                              <a:gd name="f559" fmla="*/ f456 1 f291"/>
                              <a:gd name="f560" fmla="*/ f457 1 f290"/>
                              <a:gd name="f561" fmla="*/ f458 1 f291"/>
                              <a:gd name="f562" fmla="*/ f459 1 f290"/>
                              <a:gd name="f563" fmla="*/ f460 1 f290"/>
                              <a:gd name="f564" fmla="*/ f461 1 f290"/>
                              <a:gd name="f565" fmla="*/ f462 1 f291"/>
                              <a:gd name="f566" fmla="*/ f463 1 f291"/>
                              <a:gd name="f567" fmla="*/ f464 1 f290"/>
                              <a:gd name="f568" fmla="*/ f465 1 f291"/>
                              <a:gd name="f569" fmla="*/ f466 1 f290"/>
                              <a:gd name="f570" fmla="*/ f467 1 f291"/>
                              <a:gd name="f571" fmla="*/ f468 1 f290"/>
                              <a:gd name="f572" fmla="*/ f469 1 f291"/>
                              <a:gd name="f573" fmla="*/ f470 1 f290"/>
                              <a:gd name="f574" fmla="*/ f471 1 f290"/>
                              <a:gd name="f575" fmla="*/ f472 1 f290"/>
                              <a:gd name="f576" fmla="*/ f473 1 f290"/>
                              <a:gd name="f577" fmla="*/ f474 1 f291"/>
                              <a:gd name="f578" fmla="*/ f475 1 f290"/>
                              <a:gd name="f579" fmla="*/ f476 1 f291"/>
                              <a:gd name="f580" fmla="*/ f477 1 f290"/>
                              <a:gd name="f581" fmla="*/ f478 1 f290"/>
                              <a:gd name="f582" fmla="*/ f479 1 f291"/>
                              <a:gd name="f583" fmla="*/ f480 1 f290"/>
                              <a:gd name="f584" fmla="*/ f481 1 f291"/>
                              <a:gd name="f585" fmla="*/ f482 1 f290"/>
                              <a:gd name="f586" fmla="*/ f483 1 f291"/>
                              <a:gd name="f587" fmla="*/ f484 1 f290"/>
                              <a:gd name="f588" fmla="*/ f485 1 f291"/>
                              <a:gd name="f589" fmla="*/ f486 1 f290"/>
                              <a:gd name="f590" fmla="*/ f487 1 f290"/>
                              <a:gd name="f591" fmla="*/ f488 1 f291"/>
                              <a:gd name="f592" fmla="*/ f489 f285 1"/>
                              <a:gd name="f593" fmla="*/ f490 f285 1"/>
                              <a:gd name="f594" fmla="*/ f492 f286 1"/>
                              <a:gd name="f595" fmla="*/ f491 f286 1"/>
                              <a:gd name="f596" fmla="*/ f494 f285 1"/>
                              <a:gd name="f597" fmla="*/ f495 f286 1"/>
                              <a:gd name="f598" fmla="*/ f496 f285 1"/>
                              <a:gd name="f599" fmla="*/ f497 f286 1"/>
                              <a:gd name="f600" fmla="*/ f498 f285 1"/>
                              <a:gd name="f601" fmla="*/ f499 f286 1"/>
                              <a:gd name="f602" fmla="*/ f500 f285 1"/>
                              <a:gd name="f603" fmla="*/ f501 f286 1"/>
                              <a:gd name="f604" fmla="*/ f502 f285 1"/>
                              <a:gd name="f605" fmla="*/ f503 f286 1"/>
                              <a:gd name="f606" fmla="*/ f504 f285 1"/>
                              <a:gd name="f607" fmla="*/ f505 f286 1"/>
                              <a:gd name="f608" fmla="*/ f506 f285 1"/>
                              <a:gd name="f609" fmla="*/ f507 f286 1"/>
                              <a:gd name="f610" fmla="*/ f508 f285 1"/>
                              <a:gd name="f611" fmla="*/ f509 f286 1"/>
                              <a:gd name="f612" fmla="*/ f510 f285 1"/>
                              <a:gd name="f613" fmla="*/ f511 f286 1"/>
                              <a:gd name="f614" fmla="*/ f512 f285 1"/>
                              <a:gd name="f615" fmla="*/ f513 f286 1"/>
                              <a:gd name="f616" fmla="*/ f514 f285 1"/>
                              <a:gd name="f617" fmla="*/ f515 f286 1"/>
                              <a:gd name="f618" fmla="*/ f516 f285 1"/>
                              <a:gd name="f619" fmla="*/ f517 f286 1"/>
                              <a:gd name="f620" fmla="*/ f518 f285 1"/>
                              <a:gd name="f621" fmla="*/ f519 f286 1"/>
                              <a:gd name="f622" fmla="*/ f520 f285 1"/>
                              <a:gd name="f623" fmla="*/ f521 f286 1"/>
                              <a:gd name="f624" fmla="*/ f522 f285 1"/>
                              <a:gd name="f625" fmla="*/ f523 f286 1"/>
                              <a:gd name="f626" fmla="*/ f524 f285 1"/>
                              <a:gd name="f627" fmla="*/ f525 f286 1"/>
                              <a:gd name="f628" fmla="*/ f526 f285 1"/>
                              <a:gd name="f629" fmla="*/ f527 f286 1"/>
                              <a:gd name="f630" fmla="*/ f528 f285 1"/>
                              <a:gd name="f631" fmla="*/ f529 f286 1"/>
                              <a:gd name="f632" fmla="*/ f530 f286 1"/>
                              <a:gd name="f633" fmla="*/ f531 f285 1"/>
                              <a:gd name="f634" fmla="*/ f532 f286 1"/>
                              <a:gd name="f635" fmla="*/ f533 f285 1"/>
                              <a:gd name="f636" fmla="*/ f534 f286 1"/>
                              <a:gd name="f637" fmla="*/ f535 f285 1"/>
                              <a:gd name="f638" fmla="*/ f536 f286 1"/>
                              <a:gd name="f639" fmla="*/ f537 f286 1"/>
                              <a:gd name="f640" fmla="*/ f538 f285 1"/>
                              <a:gd name="f641" fmla="*/ f539 f286 1"/>
                              <a:gd name="f642" fmla="*/ f540 f285 1"/>
                              <a:gd name="f643" fmla="*/ f541 f286 1"/>
                              <a:gd name="f644" fmla="*/ f542 f285 1"/>
                              <a:gd name="f645" fmla="*/ f543 f286 1"/>
                              <a:gd name="f646" fmla="*/ f544 f285 1"/>
                              <a:gd name="f647" fmla="*/ f545 f286 1"/>
                              <a:gd name="f648" fmla="*/ f546 f286 1"/>
                              <a:gd name="f649" fmla="*/ f547 f286 1"/>
                              <a:gd name="f650" fmla="*/ f548 f285 1"/>
                              <a:gd name="f651" fmla="*/ f549 f286 1"/>
                              <a:gd name="f652" fmla="*/ f550 f286 1"/>
                              <a:gd name="f653" fmla="*/ f551 f285 1"/>
                              <a:gd name="f654" fmla="*/ f552 f286 1"/>
                              <a:gd name="f655" fmla="*/ f553 f285 1"/>
                              <a:gd name="f656" fmla="*/ f554 f286 1"/>
                              <a:gd name="f657" fmla="*/ f555 f286 1"/>
                              <a:gd name="f658" fmla="*/ f556 f285 1"/>
                              <a:gd name="f659" fmla="*/ f557 f286 1"/>
                              <a:gd name="f660" fmla="*/ f558 f285 1"/>
                              <a:gd name="f661" fmla="*/ f559 f286 1"/>
                              <a:gd name="f662" fmla="*/ f560 f285 1"/>
                              <a:gd name="f663" fmla="*/ f561 f286 1"/>
                              <a:gd name="f664" fmla="*/ f562 f285 1"/>
                              <a:gd name="f665" fmla="*/ f563 f285 1"/>
                              <a:gd name="f666" fmla="*/ f564 f285 1"/>
                              <a:gd name="f667" fmla="*/ f565 f286 1"/>
                              <a:gd name="f668" fmla="*/ f566 f286 1"/>
                              <a:gd name="f669" fmla="*/ f567 f285 1"/>
                              <a:gd name="f670" fmla="*/ f568 f286 1"/>
                              <a:gd name="f671" fmla="*/ f569 f285 1"/>
                              <a:gd name="f672" fmla="*/ f570 f286 1"/>
                              <a:gd name="f673" fmla="*/ f571 f285 1"/>
                              <a:gd name="f674" fmla="*/ f572 f286 1"/>
                              <a:gd name="f675" fmla="*/ f573 f285 1"/>
                              <a:gd name="f676" fmla="*/ f574 f285 1"/>
                              <a:gd name="f677" fmla="*/ f575 f285 1"/>
                              <a:gd name="f678" fmla="*/ f576 f285 1"/>
                              <a:gd name="f679" fmla="*/ f577 f286 1"/>
                              <a:gd name="f680" fmla="*/ f578 f285 1"/>
                              <a:gd name="f681" fmla="*/ f579 f286 1"/>
                              <a:gd name="f682" fmla="*/ f580 f285 1"/>
                              <a:gd name="f683" fmla="*/ f581 f285 1"/>
                              <a:gd name="f684" fmla="*/ f582 f286 1"/>
                              <a:gd name="f685" fmla="*/ f583 f285 1"/>
                              <a:gd name="f686" fmla="*/ f584 f286 1"/>
                              <a:gd name="f687" fmla="*/ f585 f285 1"/>
                              <a:gd name="f688" fmla="*/ f586 f286 1"/>
                              <a:gd name="f689" fmla="*/ f587 f285 1"/>
                              <a:gd name="f690" fmla="*/ f588 f286 1"/>
                              <a:gd name="f691" fmla="*/ f589 f285 1"/>
                              <a:gd name="f692" fmla="*/ f590 f285 1"/>
                              <a:gd name="f693" fmla="*/ f591 f28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93">
                                <a:pos x="f596" y="f597"/>
                              </a:cxn>
                              <a:cxn ang="f493">
                                <a:pos x="f598" y="f599"/>
                              </a:cxn>
                              <a:cxn ang="f493">
                                <a:pos x="f600" y="f601"/>
                              </a:cxn>
                              <a:cxn ang="f493">
                                <a:pos x="f602" y="f603"/>
                              </a:cxn>
                              <a:cxn ang="f493">
                                <a:pos x="f604" y="f605"/>
                              </a:cxn>
                              <a:cxn ang="f493">
                                <a:pos x="f606" y="f607"/>
                              </a:cxn>
                              <a:cxn ang="f493">
                                <a:pos x="f608" y="f609"/>
                              </a:cxn>
                              <a:cxn ang="f493">
                                <a:pos x="f610" y="f611"/>
                              </a:cxn>
                              <a:cxn ang="f493">
                                <a:pos x="f612" y="f613"/>
                              </a:cxn>
                              <a:cxn ang="f493">
                                <a:pos x="f614" y="f615"/>
                              </a:cxn>
                              <a:cxn ang="f493">
                                <a:pos x="f616" y="f617"/>
                              </a:cxn>
                              <a:cxn ang="f493">
                                <a:pos x="f618" y="f619"/>
                              </a:cxn>
                              <a:cxn ang="f493">
                                <a:pos x="f620" y="f621"/>
                              </a:cxn>
                              <a:cxn ang="f493">
                                <a:pos x="f622" y="f621"/>
                              </a:cxn>
                              <a:cxn ang="f493">
                                <a:pos x="f602" y="f623"/>
                              </a:cxn>
                              <a:cxn ang="f493">
                                <a:pos x="f624" y="f625"/>
                              </a:cxn>
                              <a:cxn ang="f493">
                                <a:pos x="f626" y="f627"/>
                              </a:cxn>
                              <a:cxn ang="f493">
                                <a:pos x="f628" y="f629"/>
                              </a:cxn>
                              <a:cxn ang="f493">
                                <a:pos x="f630" y="f631"/>
                              </a:cxn>
                              <a:cxn ang="f493">
                                <a:pos x="f622" y="f632"/>
                              </a:cxn>
                              <a:cxn ang="f493">
                                <a:pos x="f633" y="f634"/>
                              </a:cxn>
                              <a:cxn ang="f493">
                                <a:pos x="f635" y="f636"/>
                              </a:cxn>
                              <a:cxn ang="f493">
                                <a:pos x="f604" y="f617"/>
                              </a:cxn>
                              <a:cxn ang="f493">
                                <a:pos x="f637" y="f638"/>
                              </a:cxn>
                              <a:cxn ang="f493">
                                <a:pos x="f604" y="f639"/>
                              </a:cxn>
                              <a:cxn ang="f493">
                                <a:pos x="f640" y="f641"/>
                              </a:cxn>
                              <a:cxn ang="f493">
                                <a:pos x="f642" y="f643"/>
                              </a:cxn>
                              <a:cxn ang="f493">
                                <a:pos x="f644" y="f645"/>
                              </a:cxn>
                              <a:cxn ang="f493">
                                <a:pos x="f646" y="f647"/>
                              </a:cxn>
                              <a:cxn ang="f493">
                                <a:pos x="f640" y="f648"/>
                              </a:cxn>
                              <a:cxn ang="f493">
                                <a:pos x="f624" y="f649"/>
                              </a:cxn>
                              <a:cxn ang="f493">
                                <a:pos x="f612" y="f649"/>
                              </a:cxn>
                              <a:cxn ang="f493">
                                <a:pos x="f650" y="f651"/>
                              </a:cxn>
                              <a:cxn ang="f493">
                                <a:pos x="f618" y="f652"/>
                              </a:cxn>
                              <a:cxn ang="f493">
                                <a:pos x="f653" y="f654"/>
                              </a:cxn>
                              <a:cxn ang="f493">
                                <a:pos x="f655" y="f656"/>
                              </a:cxn>
                              <a:cxn ang="f493">
                                <a:pos x="f608" y="f657"/>
                              </a:cxn>
                              <a:cxn ang="f493">
                                <a:pos x="f658" y="f659"/>
                              </a:cxn>
                              <a:cxn ang="f493">
                                <a:pos x="f660" y="f661"/>
                              </a:cxn>
                              <a:cxn ang="f493">
                                <a:pos x="f662" y="f663"/>
                              </a:cxn>
                              <a:cxn ang="f493">
                                <a:pos x="f664" y="f603"/>
                              </a:cxn>
                              <a:cxn ang="f493">
                                <a:pos x="f665" y="f603"/>
                              </a:cxn>
                              <a:cxn ang="f493">
                                <a:pos x="f666" y="f667"/>
                              </a:cxn>
                              <a:cxn ang="f493">
                                <a:pos x="f622" y="f668"/>
                              </a:cxn>
                              <a:cxn ang="f493">
                                <a:pos x="f669" y="f670"/>
                              </a:cxn>
                              <a:cxn ang="f493">
                                <a:pos x="f671" y="f672"/>
                              </a:cxn>
                              <a:cxn ang="f493">
                                <a:pos x="f673" y="f674"/>
                              </a:cxn>
                              <a:cxn ang="f493">
                                <a:pos x="f675" y="f670"/>
                              </a:cxn>
                              <a:cxn ang="f493">
                                <a:pos x="f676" y="f668"/>
                              </a:cxn>
                              <a:cxn ang="f493">
                                <a:pos x="f677" y="f667"/>
                              </a:cxn>
                              <a:cxn ang="f493">
                                <a:pos x="f678" y="f679"/>
                              </a:cxn>
                              <a:cxn ang="f493">
                                <a:pos x="f680" y="f681"/>
                              </a:cxn>
                              <a:cxn ang="f493">
                                <a:pos x="f682" y="f656"/>
                              </a:cxn>
                              <a:cxn ang="f493">
                                <a:pos x="f683" y="f684"/>
                              </a:cxn>
                              <a:cxn ang="f493">
                                <a:pos x="f685" y="f686"/>
                              </a:cxn>
                              <a:cxn ang="f493">
                                <a:pos x="f687" y="f688"/>
                              </a:cxn>
                              <a:cxn ang="f493">
                                <a:pos x="f689" y="f690"/>
                              </a:cxn>
                              <a:cxn ang="f493">
                                <a:pos x="f691" y="f684"/>
                              </a:cxn>
                              <a:cxn ang="f493">
                                <a:pos x="f692" y="f693"/>
                              </a:cxn>
                            </a:cxnLst>
                            <a:rect l="f592" t="f595" r="f593" b="f594"/>
                            <a:pathLst>
                              <a:path w="681" h="102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1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18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2"/>
                                </a:lnTo>
                                <a:lnTo>
                                  <a:pt x="f64" y="f6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54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50"/>
                                </a:lnTo>
                                <a:lnTo>
                                  <a:pt x="f75" y="f76"/>
                                </a:lnTo>
                                <a:lnTo>
                                  <a:pt x="f75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78" y="f80"/>
                                </a:lnTo>
                                <a:lnTo>
                                  <a:pt x="f75" y="f81"/>
                                </a:lnTo>
                                <a:lnTo>
                                  <a:pt x="f75" y="f44"/>
                                </a:lnTo>
                                <a:lnTo>
                                  <a:pt x="f40" y="f82"/>
                                </a:lnTo>
                                <a:lnTo>
                                  <a:pt x="f70" y="f83"/>
                                </a:lnTo>
                                <a:lnTo>
                                  <a:pt x="f69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64" y="f87"/>
                                </a:lnTo>
                                <a:lnTo>
                                  <a:pt x="f63" y="f69"/>
                                </a:lnTo>
                                <a:lnTo>
                                  <a:pt x="f88" y="f38"/>
                                </a:lnTo>
                                <a:lnTo>
                                  <a:pt x="f89" y="f90"/>
                                </a:lnTo>
                                <a:lnTo>
                                  <a:pt x="f57" y="f91"/>
                                </a:lnTo>
                                <a:lnTo>
                                  <a:pt x="f92" y="f10"/>
                                </a:lnTo>
                                <a:lnTo>
                                  <a:pt x="f93" y="f12"/>
                                </a:lnTo>
                                <a:lnTo>
                                  <a:pt x="f53" y="f32"/>
                                </a:lnTo>
                                <a:lnTo>
                                  <a:pt x="f94" y="f16"/>
                                </a:lnTo>
                                <a:lnTo>
                                  <a:pt x="f95" y="f28"/>
                                </a:lnTo>
                                <a:lnTo>
                                  <a:pt x="f51" y="f96"/>
                                </a:lnTo>
                                <a:lnTo>
                                  <a:pt x="f51" y="f97"/>
                                </a:lnTo>
                                <a:lnTo>
                                  <a:pt x="f51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102"/>
                                </a:lnTo>
                                <a:lnTo>
                                  <a:pt x="f103" y="f104"/>
                                </a:lnTo>
                                <a:lnTo>
                                  <a:pt x="f55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57" y="f110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112"/>
                                </a:lnTo>
                                <a:lnTo>
                                  <a:pt x="f89" y="f112"/>
                                </a:lnTo>
                                <a:lnTo>
                                  <a:pt x="f59" y="f110"/>
                                </a:lnTo>
                                <a:lnTo>
                                  <a:pt x="f114" y="f110"/>
                                </a:lnTo>
                                <a:lnTo>
                                  <a:pt x="f13" y="f115"/>
                                </a:lnTo>
                                <a:lnTo>
                                  <a:pt x="f13" y="f116"/>
                                </a:lnTo>
                                <a:lnTo>
                                  <a:pt x="f114" y="f24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124"/>
                                </a:lnTo>
                                <a:lnTo>
                                  <a:pt x="f101" y="f125"/>
                                </a:lnTo>
                                <a:lnTo>
                                  <a:pt x="f126" y="f124"/>
                                </a:lnTo>
                                <a:lnTo>
                                  <a:pt x="f127" y="f128"/>
                                </a:lnTo>
                                <a:lnTo>
                                  <a:pt x="f129" y="f120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133"/>
                                </a:lnTo>
                                <a:lnTo>
                                  <a:pt x="f132" y="f134"/>
                                </a:lnTo>
                                <a:lnTo>
                                  <a:pt x="f130" y="f135"/>
                                </a:lnTo>
                                <a:lnTo>
                                  <a:pt x="f130" y="f116"/>
                                </a:lnTo>
                                <a:lnTo>
                                  <a:pt x="f49" y="f136"/>
                                </a:lnTo>
                                <a:lnTo>
                                  <a:pt x="f127" y="f137"/>
                                </a:lnTo>
                                <a:lnTo>
                                  <a:pt x="f2" y="f115"/>
                                </a:lnTo>
                                <a:lnTo>
                                  <a:pt x="f51" y="f115"/>
                                </a:lnTo>
                                <a:lnTo>
                                  <a:pt x="f99" y="f138"/>
                                </a:lnTo>
                                <a:lnTo>
                                  <a:pt x="f101" y="f138"/>
                                </a:lnTo>
                                <a:lnTo>
                                  <a:pt x="f53" y="f115"/>
                                </a:lnTo>
                                <a:lnTo>
                                  <a:pt x="f103" y="f137"/>
                                </a:lnTo>
                                <a:lnTo>
                                  <a:pt x="f93" y="f139"/>
                                </a:lnTo>
                                <a:lnTo>
                                  <a:pt x="f93" y="f116"/>
                                </a:lnTo>
                                <a:lnTo>
                                  <a:pt x="f103" y="f140"/>
                                </a:lnTo>
                                <a:lnTo>
                                  <a:pt x="f101" y="f116"/>
                                </a:lnTo>
                                <a:lnTo>
                                  <a:pt x="f95" y="f141"/>
                                </a:lnTo>
                                <a:lnTo>
                                  <a:pt x="f95" y="f142"/>
                                </a:lnTo>
                                <a:lnTo>
                                  <a:pt x="f99" y="f143"/>
                                </a:lnTo>
                                <a:lnTo>
                                  <a:pt x="f94" y="f144"/>
                                </a:lnTo>
                                <a:lnTo>
                                  <a:pt x="f145" y="f24"/>
                                </a:lnTo>
                                <a:lnTo>
                                  <a:pt x="f53" y="f134"/>
                                </a:lnTo>
                                <a:lnTo>
                                  <a:pt x="f103" y="f146"/>
                                </a:lnTo>
                                <a:lnTo>
                                  <a:pt x="f96" y="f146"/>
                                </a:lnTo>
                                <a:lnTo>
                                  <a:pt x="f147" y="f134"/>
                                </a:lnTo>
                                <a:lnTo>
                                  <a:pt x="f55" y="f144"/>
                                </a:lnTo>
                                <a:lnTo>
                                  <a:pt x="f106" y="f141"/>
                                </a:lnTo>
                                <a:lnTo>
                                  <a:pt x="f106" y="f139"/>
                                </a:lnTo>
                                <a:lnTo>
                                  <a:pt x="f55" y="f148"/>
                                </a:lnTo>
                                <a:lnTo>
                                  <a:pt x="f147" y="f149"/>
                                </a:lnTo>
                                <a:lnTo>
                                  <a:pt x="f103" y="f150"/>
                                </a:lnTo>
                                <a:lnTo>
                                  <a:pt x="f101" y="f110"/>
                                </a:lnTo>
                                <a:lnTo>
                                  <a:pt x="f95" y="f110"/>
                                </a:lnTo>
                                <a:lnTo>
                                  <a:pt x="f151" y="f112"/>
                                </a:lnTo>
                                <a:lnTo>
                                  <a:pt x="f129" y="f149"/>
                                </a:lnTo>
                                <a:lnTo>
                                  <a:pt x="f152" y="f115"/>
                                </a:lnTo>
                                <a:lnTo>
                                  <a:pt x="f47" y="f153"/>
                                </a:lnTo>
                                <a:lnTo>
                                  <a:pt x="f154" y="f143"/>
                                </a:lnTo>
                                <a:lnTo>
                                  <a:pt x="f155" y="f156"/>
                                </a:lnTo>
                                <a:lnTo>
                                  <a:pt x="f154" y="f131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30" y="f161"/>
                                </a:lnTo>
                                <a:lnTo>
                                  <a:pt x="f151" y="f162"/>
                                </a:lnTo>
                                <a:lnTo>
                                  <a:pt x="f94" y="f6"/>
                                </a:lnTo>
                                <a:lnTo>
                                  <a:pt x="f93" y="f6"/>
                                </a:lnTo>
                                <a:lnTo>
                                  <a:pt x="f163" y="f162"/>
                                </a:lnTo>
                                <a:lnTo>
                                  <a:pt x="f111" y="f161"/>
                                </a:lnTo>
                                <a:lnTo>
                                  <a:pt x="f59" y="f128"/>
                                </a:lnTo>
                                <a:lnTo>
                                  <a:pt x="f88" y="f164"/>
                                </a:lnTo>
                                <a:lnTo>
                                  <a:pt x="f61" y="f134"/>
                                </a:lnTo>
                                <a:lnTo>
                                  <a:pt x="f165" y="f139"/>
                                </a:lnTo>
                                <a:lnTo>
                                  <a:pt x="f61" y="f107"/>
                                </a:lnTo>
                                <a:lnTo>
                                  <a:pt x="f166" y="f167"/>
                                </a:lnTo>
                                <a:lnTo>
                                  <a:pt x="f10" y="f168"/>
                                </a:lnTo>
                                <a:lnTo>
                                  <a:pt x="f169" y="f170"/>
                                </a:lnTo>
                                <a:lnTo>
                                  <a:pt x="f91" y="f171"/>
                                </a:lnTo>
                                <a:lnTo>
                                  <a:pt x="f172" y="f173"/>
                                </a:lnTo>
                                <a:lnTo>
                                  <a:pt x="f172" y="f174"/>
                                </a:lnTo>
                                <a:lnTo>
                                  <a:pt x="f91" y="f25"/>
                                </a:lnTo>
                                <a:lnTo>
                                  <a:pt x="f175" y="f92"/>
                                </a:lnTo>
                                <a:lnTo>
                                  <a:pt x="f10" y="f19"/>
                                </a:lnTo>
                                <a:lnTo>
                                  <a:pt x="f166" y="f28"/>
                                </a:lnTo>
                                <a:lnTo>
                                  <a:pt x="f12" y="f28"/>
                                </a:lnTo>
                                <a:lnTo>
                                  <a:pt x="f61" y="f28"/>
                                </a:lnTo>
                                <a:lnTo>
                                  <a:pt x="f88" y="f28"/>
                                </a:lnTo>
                                <a:lnTo>
                                  <a:pt x="f176" y="f19"/>
                                </a:lnTo>
                                <a:lnTo>
                                  <a:pt x="f59" y="f92"/>
                                </a:lnTo>
                                <a:lnTo>
                                  <a:pt x="f117" y="f20"/>
                                </a:lnTo>
                                <a:lnTo>
                                  <a:pt x="f117" y="f21"/>
                                </a:lnTo>
                                <a:lnTo>
                                  <a:pt x="f117" y="f177"/>
                                </a:lnTo>
                                <a:lnTo>
                                  <a:pt x="f114" y="f178"/>
                                </a:lnTo>
                                <a:lnTo>
                                  <a:pt x="f88" y="f179"/>
                                </a:lnTo>
                                <a:lnTo>
                                  <a:pt x="f180" y="f179"/>
                                </a:lnTo>
                                <a:lnTo>
                                  <a:pt x="f61" y="f98"/>
                                </a:lnTo>
                                <a:lnTo>
                                  <a:pt x="f61" y="f181"/>
                                </a:lnTo>
                                <a:lnTo>
                                  <a:pt x="f180" y="f173"/>
                                </a:lnTo>
                                <a:lnTo>
                                  <a:pt x="f13" y="f182"/>
                                </a:lnTo>
                                <a:lnTo>
                                  <a:pt x="f13" y="f94"/>
                                </a:lnTo>
                                <a:lnTo>
                                  <a:pt x="f13" y="f21"/>
                                </a:lnTo>
                                <a:lnTo>
                                  <a:pt x="f88" y="f25"/>
                                </a:lnTo>
                                <a:lnTo>
                                  <a:pt x="f61" y="f183"/>
                                </a:lnTo>
                                <a:lnTo>
                                  <a:pt x="f12" y="f183"/>
                                </a:lnTo>
                                <a:lnTo>
                                  <a:pt x="f63" y="f183"/>
                                </a:lnTo>
                                <a:lnTo>
                                  <a:pt x="f10" y="f25"/>
                                </a:lnTo>
                                <a:lnTo>
                                  <a:pt x="f175" y="f23"/>
                                </a:lnTo>
                                <a:lnTo>
                                  <a:pt x="f175" y="f184"/>
                                </a:lnTo>
                                <a:lnTo>
                                  <a:pt x="f169" y="f177"/>
                                </a:lnTo>
                                <a:lnTo>
                                  <a:pt x="f175" y="f98"/>
                                </a:lnTo>
                                <a:lnTo>
                                  <a:pt x="f185" y="f186"/>
                                </a:lnTo>
                                <a:lnTo>
                                  <a:pt x="f187" y="f170"/>
                                </a:lnTo>
                                <a:lnTo>
                                  <a:pt x="f188" y="f189"/>
                                </a:lnTo>
                                <a:lnTo>
                                  <a:pt x="f88" y="f104"/>
                                </a:lnTo>
                                <a:lnTo>
                                  <a:pt x="f176" y="f190"/>
                                </a:lnTo>
                                <a:lnTo>
                                  <a:pt x="f117" y="f167"/>
                                </a:lnTo>
                                <a:lnTo>
                                  <a:pt x="f119" y="f167"/>
                                </a:lnTo>
                                <a:lnTo>
                                  <a:pt x="f121" y="f167"/>
                                </a:lnTo>
                                <a:lnTo>
                                  <a:pt x="f106" y="f191"/>
                                </a:lnTo>
                                <a:lnTo>
                                  <a:pt x="f123" y="f189"/>
                                </a:lnTo>
                                <a:lnTo>
                                  <a:pt x="f96" y="f170"/>
                                </a:lnTo>
                                <a:lnTo>
                                  <a:pt x="f53" y="f130"/>
                                </a:lnTo>
                                <a:lnTo>
                                  <a:pt x="f147" y="f171"/>
                                </a:lnTo>
                                <a:lnTo>
                                  <a:pt x="f55" y="f192"/>
                                </a:lnTo>
                                <a:lnTo>
                                  <a:pt x="f92" y="f192"/>
                                </a:lnTo>
                                <a:lnTo>
                                  <a:pt x="f106" y="f192"/>
                                </a:lnTo>
                                <a:lnTo>
                                  <a:pt x="f106" y="f171"/>
                                </a:lnTo>
                                <a:lnTo>
                                  <a:pt x="f92" y="f130"/>
                                </a:lnTo>
                                <a:lnTo>
                                  <a:pt x="f55" y="f98"/>
                                </a:lnTo>
                                <a:lnTo>
                                  <a:pt x="f147" y="f173"/>
                                </a:lnTo>
                                <a:lnTo>
                                  <a:pt x="f93" y="f94"/>
                                </a:lnTo>
                                <a:lnTo>
                                  <a:pt x="f96" y="f96"/>
                                </a:lnTo>
                                <a:lnTo>
                                  <a:pt x="f96" y="f92"/>
                                </a:lnTo>
                                <a:lnTo>
                                  <a:pt x="f93" y="f57"/>
                                </a:lnTo>
                                <a:lnTo>
                                  <a:pt x="f147" y="f89"/>
                                </a:lnTo>
                                <a:lnTo>
                                  <a:pt x="f123" y="f13"/>
                                </a:lnTo>
                                <a:lnTo>
                                  <a:pt x="f106" y="f12"/>
                                </a:lnTo>
                                <a:lnTo>
                                  <a:pt x="f121" y="f193"/>
                                </a:lnTo>
                                <a:lnTo>
                                  <a:pt x="f119" y="f194"/>
                                </a:lnTo>
                                <a:lnTo>
                                  <a:pt x="f59" y="f91"/>
                                </a:lnTo>
                                <a:lnTo>
                                  <a:pt x="f88" y="f195"/>
                                </a:lnTo>
                                <a:lnTo>
                                  <a:pt x="f12" y="f196"/>
                                </a:lnTo>
                                <a:lnTo>
                                  <a:pt x="f187" y="f85"/>
                                </a:lnTo>
                                <a:lnTo>
                                  <a:pt x="f169" y="f197"/>
                                </a:lnTo>
                                <a:lnTo>
                                  <a:pt x="f172" y="f198"/>
                                </a:lnTo>
                                <a:lnTo>
                                  <a:pt x="f199" y="f200"/>
                                </a:lnTo>
                                <a:lnTo>
                                  <a:pt x="f201" y="f87"/>
                                </a:lnTo>
                                <a:lnTo>
                                  <a:pt x="f202" y="f86"/>
                                </a:lnTo>
                                <a:lnTo>
                                  <a:pt x="f40" y="f40"/>
                                </a:lnTo>
                                <a:lnTo>
                                  <a:pt x="f78" y="f203"/>
                                </a:lnTo>
                                <a:lnTo>
                                  <a:pt x="f204" y="f42"/>
                                </a:lnTo>
                                <a:lnTo>
                                  <a:pt x="f205" y="f206"/>
                                </a:lnTo>
                                <a:lnTo>
                                  <a:pt x="f7" y="f207"/>
                                </a:lnTo>
                                <a:lnTo>
                                  <a:pt x="f7" y="f79"/>
                                </a:lnTo>
                                <a:lnTo>
                                  <a:pt x="f7" y="f208"/>
                                </a:lnTo>
                                <a:lnTo>
                                  <a:pt x="f205" y="f52"/>
                                </a:lnTo>
                                <a:lnTo>
                                  <a:pt x="f204" y="f54"/>
                                </a:lnTo>
                                <a:lnTo>
                                  <a:pt x="f78" y="f66"/>
                                </a:lnTo>
                                <a:lnTo>
                                  <a:pt x="f74" y="f62"/>
                                </a:lnTo>
                                <a:lnTo>
                                  <a:pt x="f72" y="f209"/>
                                </a:lnTo>
                                <a:lnTo>
                                  <a:pt x="f210" y="f211"/>
                                </a:lnTo>
                                <a:lnTo>
                                  <a:pt x="f212" y="f213"/>
                                </a:lnTo>
                                <a:lnTo>
                                  <a:pt x="f65" y="f214"/>
                                </a:lnTo>
                                <a:lnTo>
                                  <a:pt x="f91" y="f215"/>
                                </a:lnTo>
                                <a:lnTo>
                                  <a:pt x="f10" y="f216"/>
                                </a:lnTo>
                                <a:lnTo>
                                  <a:pt x="f12" y="f217"/>
                                </a:lnTo>
                                <a:lnTo>
                                  <a:pt x="f13" y="f217"/>
                                </a:lnTo>
                                <a:lnTo>
                                  <a:pt x="f89" y="f218"/>
                                </a:lnTo>
                                <a:lnTo>
                                  <a:pt x="f121" y="f218"/>
                                </a:lnTo>
                                <a:lnTo>
                                  <a:pt x="f123" y="f218"/>
                                </a:lnTo>
                                <a:lnTo>
                                  <a:pt x="f103" y="f217"/>
                                </a:lnTo>
                                <a:lnTo>
                                  <a:pt x="f95" y="f216"/>
                                </a:lnTo>
                                <a:lnTo>
                                  <a:pt x="f127" y="f214"/>
                                </a:lnTo>
                                <a:lnTo>
                                  <a:pt x="f152" y="f219"/>
                                </a:lnTo>
                                <a:lnTo>
                                  <a:pt x="f155" y="f220"/>
                                </a:lnTo>
                                <a:lnTo>
                                  <a:pt x="f221" y="f222"/>
                                </a:lnTo>
                                <a:lnTo>
                                  <a:pt x="f223" y="f58"/>
                                </a:lnTo>
                                <a:lnTo>
                                  <a:pt x="f224" y="f225"/>
                                </a:lnTo>
                                <a:lnTo>
                                  <a:pt x="f226" y="f71"/>
                                </a:lnTo>
                                <a:lnTo>
                                  <a:pt x="f35" y="f52"/>
                                </a:lnTo>
                                <a:lnTo>
                                  <a:pt x="f227" y="f228"/>
                                </a:lnTo>
                                <a:lnTo>
                                  <a:pt x="f148" y="f50"/>
                                </a:lnTo>
                                <a:lnTo>
                                  <a:pt x="f229" y="f208"/>
                                </a:lnTo>
                                <a:lnTo>
                                  <a:pt x="f230" y="f231"/>
                                </a:lnTo>
                                <a:lnTo>
                                  <a:pt x="f140" y="f76"/>
                                </a:lnTo>
                                <a:lnTo>
                                  <a:pt x="f232" y="f76"/>
                                </a:lnTo>
                                <a:lnTo>
                                  <a:pt x="f233" y="f208"/>
                                </a:lnTo>
                                <a:lnTo>
                                  <a:pt x="f140" y="f50"/>
                                </a:lnTo>
                                <a:lnTo>
                                  <a:pt x="f27" y="f73"/>
                                </a:lnTo>
                                <a:lnTo>
                                  <a:pt x="f234" y="f52"/>
                                </a:lnTo>
                                <a:lnTo>
                                  <a:pt x="f31" y="f71"/>
                                </a:lnTo>
                                <a:lnTo>
                                  <a:pt x="f110" y="f225"/>
                                </a:lnTo>
                                <a:lnTo>
                                  <a:pt x="f235" y="f66"/>
                                </a:lnTo>
                                <a:lnTo>
                                  <a:pt x="f41" y="f60"/>
                                </a:lnTo>
                                <a:lnTo>
                                  <a:pt x="f236" y="f237"/>
                                </a:lnTo>
                                <a:lnTo>
                                  <a:pt x="f102" y="f220"/>
                                </a:lnTo>
                                <a:lnTo>
                                  <a:pt x="f155" y="f219"/>
                                </a:lnTo>
                                <a:lnTo>
                                  <a:pt x="f47" y="f238"/>
                                </a:lnTo>
                                <a:lnTo>
                                  <a:pt x="f152" y="f215"/>
                                </a:lnTo>
                                <a:lnTo>
                                  <a:pt x="f129" y="f216"/>
                                </a:lnTo>
                                <a:lnTo>
                                  <a:pt x="f127" y="f217"/>
                                </a:lnTo>
                                <a:lnTo>
                                  <a:pt x="f2" y="f218"/>
                                </a:lnTo>
                                <a:lnTo>
                                  <a:pt x="f51" y="f218"/>
                                </a:lnTo>
                                <a:lnTo>
                                  <a:pt x="f151" y="f239"/>
                                </a:lnTo>
                                <a:lnTo>
                                  <a:pt x="f49" y="f240"/>
                                </a:lnTo>
                                <a:lnTo>
                                  <a:pt x="f132" y="f241"/>
                                </a:lnTo>
                                <a:lnTo>
                                  <a:pt x="f47" y="f242"/>
                                </a:lnTo>
                                <a:lnTo>
                                  <a:pt x="f155" y="f8"/>
                                </a:lnTo>
                                <a:lnTo>
                                  <a:pt x="f243" y="f242"/>
                                </a:lnTo>
                                <a:lnTo>
                                  <a:pt x="f236" y="f244"/>
                                </a:lnTo>
                                <a:lnTo>
                                  <a:pt x="f224" y="f240"/>
                                </a:lnTo>
                                <a:lnTo>
                                  <a:pt x="f235" y="f245"/>
                                </a:lnTo>
                                <a:lnTo>
                                  <a:pt x="f35" y="f246"/>
                                </a:lnTo>
                                <a:lnTo>
                                  <a:pt x="f110" y="f217"/>
                                </a:lnTo>
                                <a:lnTo>
                                  <a:pt x="f227" y="f217"/>
                                </a:lnTo>
                                <a:lnTo>
                                  <a:pt x="f31" y="f218"/>
                                </a:lnTo>
                                <a:lnTo>
                                  <a:pt x="f148" y="f246"/>
                                </a:lnTo>
                                <a:lnTo>
                                  <a:pt x="f29" y="f247"/>
                                </a:lnTo>
                                <a:lnTo>
                                  <a:pt x="f234" y="f248"/>
                                </a:lnTo>
                                <a:lnTo>
                                  <a:pt x="f249" y="f240"/>
                                </a:lnTo>
                                <a:lnTo>
                                  <a:pt x="f139" y="f250"/>
                                </a:lnTo>
                                <a:lnTo>
                                  <a:pt x="f230" y="f244"/>
                                </a:lnTo>
                                <a:lnTo>
                                  <a:pt x="f140" y="f241"/>
                                </a:lnTo>
                                <a:lnTo>
                                  <a:pt x="f251" y="f241"/>
                                </a:lnTo>
                                <a:lnTo>
                                  <a:pt x="f252" y="f241"/>
                                </a:lnTo>
                                <a:lnTo>
                                  <a:pt x="f133" y="f253"/>
                                </a:lnTo>
                                <a:lnTo>
                                  <a:pt x="f15" y="f240"/>
                                </a:lnTo>
                                <a:lnTo>
                                  <a:pt x="f254" y="f255"/>
                                </a:lnTo>
                                <a:lnTo>
                                  <a:pt x="f256" y="f257"/>
                                </a:lnTo>
                                <a:lnTo>
                                  <a:pt x="f258" y="f216"/>
                                </a:lnTo>
                                <a:lnTo>
                                  <a:pt x="f256" y="f214"/>
                                </a:lnTo>
                                <a:lnTo>
                                  <a:pt x="f254" y="f219"/>
                                </a:lnTo>
                                <a:lnTo>
                                  <a:pt x="f11" y="f220"/>
                                </a:lnTo>
                                <a:lnTo>
                                  <a:pt x="f9" y="f259"/>
                                </a:lnTo>
                                <a:lnTo>
                                  <a:pt x="f133" y="f62"/>
                                </a:lnTo>
                                <a:lnTo>
                                  <a:pt x="f260" y="f60"/>
                                </a:lnTo>
                                <a:lnTo>
                                  <a:pt x="f18" y="f58"/>
                                </a:lnTo>
                                <a:lnTo>
                                  <a:pt x="f11" y="f66"/>
                                </a:lnTo>
                                <a:lnTo>
                                  <a:pt x="f254" y="f56"/>
                                </a:lnTo>
                                <a:lnTo>
                                  <a:pt x="f258" y="f68"/>
                                </a:lnTo>
                                <a:lnTo>
                                  <a:pt x="f261" y="f225"/>
                                </a:lnTo>
                                <a:lnTo>
                                  <a:pt x="f262" y="f263"/>
                                </a:lnTo>
                                <a:lnTo>
                                  <a:pt x="f262" y="f52"/>
                                </a:lnTo>
                                <a:lnTo>
                                  <a:pt x="f262" y="f228"/>
                                </a:lnTo>
                                <a:lnTo>
                                  <a:pt x="f262" y="f231"/>
                                </a:lnTo>
                                <a:lnTo>
                                  <a:pt x="f264" y="f48"/>
                                </a:lnTo>
                                <a:lnTo>
                                  <a:pt x="f261" y="f265"/>
                                </a:lnTo>
                                <a:lnTo>
                                  <a:pt x="f256" y="f266"/>
                                </a:lnTo>
                                <a:lnTo>
                                  <a:pt x="f164" y="f81"/>
                                </a:lnTo>
                                <a:lnTo>
                                  <a:pt x="f9" y="f267"/>
                                </a:lnTo>
                                <a:lnTo>
                                  <a:pt x="f22" y="f268"/>
                                </a:lnTo>
                                <a:lnTo>
                                  <a:pt x="f24" y="f44"/>
                                </a:lnTo>
                                <a:lnTo>
                                  <a:pt x="f133" y="f44"/>
                                </a:lnTo>
                                <a:lnTo>
                                  <a:pt x="f11" y="f206"/>
                                </a:lnTo>
                                <a:lnTo>
                                  <a:pt x="f258" y="f269"/>
                                </a:lnTo>
                                <a:lnTo>
                                  <a:pt x="f264" y="f270"/>
                                </a:lnTo>
                                <a:lnTo>
                                  <a:pt x="f271" y="f42"/>
                                </a:lnTo>
                                <a:lnTo>
                                  <a:pt x="f272" y="f204"/>
                                </a:lnTo>
                                <a:lnTo>
                                  <a:pt x="f272" y="f203"/>
                                </a:lnTo>
                                <a:lnTo>
                                  <a:pt x="f272" y="f84"/>
                                </a:lnTo>
                                <a:lnTo>
                                  <a:pt x="f272" y="f69"/>
                                </a:lnTo>
                                <a:lnTo>
                                  <a:pt x="f273" y="f85"/>
                                </a:lnTo>
                                <a:lnTo>
                                  <a:pt x="f274" y="f91"/>
                                </a:lnTo>
                                <a:lnTo>
                                  <a:pt x="f6" y="f275"/>
                                </a:lnTo>
                                <a:lnTo>
                                  <a:pt x="f276" y="f10"/>
                                </a:lnTo>
                                <a:lnTo>
                                  <a:pt x="f274" y="f193"/>
                                </a:lnTo>
                                <a:lnTo>
                                  <a:pt x="f273" y="f193"/>
                                </a:lnTo>
                                <a:lnTo>
                                  <a:pt x="f271" y="f193"/>
                                </a:lnTo>
                                <a:lnTo>
                                  <a:pt x="f264" y="f10"/>
                                </a:lnTo>
                                <a:lnTo>
                                  <a:pt x="f256" y="f275"/>
                                </a:lnTo>
                                <a:lnTo>
                                  <a:pt x="f164" y="f194"/>
                                </a:lnTo>
                                <a:lnTo>
                                  <a:pt x="f15" y="f36"/>
                                </a:lnTo>
                                <a:lnTo>
                                  <a:pt x="f18" y="f277"/>
                                </a:lnTo>
                                <a:lnTo>
                                  <a:pt x="f22" y="f90"/>
                                </a:lnTo>
                                <a:lnTo>
                                  <a:pt x="f252" y="f198"/>
                                </a:lnTo>
                                <a:lnTo>
                                  <a:pt x="f233" y="f87"/>
                                </a:lnTo>
                                <a:lnTo>
                                  <a:pt x="f26" y="f278"/>
                                </a:lnTo>
                                <a:lnTo>
                                  <a:pt x="f279" y="f280"/>
                                </a:lnTo>
                                <a:lnTo>
                                  <a:pt x="f230" y="f204"/>
                                </a:lnTo>
                                <a:lnTo>
                                  <a:pt x="f139" y="f42"/>
                                </a:lnTo>
                                <a:lnTo>
                                  <a:pt x="f249" y="f82"/>
                                </a:lnTo>
                                <a:lnTo>
                                  <a:pt x="f234" y="f42"/>
                                </a:lnTo>
                                <a:lnTo>
                                  <a:pt x="f234" y="f83"/>
                                </a:lnTo>
                                <a:lnTo>
                                  <a:pt x="f229" y="f84"/>
                                </a:lnTo>
                                <a:lnTo>
                                  <a:pt x="f139" y="f278"/>
                                </a:lnTo>
                                <a:lnTo>
                                  <a:pt x="f281" y="f282"/>
                                </a:lnTo>
                                <a:lnTo>
                                  <a:pt x="f26" y="f69"/>
                                </a:lnTo>
                                <a:lnTo>
                                  <a:pt x="f233" y="f38"/>
                                </a:lnTo>
                                <a:lnTo>
                                  <a:pt x="f252" y="f196"/>
                                </a:lnTo>
                                <a:lnTo>
                                  <a:pt x="f22" y="f277"/>
                                </a:lnTo>
                                <a:lnTo>
                                  <a:pt x="f18" y="f28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51029955" name="Freeform 200"/>
                        <wps:cNvSpPr/>
                        <wps:spPr>
                          <a:xfrm>
                            <a:off x="278370" y="8420013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43"/>
                              <a:gd name="f9" fmla="val 139"/>
                              <a:gd name="f10" fmla="val 62"/>
                              <a:gd name="f11" fmla="val 125"/>
                              <a:gd name="f12" fmla="val 72"/>
                              <a:gd name="f13" fmla="val 105"/>
                              <a:gd name="f14" fmla="val 86"/>
                              <a:gd name="f15" fmla="val 91"/>
                              <a:gd name="f16" fmla="val 67"/>
                              <a:gd name="f17" fmla="val 19"/>
                              <a:gd name="f18" fmla="val 82"/>
                              <a:gd name="f19" fmla="val 33"/>
                              <a:gd name="f20" fmla="val 77"/>
                              <a:gd name="f21" fmla="val 48"/>
                              <a:gd name="f22" fmla="val 57"/>
                              <a:gd name="f23" fmla="val 53"/>
                              <a:gd name="f24" fmla="val 38"/>
                              <a:gd name="f25" fmla="val 24"/>
                              <a:gd name="f26" fmla="+- 0 0 -90"/>
                              <a:gd name="f27" fmla="*/ f3 1 149"/>
                              <a:gd name="f28" fmla="*/ f4 1 96"/>
                              <a:gd name="f29" fmla="+- f7 0 f5"/>
                              <a:gd name="f30" fmla="+- f6 0 f5"/>
                              <a:gd name="f31" fmla="*/ f26 f0 1"/>
                              <a:gd name="f32" fmla="*/ f30 1 149"/>
                              <a:gd name="f33" fmla="*/ f29 1 96"/>
                              <a:gd name="f34" fmla="*/ 149 f30 1"/>
                              <a:gd name="f35" fmla="*/ 43 f29 1"/>
                              <a:gd name="f36" fmla="*/ 139 f30 1"/>
                              <a:gd name="f37" fmla="*/ 62 f29 1"/>
                              <a:gd name="f38" fmla="*/ 125 f30 1"/>
                              <a:gd name="f39" fmla="*/ 72 f29 1"/>
                              <a:gd name="f40" fmla="*/ 105 f30 1"/>
                              <a:gd name="f41" fmla="*/ 86 f29 1"/>
                              <a:gd name="f42" fmla="*/ 86 f30 1"/>
                              <a:gd name="f43" fmla="*/ 91 f29 1"/>
                              <a:gd name="f44" fmla="*/ 67 f30 1"/>
                              <a:gd name="f45" fmla="*/ 96 f29 1"/>
                              <a:gd name="f46" fmla="*/ 43 f30 1"/>
                              <a:gd name="f47" fmla="*/ 19 f30 1"/>
                              <a:gd name="f48" fmla="*/ 0 f30 1"/>
                              <a:gd name="f49" fmla="*/ 82 f29 1"/>
                              <a:gd name="f50" fmla="*/ 33 f30 1"/>
                              <a:gd name="f51" fmla="*/ 77 f29 1"/>
                              <a:gd name="f52" fmla="*/ 48 f30 1"/>
                              <a:gd name="f53" fmla="*/ 67 f29 1"/>
                              <a:gd name="f54" fmla="*/ 57 f30 1"/>
                              <a:gd name="f55" fmla="*/ 72 f30 1"/>
                              <a:gd name="f56" fmla="*/ 53 f29 1"/>
                              <a:gd name="f57" fmla="*/ 77 f30 1"/>
                              <a:gd name="f58" fmla="*/ 38 f29 1"/>
                              <a:gd name="f59" fmla="*/ 24 f29 1"/>
                              <a:gd name="f60" fmla="*/ 0 f29 1"/>
                              <a:gd name="f61" fmla="*/ f31 1 f2"/>
                              <a:gd name="f62" fmla="*/ f34 1 149"/>
                              <a:gd name="f63" fmla="*/ f35 1 96"/>
                              <a:gd name="f64" fmla="*/ f36 1 149"/>
                              <a:gd name="f65" fmla="*/ f37 1 96"/>
                              <a:gd name="f66" fmla="*/ f38 1 149"/>
                              <a:gd name="f67" fmla="*/ f39 1 96"/>
                              <a:gd name="f68" fmla="*/ f40 1 149"/>
                              <a:gd name="f69" fmla="*/ f41 1 96"/>
                              <a:gd name="f70" fmla="*/ f42 1 149"/>
                              <a:gd name="f71" fmla="*/ f43 1 96"/>
                              <a:gd name="f72" fmla="*/ f44 1 149"/>
                              <a:gd name="f73" fmla="*/ f45 1 96"/>
                              <a:gd name="f74" fmla="*/ f46 1 149"/>
                              <a:gd name="f75" fmla="*/ f47 1 149"/>
                              <a:gd name="f76" fmla="*/ f48 1 149"/>
                              <a:gd name="f77" fmla="*/ f49 1 96"/>
                              <a:gd name="f78" fmla="*/ f50 1 149"/>
                              <a:gd name="f79" fmla="*/ f51 1 96"/>
                              <a:gd name="f80" fmla="*/ f52 1 149"/>
                              <a:gd name="f81" fmla="*/ f53 1 96"/>
                              <a:gd name="f82" fmla="*/ f54 1 149"/>
                              <a:gd name="f83" fmla="*/ f55 1 149"/>
                              <a:gd name="f84" fmla="*/ f56 1 96"/>
                              <a:gd name="f85" fmla="*/ f57 1 149"/>
                              <a:gd name="f86" fmla="*/ f58 1 96"/>
                              <a:gd name="f87" fmla="*/ f59 1 96"/>
                              <a:gd name="f88" fmla="*/ f60 1 96"/>
                              <a:gd name="f89" fmla="*/ 0 1 f32"/>
                              <a:gd name="f90" fmla="*/ f6 1 f32"/>
                              <a:gd name="f91" fmla="*/ 0 1 f33"/>
                              <a:gd name="f92" fmla="*/ f7 1 f33"/>
                              <a:gd name="f93" fmla="+- f61 0 f1"/>
                              <a:gd name="f94" fmla="*/ f62 1 f32"/>
                              <a:gd name="f95" fmla="*/ f63 1 f33"/>
                              <a:gd name="f96" fmla="*/ f64 1 f32"/>
                              <a:gd name="f97" fmla="*/ f65 1 f33"/>
                              <a:gd name="f98" fmla="*/ f66 1 f32"/>
                              <a:gd name="f99" fmla="*/ f67 1 f33"/>
                              <a:gd name="f100" fmla="*/ f68 1 f32"/>
                              <a:gd name="f101" fmla="*/ f69 1 f33"/>
                              <a:gd name="f102" fmla="*/ f70 1 f32"/>
                              <a:gd name="f103" fmla="*/ f71 1 f33"/>
                              <a:gd name="f104" fmla="*/ f72 1 f32"/>
                              <a:gd name="f105" fmla="*/ f73 1 f33"/>
                              <a:gd name="f106" fmla="*/ f74 1 f32"/>
                              <a:gd name="f107" fmla="*/ f75 1 f32"/>
                              <a:gd name="f108" fmla="*/ f76 1 f32"/>
                              <a:gd name="f109" fmla="*/ f77 1 f33"/>
                              <a:gd name="f110" fmla="*/ f78 1 f32"/>
                              <a:gd name="f111" fmla="*/ f79 1 f33"/>
                              <a:gd name="f112" fmla="*/ f80 1 f32"/>
                              <a:gd name="f113" fmla="*/ f81 1 f33"/>
                              <a:gd name="f114" fmla="*/ f82 1 f32"/>
                              <a:gd name="f115" fmla="*/ f83 1 f32"/>
                              <a:gd name="f116" fmla="*/ f84 1 f33"/>
                              <a:gd name="f117" fmla="*/ f85 1 f32"/>
                              <a:gd name="f118" fmla="*/ f86 1 f33"/>
                              <a:gd name="f119" fmla="*/ f87 1 f33"/>
                              <a:gd name="f120" fmla="*/ f88 1 f33"/>
                              <a:gd name="f121" fmla="*/ f89 f27 1"/>
                              <a:gd name="f122" fmla="*/ f90 f27 1"/>
                              <a:gd name="f123" fmla="*/ f92 f28 1"/>
                              <a:gd name="f124" fmla="*/ f91 f28 1"/>
                              <a:gd name="f125" fmla="*/ f94 f27 1"/>
                              <a:gd name="f126" fmla="*/ f95 f28 1"/>
                              <a:gd name="f127" fmla="*/ f96 f27 1"/>
                              <a:gd name="f128" fmla="*/ f97 f28 1"/>
                              <a:gd name="f129" fmla="*/ f98 f27 1"/>
                              <a:gd name="f130" fmla="*/ f99 f28 1"/>
                              <a:gd name="f131" fmla="*/ f100 f27 1"/>
                              <a:gd name="f132" fmla="*/ f101 f28 1"/>
                              <a:gd name="f133" fmla="*/ f102 f27 1"/>
                              <a:gd name="f134" fmla="*/ f103 f28 1"/>
                              <a:gd name="f135" fmla="*/ f104 f27 1"/>
                              <a:gd name="f136" fmla="*/ f105 f28 1"/>
                              <a:gd name="f137" fmla="*/ f106 f27 1"/>
                              <a:gd name="f138" fmla="*/ f107 f27 1"/>
                              <a:gd name="f139" fmla="*/ f108 f27 1"/>
                              <a:gd name="f140" fmla="*/ f109 f28 1"/>
                              <a:gd name="f141" fmla="*/ f110 f27 1"/>
                              <a:gd name="f142" fmla="*/ f111 f28 1"/>
                              <a:gd name="f143" fmla="*/ f112 f27 1"/>
                              <a:gd name="f144" fmla="*/ f113 f28 1"/>
                              <a:gd name="f145" fmla="*/ f114 f27 1"/>
                              <a:gd name="f146" fmla="*/ f115 f27 1"/>
                              <a:gd name="f147" fmla="*/ f116 f28 1"/>
                              <a:gd name="f148" fmla="*/ f117 f27 1"/>
                              <a:gd name="f149" fmla="*/ f118 f28 1"/>
                              <a:gd name="f150" fmla="*/ f119 f28 1"/>
                              <a:gd name="f151" fmla="*/ f120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3">
                                <a:pos x="f125" y="f126"/>
                              </a:cxn>
                              <a:cxn ang="f93">
                                <a:pos x="f127" y="f128"/>
                              </a:cxn>
                              <a:cxn ang="f93">
                                <a:pos x="f129" y="f130"/>
                              </a:cxn>
                              <a:cxn ang="f93">
                                <a:pos x="f131" y="f132"/>
                              </a:cxn>
                              <a:cxn ang="f93">
                                <a:pos x="f133" y="f134"/>
                              </a:cxn>
                              <a:cxn ang="f93">
                                <a:pos x="f135" y="f136"/>
                              </a:cxn>
                              <a:cxn ang="f93">
                                <a:pos x="f137" y="f136"/>
                              </a:cxn>
                              <a:cxn ang="f93">
                                <a:pos x="f138" y="f136"/>
                              </a:cxn>
                              <a:cxn ang="f93">
                                <a:pos x="f139" y="f134"/>
                              </a:cxn>
                              <a:cxn ang="f93">
                                <a:pos x="f138" y="f140"/>
                              </a:cxn>
                              <a:cxn ang="f93">
                                <a:pos x="f141" y="f142"/>
                              </a:cxn>
                              <a:cxn ang="f93">
                                <a:pos x="f143" y="f144"/>
                              </a:cxn>
                              <a:cxn ang="f93">
                                <a:pos x="f145" y="f128"/>
                              </a:cxn>
                              <a:cxn ang="f93">
                                <a:pos x="f146" y="f147"/>
                              </a:cxn>
                              <a:cxn ang="f93">
                                <a:pos x="f148" y="f149"/>
                              </a:cxn>
                              <a:cxn ang="f93">
                                <a:pos x="f148" y="f150"/>
                              </a:cxn>
                              <a:cxn ang="f93">
                                <a:pos x="f146" y="f151"/>
                              </a:cxn>
                              <a:cxn ang="f93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149" h="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7"/>
                                </a:lnTo>
                                <a:lnTo>
                                  <a:pt x="f8" y="f7"/>
                                </a:lnTo>
                                <a:lnTo>
                                  <a:pt x="f17" y="f7"/>
                                </a:lnTo>
                                <a:lnTo>
                                  <a:pt x="f5" y="f15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16"/>
                                </a:lnTo>
                                <a:lnTo>
                                  <a:pt x="f22" y="f10"/>
                                </a:lnTo>
                                <a:lnTo>
                                  <a:pt x="f12" y="f23"/>
                                </a:lnTo>
                                <a:lnTo>
                                  <a:pt x="f20" y="f24"/>
                                </a:lnTo>
                                <a:lnTo>
                                  <a:pt x="f20" y="f25"/>
                                </a:lnTo>
                                <a:lnTo>
                                  <a:pt x="f12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10826062" name="Freeform 201"/>
                        <wps:cNvSpPr/>
                        <wps:spPr>
                          <a:xfrm>
                            <a:off x="376623" y="8480199"/>
                            <a:ext cx="45710" cy="482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7"/>
                              <a:gd name="f7" fmla="val 77"/>
                              <a:gd name="f8" fmla="val 57"/>
                              <a:gd name="f9" fmla="val 62"/>
                              <a:gd name="f10" fmla="val 48"/>
                              <a:gd name="f11" fmla="val 72"/>
                              <a:gd name="f12" fmla="val 43"/>
                              <a:gd name="f13" fmla="val 33"/>
                              <a:gd name="f14" fmla="val 29"/>
                              <a:gd name="f15" fmla="val 19"/>
                              <a:gd name="f16" fmla="val 14"/>
                              <a:gd name="f17" fmla="val 9"/>
                              <a:gd name="f18" fmla="val 5"/>
                              <a:gd name="f19" fmla="val 38"/>
                              <a:gd name="f20" fmla="val 24"/>
                              <a:gd name="f21" fmla="val 10"/>
                              <a:gd name="f22" fmla="val 53"/>
                              <a:gd name="f23" fmla="+- 0 0 -90"/>
                              <a:gd name="f24" fmla="*/ f3 1 67"/>
                              <a:gd name="f25" fmla="*/ f4 1 77"/>
                              <a:gd name="f26" fmla="+- f7 0 f5"/>
                              <a:gd name="f27" fmla="+- f6 0 f5"/>
                              <a:gd name="f28" fmla="*/ f23 f0 1"/>
                              <a:gd name="f29" fmla="*/ f27 1 67"/>
                              <a:gd name="f30" fmla="*/ f26 1 77"/>
                              <a:gd name="f31" fmla="*/ 57 f27 1"/>
                              <a:gd name="f32" fmla="*/ 62 f26 1"/>
                              <a:gd name="f33" fmla="*/ 48 f27 1"/>
                              <a:gd name="f34" fmla="*/ 72 f26 1"/>
                              <a:gd name="f35" fmla="*/ 43 f27 1"/>
                              <a:gd name="f36" fmla="*/ 33 f27 1"/>
                              <a:gd name="f37" fmla="*/ 77 f26 1"/>
                              <a:gd name="f38" fmla="*/ 29 f27 1"/>
                              <a:gd name="f39" fmla="*/ 19 f27 1"/>
                              <a:gd name="f40" fmla="*/ 14 f27 1"/>
                              <a:gd name="f41" fmla="*/ 9 f27 1"/>
                              <a:gd name="f42" fmla="*/ 5 f27 1"/>
                              <a:gd name="f43" fmla="*/ 0 f27 1"/>
                              <a:gd name="f44" fmla="*/ 48 f26 1"/>
                              <a:gd name="f45" fmla="*/ 38 f26 1"/>
                              <a:gd name="f46" fmla="*/ 24 f26 1"/>
                              <a:gd name="f47" fmla="*/ 10 f26 1"/>
                              <a:gd name="f48" fmla="*/ 5 f26 1"/>
                              <a:gd name="f49" fmla="*/ 24 f27 1"/>
                              <a:gd name="f50" fmla="*/ 0 f26 1"/>
                              <a:gd name="f51" fmla="*/ 38 f27 1"/>
                              <a:gd name="f52" fmla="*/ 14 f26 1"/>
                              <a:gd name="f53" fmla="*/ 62 f27 1"/>
                              <a:gd name="f54" fmla="*/ 67 f27 1"/>
                              <a:gd name="f55" fmla="*/ 53 f26 1"/>
                              <a:gd name="f56" fmla="*/ f28 1 f2"/>
                              <a:gd name="f57" fmla="*/ f31 1 67"/>
                              <a:gd name="f58" fmla="*/ f32 1 77"/>
                              <a:gd name="f59" fmla="*/ f33 1 67"/>
                              <a:gd name="f60" fmla="*/ f34 1 77"/>
                              <a:gd name="f61" fmla="*/ f35 1 67"/>
                              <a:gd name="f62" fmla="*/ f36 1 67"/>
                              <a:gd name="f63" fmla="*/ f37 1 77"/>
                              <a:gd name="f64" fmla="*/ f38 1 67"/>
                              <a:gd name="f65" fmla="*/ f39 1 67"/>
                              <a:gd name="f66" fmla="*/ f40 1 67"/>
                              <a:gd name="f67" fmla="*/ f41 1 67"/>
                              <a:gd name="f68" fmla="*/ f42 1 67"/>
                              <a:gd name="f69" fmla="*/ f43 1 67"/>
                              <a:gd name="f70" fmla="*/ f44 1 77"/>
                              <a:gd name="f71" fmla="*/ f45 1 77"/>
                              <a:gd name="f72" fmla="*/ f46 1 77"/>
                              <a:gd name="f73" fmla="*/ f47 1 77"/>
                              <a:gd name="f74" fmla="*/ f48 1 77"/>
                              <a:gd name="f75" fmla="*/ f49 1 67"/>
                              <a:gd name="f76" fmla="*/ f50 1 77"/>
                              <a:gd name="f77" fmla="*/ f51 1 67"/>
                              <a:gd name="f78" fmla="*/ f52 1 77"/>
                              <a:gd name="f79" fmla="*/ f53 1 67"/>
                              <a:gd name="f80" fmla="*/ f54 1 67"/>
                              <a:gd name="f81" fmla="*/ f55 1 77"/>
                              <a:gd name="f82" fmla="*/ 0 1 f29"/>
                              <a:gd name="f83" fmla="*/ f6 1 f29"/>
                              <a:gd name="f84" fmla="*/ 0 1 f30"/>
                              <a:gd name="f85" fmla="*/ f7 1 f30"/>
                              <a:gd name="f86" fmla="+- f56 0 f1"/>
                              <a:gd name="f87" fmla="*/ f57 1 f29"/>
                              <a:gd name="f88" fmla="*/ f58 1 f30"/>
                              <a:gd name="f89" fmla="*/ f59 1 f29"/>
                              <a:gd name="f90" fmla="*/ f60 1 f30"/>
                              <a:gd name="f91" fmla="*/ f61 1 f29"/>
                              <a:gd name="f92" fmla="*/ f62 1 f29"/>
                              <a:gd name="f93" fmla="*/ f63 1 f30"/>
                              <a:gd name="f94" fmla="*/ f64 1 f29"/>
                              <a:gd name="f95" fmla="*/ f65 1 f29"/>
                              <a:gd name="f96" fmla="*/ f66 1 f29"/>
                              <a:gd name="f97" fmla="*/ f67 1 f29"/>
                              <a:gd name="f98" fmla="*/ f68 1 f29"/>
                              <a:gd name="f99" fmla="*/ f69 1 f29"/>
                              <a:gd name="f100" fmla="*/ f70 1 f30"/>
                              <a:gd name="f101" fmla="*/ f71 1 f30"/>
                              <a:gd name="f102" fmla="*/ f72 1 f30"/>
                              <a:gd name="f103" fmla="*/ f73 1 f30"/>
                              <a:gd name="f104" fmla="*/ f74 1 f30"/>
                              <a:gd name="f105" fmla="*/ f75 1 f29"/>
                              <a:gd name="f106" fmla="*/ f76 1 f30"/>
                              <a:gd name="f107" fmla="*/ f77 1 f29"/>
                              <a:gd name="f108" fmla="*/ f78 1 f30"/>
                              <a:gd name="f109" fmla="*/ f79 1 f29"/>
                              <a:gd name="f110" fmla="*/ f80 1 f29"/>
                              <a:gd name="f111" fmla="*/ f81 1 f30"/>
                              <a:gd name="f112" fmla="*/ f82 f24 1"/>
                              <a:gd name="f113" fmla="*/ f83 f24 1"/>
                              <a:gd name="f114" fmla="*/ f85 f25 1"/>
                              <a:gd name="f115" fmla="*/ f84 f25 1"/>
                              <a:gd name="f116" fmla="*/ f87 f24 1"/>
                              <a:gd name="f117" fmla="*/ f88 f25 1"/>
                              <a:gd name="f118" fmla="*/ f89 f24 1"/>
                              <a:gd name="f119" fmla="*/ f90 f25 1"/>
                              <a:gd name="f120" fmla="*/ f91 f24 1"/>
                              <a:gd name="f121" fmla="*/ f92 f24 1"/>
                              <a:gd name="f122" fmla="*/ f93 f25 1"/>
                              <a:gd name="f123" fmla="*/ f94 f24 1"/>
                              <a:gd name="f124" fmla="*/ f95 f24 1"/>
                              <a:gd name="f125" fmla="*/ f96 f24 1"/>
                              <a:gd name="f126" fmla="*/ f97 f24 1"/>
                              <a:gd name="f127" fmla="*/ f98 f24 1"/>
                              <a:gd name="f128" fmla="*/ f99 f24 1"/>
                              <a:gd name="f129" fmla="*/ f100 f25 1"/>
                              <a:gd name="f130" fmla="*/ f101 f25 1"/>
                              <a:gd name="f131" fmla="*/ f102 f25 1"/>
                              <a:gd name="f132" fmla="*/ f103 f25 1"/>
                              <a:gd name="f133" fmla="*/ f104 f25 1"/>
                              <a:gd name="f134" fmla="*/ f105 f24 1"/>
                              <a:gd name="f135" fmla="*/ f106 f25 1"/>
                              <a:gd name="f136" fmla="*/ f107 f24 1"/>
                              <a:gd name="f137" fmla="*/ f108 f25 1"/>
                              <a:gd name="f138" fmla="*/ f109 f24 1"/>
                              <a:gd name="f139" fmla="*/ f110 f24 1"/>
                              <a:gd name="f140" fmla="*/ f111 f2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6">
                                <a:pos x="f116" y="f117"/>
                              </a:cxn>
                              <a:cxn ang="f86">
                                <a:pos x="f118" y="f119"/>
                              </a:cxn>
                              <a:cxn ang="f86">
                                <a:pos x="f120" y="f119"/>
                              </a:cxn>
                              <a:cxn ang="f86">
                                <a:pos x="f121" y="f122"/>
                              </a:cxn>
                              <a:cxn ang="f86">
                                <a:pos x="f123" y="f122"/>
                              </a:cxn>
                              <a:cxn ang="f86">
                                <a:pos x="f124" y="f122"/>
                              </a:cxn>
                              <a:cxn ang="f86">
                                <a:pos x="f125" y="f119"/>
                              </a:cxn>
                              <a:cxn ang="f86">
                                <a:pos x="f126" y="f119"/>
                              </a:cxn>
                              <a:cxn ang="f86">
                                <a:pos x="f127" y="f117"/>
                              </a:cxn>
                              <a:cxn ang="f86">
                                <a:pos x="f128" y="f129"/>
                              </a:cxn>
                              <a:cxn ang="f86">
                                <a:pos x="f128" y="f130"/>
                              </a:cxn>
                              <a:cxn ang="f86">
                                <a:pos x="f127" y="f131"/>
                              </a:cxn>
                              <a:cxn ang="f86">
                                <a:pos x="f125" y="f132"/>
                              </a:cxn>
                              <a:cxn ang="f86">
                                <a:pos x="f124" y="f133"/>
                              </a:cxn>
                              <a:cxn ang="f86">
                                <a:pos x="f134" y="f135"/>
                              </a:cxn>
                              <a:cxn ang="f86">
                                <a:pos x="f121" y="f135"/>
                              </a:cxn>
                              <a:cxn ang="f86">
                                <a:pos x="f136" y="f135"/>
                              </a:cxn>
                              <a:cxn ang="f86">
                                <a:pos x="f120" y="f133"/>
                              </a:cxn>
                              <a:cxn ang="f86">
                                <a:pos x="f118" y="f133"/>
                              </a:cxn>
                              <a:cxn ang="f86">
                                <a:pos x="f116" y="f132"/>
                              </a:cxn>
                              <a:cxn ang="f86">
                                <a:pos x="f116" y="f137"/>
                              </a:cxn>
                              <a:cxn ang="f86">
                                <a:pos x="f138" y="f131"/>
                              </a:cxn>
                              <a:cxn ang="f86">
                                <a:pos x="f139" y="f130"/>
                              </a:cxn>
                              <a:cxn ang="f86">
                                <a:pos x="f139" y="f140"/>
                              </a:cxn>
                              <a:cxn ang="f86">
                                <a:pos x="f116" y="f117"/>
                              </a:cxn>
                            </a:cxnLst>
                            <a:rect l="f112" t="f115" r="f113" b="f114"/>
                            <a:pathLst>
                              <a:path w="67" h="7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7"/>
                                </a:lnTo>
                                <a:lnTo>
                                  <a:pt x="f14" y="f7"/>
                                </a:lnTo>
                                <a:lnTo>
                                  <a:pt x="f15" y="f7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8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16" y="f21"/>
                                </a:lnTo>
                                <a:lnTo>
                                  <a:pt x="f15" y="f18"/>
                                </a:lnTo>
                                <a:lnTo>
                                  <a:pt x="f20" y="f5"/>
                                </a:lnTo>
                                <a:lnTo>
                                  <a:pt x="f13" y="f5"/>
                                </a:lnTo>
                                <a:lnTo>
                                  <a:pt x="f19" y="f5"/>
                                </a:lnTo>
                                <a:lnTo>
                                  <a:pt x="f12" y="f18"/>
                                </a:lnTo>
                                <a:lnTo>
                                  <a:pt x="f10" y="f18"/>
                                </a:lnTo>
                                <a:lnTo>
                                  <a:pt x="f8" y="f21"/>
                                </a:lnTo>
                                <a:lnTo>
                                  <a:pt x="f8" y="f16"/>
                                </a:lnTo>
                                <a:lnTo>
                                  <a:pt x="f9" y="f20"/>
                                </a:lnTo>
                                <a:lnTo>
                                  <a:pt x="f6" y="f19"/>
                                </a:lnTo>
                                <a:lnTo>
                                  <a:pt x="f6" y="f22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23727452" name="Freeform 202"/>
                        <wps:cNvSpPr/>
                        <wps:spPr>
                          <a:xfrm>
                            <a:off x="42300" y="7426920"/>
                            <a:ext cx="334322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0"/>
                              <a:gd name="f8" fmla="val 1488"/>
                              <a:gd name="f9" fmla="val 87"/>
                              <a:gd name="f10" fmla="val 1406"/>
                              <a:gd name="f11" fmla="val 77"/>
                              <a:gd name="f12" fmla="val 1378"/>
                              <a:gd name="f13" fmla="val 1339"/>
                              <a:gd name="f14" fmla="val 72"/>
                              <a:gd name="f15" fmla="val 1296"/>
                              <a:gd name="f16" fmla="val 1258"/>
                              <a:gd name="f17" fmla="val 1210"/>
                              <a:gd name="f18" fmla="val 82"/>
                              <a:gd name="f19" fmla="val 1166"/>
                              <a:gd name="f20" fmla="val 91"/>
                              <a:gd name="f21" fmla="val 1118"/>
                              <a:gd name="f22" fmla="val 101"/>
                              <a:gd name="f23" fmla="val 1075"/>
                              <a:gd name="f24" fmla="val 115"/>
                              <a:gd name="f25" fmla="val 1032"/>
                              <a:gd name="f26" fmla="val 135"/>
                              <a:gd name="f27" fmla="val 989"/>
                              <a:gd name="f28" fmla="val 154"/>
                              <a:gd name="f29" fmla="val 950"/>
                              <a:gd name="f30" fmla="val 178"/>
                              <a:gd name="f31" fmla="val 912"/>
                              <a:gd name="f32" fmla="val 207"/>
                              <a:gd name="f33" fmla="val 883"/>
                              <a:gd name="f34" fmla="val 235"/>
                              <a:gd name="f35" fmla="val 859"/>
                              <a:gd name="f36" fmla="val 274"/>
                              <a:gd name="f37" fmla="val 835"/>
                              <a:gd name="f38" fmla="val 312"/>
                              <a:gd name="f39" fmla="val 821"/>
                              <a:gd name="f40" fmla="val 303"/>
                              <a:gd name="f41" fmla="val 816"/>
                              <a:gd name="f42" fmla="val 293"/>
                              <a:gd name="f43" fmla="val 283"/>
                              <a:gd name="f44" fmla="val 269"/>
                              <a:gd name="f45" fmla="val 255"/>
                              <a:gd name="f46" fmla="val 240"/>
                              <a:gd name="f47" fmla="val 226"/>
                              <a:gd name="f48" fmla="val 826"/>
                              <a:gd name="f49" fmla="val 192"/>
                              <a:gd name="f50" fmla="val 173"/>
                              <a:gd name="f51" fmla="val 806"/>
                              <a:gd name="f52" fmla="val 139"/>
                              <a:gd name="f53" fmla="val 792"/>
                              <a:gd name="f54" fmla="val 778"/>
                              <a:gd name="f55" fmla="val 758"/>
                              <a:gd name="f56" fmla="val 144"/>
                              <a:gd name="f57" fmla="val 739"/>
                              <a:gd name="f58" fmla="val 168"/>
                              <a:gd name="f59" fmla="val 720"/>
                              <a:gd name="f60" fmla="val 183"/>
                              <a:gd name="f61" fmla="val 715"/>
                              <a:gd name="f62" fmla="val 706"/>
                              <a:gd name="f63" fmla="val 125"/>
                              <a:gd name="f64" fmla="val 710"/>
                              <a:gd name="f65" fmla="val 701"/>
                              <a:gd name="f66" fmla="val 682"/>
                              <a:gd name="f67" fmla="val 53"/>
                              <a:gd name="f68" fmla="val 662"/>
                              <a:gd name="f69" fmla="val 43"/>
                              <a:gd name="f70" fmla="val 638"/>
                              <a:gd name="f71" fmla="val 29"/>
                              <a:gd name="f72" fmla="val 614"/>
                              <a:gd name="f73" fmla="val 19"/>
                              <a:gd name="f74" fmla="val 600"/>
                              <a:gd name="f75" fmla="val 595"/>
                              <a:gd name="f76" fmla="val 10"/>
                              <a:gd name="f77" fmla="val 581"/>
                              <a:gd name="f78" fmla="val 24"/>
                              <a:gd name="f79" fmla="val 566"/>
                              <a:gd name="f80" fmla="val 552"/>
                              <a:gd name="f81" fmla="val 63"/>
                              <a:gd name="f82" fmla="val 542"/>
                              <a:gd name="f83" fmla="val 538"/>
                              <a:gd name="f84" fmla="val 120"/>
                              <a:gd name="f85" fmla="val 149"/>
                              <a:gd name="f86" fmla="val 557"/>
                              <a:gd name="f87" fmla="val 586"/>
                              <a:gd name="f88" fmla="val 197"/>
                              <a:gd name="f89" fmla="val 605"/>
                              <a:gd name="f90" fmla="val 202"/>
                              <a:gd name="f91" fmla="val 547"/>
                              <a:gd name="f92" fmla="val 509"/>
                              <a:gd name="f93" fmla="val 470"/>
                              <a:gd name="f94" fmla="val 427"/>
                              <a:gd name="f95" fmla="val 389"/>
                              <a:gd name="f96" fmla="val 341"/>
                              <a:gd name="f97" fmla="val 58"/>
                              <a:gd name="f98" fmla="val 331"/>
                              <a:gd name="f99" fmla="val 326"/>
                              <a:gd name="f100" fmla="val 106"/>
                              <a:gd name="f101" fmla="val 130"/>
                              <a:gd name="f102" fmla="val 355"/>
                              <a:gd name="f103" fmla="val 379"/>
                              <a:gd name="f104" fmla="val 403"/>
                              <a:gd name="f105" fmla="val 432"/>
                              <a:gd name="f106" fmla="val 216"/>
                              <a:gd name="f107" fmla="val 461"/>
                              <a:gd name="f108" fmla="val 528"/>
                              <a:gd name="f109" fmla="val 518"/>
                              <a:gd name="f110" fmla="val 231"/>
                              <a:gd name="f111" fmla="val 422"/>
                              <a:gd name="f112" fmla="val 221"/>
                              <a:gd name="f113" fmla="val 336"/>
                              <a:gd name="f114" fmla="val 298"/>
                              <a:gd name="f115" fmla="val 254"/>
                              <a:gd name="f116" fmla="val 111"/>
                              <a:gd name="f117" fmla="val 96"/>
                              <a:gd name="f118" fmla="val 182"/>
                              <a:gd name="f119" fmla="val 67"/>
                              <a:gd name="f120" fmla="val 34"/>
                              <a:gd name="f121" fmla="val 15"/>
                              <a:gd name="f122" fmla="val 38"/>
                              <a:gd name="f123" fmla="val 14"/>
                              <a:gd name="f124" fmla="val 159"/>
                              <a:gd name="f125" fmla="val 62"/>
                              <a:gd name="f126" fmla="val 211"/>
                              <a:gd name="f127" fmla="val 245"/>
                              <a:gd name="f128" fmla="val 158"/>
                              <a:gd name="f129" fmla="val 187"/>
                              <a:gd name="f130" fmla="val 264"/>
                              <a:gd name="f131" fmla="val 259"/>
                              <a:gd name="f132" fmla="val 279"/>
                              <a:gd name="f133" fmla="val 413"/>
                              <a:gd name="f134" fmla="val 288"/>
                              <a:gd name="f135" fmla="val 658"/>
                              <a:gd name="f136" fmla="val 691"/>
                              <a:gd name="f137" fmla="val 365"/>
                              <a:gd name="f138" fmla="val 447"/>
                              <a:gd name="f139" fmla="val 696"/>
                              <a:gd name="f140" fmla="val 456"/>
                              <a:gd name="f141" fmla="val 677"/>
                              <a:gd name="f142" fmla="val 653"/>
                              <a:gd name="f143" fmla="val 629"/>
                              <a:gd name="f144" fmla="val 451"/>
                              <a:gd name="f145" fmla="val 442"/>
                              <a:gd name="f146" fmla="val 590"/>
                              <a:gd name="f147" fmla="val 370"/>
                              <a:gd name="f148" fmla="val 576"/>
                              <a:gd name="f149" fmla="val 375"/>
                              <a:gd name="f150" fmla="val 562"/>
                              <a:gd name="f151" fmla="val 480"/>
                              <a:gd name="f152" fmla="val 394"/>
                              <a:gd name="f153" fmla="val 485"/>
                              <a:gd name="f154" fmla="val 408"/>
                              <a:gd name="f155" fmla="val 494"/>
                              <a:gd name="f156" fmla="val 423"/>
                              <a:gd name="f157" fmla="val 648"/>
                              <a:gd name="f158" fmla="val 754"/>
                              <a:gd name="f159" fmla="val 466"/>
                              <a:gd name="f160" fmla="val 797"/>
                              <a:gd name="f161" fmla="val 399"/>
                              <a:gd name="f162" fmla="val 878"/>
                              <a:gd name="f163" fmla="val 898"/>
                              <a:gd name="f164" fmla="val 351"/>
                              <a:gd name="f165" fmla="val 327"/>
                              <a:gd name="f166" fmla="val 931"/>
                              <a:gd name="f167" fmla="val 307"/>
                              <a:gd name="f168" fmla="val 955"/>
                              <a:gd name="f169" fmla="val 1003"/>
                              <a:gd name="f170" fmla="val 1051"/>
                              <a:gd name="f171" fmla="val 1099"/>
                              <a:gd name="f172" fmla="val 1152"/>
                              <a:gd name="f173" fmla="val 1214"/>
                              <a:gd name="f174" fmla="val 1291"/>
                              <a:gd name="f175" fmla="val 1382"/>
                              <a:gd name="f176" fmla="val 163"/>
                              <a:gd name="f177" fmla="val 1474"/>
                              <a:gd name="f178" fmla="val 1459"/>
                              <a:gd name="f179" fmla="val 1445"/>
                              <a:gd name="f180" fmla="val 1435"/>
                              <a:gd name="f181" fmla="val 1430"/>
                              <a:gd name="f182" fmla="val 1421"/>
                              <a:gd name="f183" fmla="val 1411"/>
                              <a:gd name="f184" fmla="+- 0 0 -90"/>
                              <a:gd name="f185" fmla="*/ f4 1 490"/>
                              <a:gd name="f186" fmla="*/ f5 1 1488"/>
                              <a:gd name="f187" fmla="+- f8 0 f6"/>
                              <a:gd name="f188" fmla="+- f7 0 f6"/>
                              <a:gd name="f189" fmla="*/ f184 f0 1"/>
                              <a:gd name="f190" fmla="*/ f188 1 490"/>
                              <a:gd name="f191" fmla="*/ f187 1 1488"/>
                              <a:gd name="f192" fmla="*/ 77 f188 1"/>
                              <a:gd name="f193" fmla="*/ 1339 f187 1"/>
                              <a:gd name="f194" fmla="*/ 1210 f187 1"/>
                              <a:gd name="f195" fmla="*/ 101 f188 1"/>
                              <a:gd name="f196" fmla="*/ 1075 f187 1"/>
                              <a:gd name="f197" fmla="*/ 154 f188 1"/>
                              <a:gd name="f198" fmla="*/ 950 f187 1"/>
                              <a:gd name="f199" fmla="*/ 235 f188 1"/>
                              <a:gd name="f200" fmla="*/ 859 f187 1"/>
                              <a:gd name="f201" fmla="*/ 303 f188 1"/>
                              <a:gd name="f202" fmla="*/ 816 f187 1"/>
                              <a:gd name="f203" fmla="*/ 269 f188 1"/>
                              <a:gd name="f204" fmla="*/ 226 f188 1"/>
                              <a:gd name="f205" fmla="*/ 826 f187 1"/>
                              <a:gd name="f206" fmla="*/ 173 f188 1"/>
                              <a:gd name="f207" fmla="*/ 135 f188 1"/>
                              <a:gd name="f208" fmla="*/ 778 f187 1"/>
                              <a:gd name="f209" fmla="*/ 168 f188 1"/>
                              <a:gd name="f210" fmla="*/ 720 f187 1"/>
                              <a:gd name="f211" fmla="*/ 125 f188 1"/>
                              <a:gd name="f212" fmla="*/ 710 f187 1"/>
                              <a:gd name="f213" fmla="*/ 53 f188 1"/>
                              <a:gd name="f214" fmla="*/ 662 f187 1"/>
                              <a:gd name="f215" fmla="*/ 19 f188 1"/>
                              <a:gd name="f216" fmla="*/ 600 f187 1"/>
                              <a:gd name="f217" fmla="*/ 24 f188 1"/>
                              <a:gd name="f218" fmla="*/ 566 f187 1"/>
                              <a:gd name="f219" fmla="*/ 91 f188 1"/>
                              <a:gd name="f220" fmla="*/ 538 f187 1"/>
                              <a:gd name="f221" fmla="*/ 178 f188 1"/>
                              <a:gd name="f222" fmla="*/ 586 f187 1"/>
                              <a:gd name="f223" fmla="*/ 547 f187 1"/>
                              <a:gd name="f224" fmla="*/ 427 f187 1"/>
                              <a:gd name="f225" fmla="*/ 341 f187 1"/>
                              <a:gd name="f226" fmla="*/ 106 f188 1"/>
                              <a:gd name="f227" fmla="*/ 331 f187 1"/>
                              <a:gd name="f228" fmla="*/ 379 f187 1"/>
                              <a:gd name="f229" fmla="*/ 216 f188 1"/>
                              <a:gd name="f230" fmla="*/ 461 f187 1"/>
                              <a:gd name="f231" fmla="*/ 231 f188 1"/>
                              <a:gd name="f232" fmla="*/ 470 f187 1"/>
                              <a:gd name="f233" fmla="*/ 221 f188 1"/>
                              <a:gd name="f234" fmla="*/ 336 f187 1"/>
                              <a:gd name="f235" fmla="*/ 183 f188 1"/>
                              <a:gd name="f236" fmla="*/ 216 f187 1"/>
                              <a:gd name="f237" fmla="*/ 149 f188 1"/>
                              <a:gd name="f238" fmla="*/ 125 f187 1"/>
                              <a:gd name="f239" fmla="*/ 106 f187 1"/>
                              <a:gd name="f240" fmla="*/ 168 f187 1"/>
                              <a:gd name="f241" fmla="*/ 82 f188 1"/>
                              <a:gd name="f242" fmla="*/ 182 f187 1"/>
                              <a:gd name="f243" fmla="*/ 43 f188 1"/>
                              <a:gd name="f244" fmla="*/ 15 f188 1"/>
                              <a:gd name="f245" fmla="*/ 120 f187 1"/>
                              <a:gd name="f246" fmla="*/ 58 f187 1"/>
                              <a:gd name="f247" fmla="*/ 58 f188 1"/>
                              <a:gd name="f248" fmla="*/ 10 f187 1"/>
                              <a:gd name="f249" fmla="*/ 130 f188 1"/>
                              <a:gd name="f250" fmla="*/ 14 f187 1"/>
                              <a:gd name="f251" fmla="*/ 211 f188 1"/>
                              <a:gd name="f252" fmla="*/ 96 f187 1"/>
                              <a:gd name="f253" fmla="*/ 255 f188 1"/>
                              <a:gd name="f254" fmla="*/ 187 f187 1"/>
                              <a:gd name="f255" fmla="*/ 279 f188 1"/>
                              <a:gd name="f256" fmla="*/ 413 f187 1"/>
                              <a:gd name="f257" fmla="*/ 298 f188 1"/>
                              <a:gd name="f258" fmla="*/ 614 f187 1"/>
                              <a:gd name="f259" fmla="*/ 365 f188 1"/>
                              <a:gd name="f260" fmla="*/ 706 f187 1"/>
                              <a:gd name="f261" fmla="*/ 432 f188 1"/>
                              <a:gd name="f262" fmla="*/ 456 f188 1"/>
                              <a:gd name="f263" fmla="*/ 653 f187 1"/>
                              <a:gd name="f264" fmla="*/ 442 f188 1"/>
                              <a:gd name="f265" fmla="*/ 595 f187 1"/>
                              <a:gd name="f266" fmla="*/ 403 f188 1"/>
                              <a:gd name="f267" fmla="*/ 590 f187 1"/>
                              <a:gd name="f268" fmla="*/ 370 f188 1"/>
                              <a:gd name="f269" fmla="*/ 629 f187 1"/>
                              <a:gd name="f270" fmla="*/ 375 f188 1"/>
                              <a:gd name="f271" fmla="*/ 562 f187 1"/>
                              <a:gd name="f272" fmla="*/ 355 f188 1"/>
                              <a:gd name="f273" fmla="*/ 528 f187 1"/>
                              <a:gd name="f274" fmla="*/ 480 f187 1"/>
                              <a:gd name="f275" fmla="*/ 408 f188 1"/>
                              <a:gd name="f276" fmla="*/ 494 f187 1"/>
                              <a:gd name="f277" fmla="*/ 451 f188 1"/>
                              <a:gd name="f278" fmla="*/ 542 f187 1"/>
                              <a:gd name="f279" fmla="*/ 490 f188 1"/>
                              <a:gd name="f280" fmla="*/ 648 f187 1"/>
                              <a:gd name="f281" fmla="*/ 466 f188 1"/>
                              <a:gd name="f282" fmla="*/ 797 f187 1"/>
                              <a:gd name="f283" fmla="*/ 399 f188 1"/>
                              <a:gd name="f284" fmla="*/ 878 f187 1"/>
                              <a:gd name="f285" fmla="*/ 327 f188 1"/>
                              <a:gd name="f286" fmla="*/ 931 f187 1"/>
                              <a:gd name="f287" fmla="*/ 245 f188 1"/>
                              <a:gd name="f288" fmla="*/ 1051 f187 1"/>
                              <a:gd name="f289" fmla="*/ 1214 f187 1"/>
                              <a:gd name="f290" fmla="*/ 1488 f187 1"/>
                              <a:gd name="f291" fmla="*/ 139 f188 1"/>
                              <a:gd name="f292" fmla="*/ 1445 f187 1"/>
                              <a:gd name="f293" fmla="*/ 111 f188 1"/>
                              <a:gd name="f294" fmla="*/ 1421 f187 1"/>
                              <a:gd name="f295" fmla="*/ f189 1 f3"/>
                              <a:gd name="f296" fmla="*/ f192 1 490"/>
                              <a:gd name="f297" fmla="*/ f193 1 1488"/>
                              <a:gd name="f298" fmla="*/ f194 1 1488"/>
                              <a:gd name="f299" fmla="*/ f195 1 490"/>
                              <a:gd name="f300" fmla="*/ f196 1 1488"/>
                              <a:gd name="f301" fmla="*/ f197 1 490"/>
                              <a:gd name="f302" fmla="*/ f198 1 1488"/>
                              <a:gd name="f303" fmla="*/ f199 1 490"/>
                              <a:gd name="f304" fmla="*/ f200 1 1488"/>
                              <a:gd name="f305" fmla="*/ f201 1 490"/>
                              <a:gd name="f306" fmla="*/ f202 1 1488"/>
                              <a:gd name="f307" fmla="*/ f203 1 490"/>
                              <a:gd name="f308" fmla="*/ f204 1 490"/>
                              <a:gd name="f309" fmla="*/ f205 1 1488"/>
                              <a:gd name="f310" fmla="*/ f206 1 490"/>
                              <a:gd name="f311" fmla="*/ f207 1 490"/>
                              <a:gd name="f312" fmla="*/ f208 1 1488"/>
                              <a:gd name="f313" fmla="*/ f209 1 490"/>
                              <a:gd name="f314" fmla="*/ f210 1 1488"/>
                              <a:gd name="f315" fmla="*/ f211 1 490"/>
                              <a:gd name="f316" fmla="*/ f212 1 1488"/>
                              <a:gd name="f317" fmla="*/ f213 1 490"/>
                              <a:gd name="f318" fmla="*/ f214 1 1488"/>
                              <a:gd name="f319" fmla="*/ f215 1 490"/>
                              <a:gd name="f320" fmla="*/ f216 1 1488"/>
                              <a:gd name="f321" fmla="*/ f217 1 490"/>
                              <a:gd name="f322" fmla="*/ f218 1 1488"/>
                              <a:gd name="f323" fmla="*/ f219 1 490"/>
                              <a:gd name="f324" fmla="*/ f220 1 1488"/>
                              <a:gd name="f325" fmla="*/ f221 1 490"/>
                              <a:gd name="f326" fmla="*/ f222 1 1488"/>
                              <a:gd name="f327" fmla="*/ f223 1 1488"/>
                              <a:gd name="f328" fmla="*/ f224 1 1488"/>
                              <a:gd name="f329" fmla="*/ f225 1 1488"/>
                              <a:gd name="f330" fmla="*/ f226 1 490"/>
                              <a:gd name="f331" fmla="*/ f227 1 1488"/>
                              <a:gd name="f332" fmla="*/ f228 1 1488"/>
                              <a:gd name="f333" fmla="*/ f229 1 490"/>
                              <a:gd name="f334" fmla="*/ f230 1 1488"/>
                              <a:gd name="f335" fmla="*/ f231 1 490"/>
                              <a:gd name="f336" fmla="*/ f232 1 1488"/>
                              <a:gd name="f337" fmla="*/ f233 1 490"/>
                              <a:gd name="f338" fmla="*/ f234 1 1488"/>
                              <a:gd name="f339" fmla="*/ f235 1 490"/>
                              <a:gd name="f340" fmla="*/ f236 1 1488"/>
                              <a:gd name="f341" fmla="*/ f237 1 490"/>
                              <a:gd name="f342" fmla="*/ f238 1 1488"/>
                              <a:gd name="f343" fmla="*/ f239 1 1488"/>
                              <a:gd name="f344" fmla="*/ f240 1 1488"/>
                              <a:gd name="f345" fmla="*/ f241 1 490"/>
                              <a:gd name="f346" fmla="*/ f242 1 1488"/>
                              <a:gd name="f347" fmla="*/ f243 1 490"/>
                              <a:gd name="f348" fmla="*/ f244 1 490"/>
                              <a:gd name="f349" fmla="*/ f245 1 1488"/>
                              <a:gd name="f350" fmla="*/ f246 1 1488"/>
                              <a:gd name="f351" fmla="*/ f247 1 490"/>
                              <a:gd name="f352" fmla="*/ f248 1 1488"/>
                              <a:gd name="f353" fmla="*/ f249 1 490"/>
                              <a:gd name="f354" fmla="*/ f250 1 1488"/>
                              <a:gd name="f355" fmla="*/ f251 1 490"/>
                              <a:gd name="f356" fmla="*/ f252 1 1488"/>
                              <a:gd name="f357" fmla="*/ f253 1 490"/>
                              <a:gd name="f358" fmla="*/ f254 1 1488"/>
                              <a:gd name="f359" fmla="*/ f255 1 490"/>
                              <a:gd name="f360" fmla="*/ f256 1 1488"/>
                              <a:gd name="f361" fmla="*/ f257 1 490"/>
                              <a:gd name="f362" fmla="*/ f258 1 1488"/>
                              <a:gd name="f363" fmla="*/ f259 1 490"/>
                              <a:gd name="f364" fmla="*/ f260 1 1488"/>
                              <a:gd name="f365" fmla="*/ f261 1 490"/>
                              <a:gd name="f366" fmla="*/ f262 1 490"/>
                              <a:gd name="f367" fmla="*/ f263 1 1488"/>
                              <a:gd name="f368" fmla="*/ f264 1 490"/>
                              <a:gd name="f369" fmla="*/ f265 1 1488"/>
                              <a:gd name="f370" fmla="*/ f266 1 490"/>
                              <a:gd name="f371" fmla="*/ f267 1 1488"/>
                              <a:gd name="f372" fmla="*/ f268 1 490"/>
                              <a:gd name="f373" fmla="*/ f269 1 1488"/>
                              <a:gd name="f374" fmla="*/ f270 1 490"/>
                              <a:gd name="f375" fmla="*/ f271 1 1488"/>
                              <a:gd name="f376" fmla="*/ f272 1 490"/>
                              <a:gd name="f377" fmla="*/ f273 1 1488"/>
                              <a:gd name="f378" fmla="*/ f274 1 1488"/>
                              <a:gd name="f379" fmla="*/ f275 1 490"/>
                              <a:gd name="f380" fmla="*/ f276 1 1488"/>
                              <a:gd name="f381" fmla="*/ f277 1 490"/>
                              <a:gd name="f382" fmla="*/ f278 1 1488"/>
                              <a:gd name="f383" fmla="*/ f279 1 490"/>
                              <a:gd name="f384" fmla="*/ f280 1 1488"/>
                              <a:gd name="f385" fmla="*/ f281 1 490"/>
                              <a:gd name="f386" fmla="*/ f282 1 1488"/>
                              <a:gd name="f387" fmla="*/ f283 1 490"/>
                              <a:gd name="f388" fmla="*/ f284 1 1488"/>
                              <a:gd name="f389" fmla="*/ f285 1 490"/>
                              <a:gd name="f390" fmla="*/ f286 1 1488"/>
                              <a:gd name="f391" fmla="*/ f287 1 490"/>
                              <a:gd name="f392" fmla="*/ f288 1 1488"/>
                              <a:gd name="f393" fmla="*/ f289 1 1488"/>
                              <a:gd name="f394" fmla="*/ f290 1 1488"/>
                              <a:gd name="f395" fmla="*/ f291 1 490"/>
                              <a:gd name="f396" fmla="*/ f292 1 1488"/>
                              <a:gd name="f397" fmla="*/ f293 1 490"/>
                              <a:gd name="f398" fmla="*/ f294 1 1488"/>
                              <a:gd name="f399" fmla="*/ 0 1 f190"/>
                              <a:gd name="f400" fmla="*/ f7 1 f190"/>
                              <a:gd name="f401" fmla="*/ 0 1 f191"/>
                              <a:gd name="f402" fmla="*/ f8 1 f191"/>
                              <a:gd name="f403" fmla="+- f295 0 f1"/>
                              <a:gd name="f404" fmla="*/ f296 1 f190"/>
                              <a:gd name="f405" fmla="*/ f297 1 f191"/>
                              <a:gd name="f406" fmla="*/ f298 1 f191"/>
                              <a:gd name="f407" fmla="*/ f299 1 f190"/>
                              <a:gd name="f408" fmla="*/ f300 1 f191"/>
                              <a:gd name="f409" fmla="*/ f301 1 f190"/>
                              <a:gd name="f410" fmla="*/ f302 1 f191"/>
                              <a:gd name="f411" fmla="*/ f303 1 f190"/>
                              <a:gd name="f412" fmla="*/ f304 1 f191"/>
                              <a:gd name="f413" fmla="*/ f305 1 f190"/>
                              <a:gd name="f414" fmla="*/ f306 1 f191"/>
                              <a:gd name="f415" fmla="*/ f307 1 f190"/>
                              <a:gd name="f416" fmla="*/ f308 1 f190"/>
                              <a:gd name="f417" fmla="*/ f309 1 f191"/>
                              <a:gd name="f418" fmla="*/ f310 1 f190"/>
                              <a:gd name="f419" fmla="*/ f311 1 f190"/>
                              <a:gd name="f420" fmla="*/ f312 1 f191"/>
                              <a:gd name="f421" fmla="*/ f313 1 f190"/>
                              <a:gd name="f422" fmla="*/ f314 1 f191"/>
                              <a:gd name="f423" fmla="*/ f315 1 f190"/>
                              <a:gd name="f424" fmla="*/ f316 1 f191"/>
                              <a:gd name="f425" fmla="*/ f317 1 f190"/>
                              <a:gd name="f426" fmla="*/ f318 1 f191"/>
                              <a:gd name="f427" fmla="*/ f319 1 f190"/>
                              <a:gd name="f428" fmla="*/ f320 1 f191"/>
                              <a:gd name="f429" fmla="*/ f321 1 f190"/>
                              <a:gd name="f430" fmla="*/ f322 1 f191"/>
                              <a:gd name="f431" fmla="*/ f323 1 f190"/>
                              <a:gd name="f432" fmla="*/ f324 1 f191"/>
                              <a:gd name="f433" fmla="*/ f325 1 f190"/>
                              <a:gd name="f434" fmla="*/ f326 1 f191"/>
                              <a:gd name="f435" fmla="*/ f327 1 f191"/>
                              <a:gd name="f436" fmla="*/ f328 1 f191"/>
                              <a:gd name="f437" fmla="*/ f329 1 f191"/>
                              <a:gd name="f438" fmla="*/ f330 1 f190"/>
                              <a:gd name="f439" fmla="*/ f331 1 f191"/>
                              <a:gd name="f440" fmla="*/ f332 1 f191"/>
                              <a:gd name="f441" fmla="*/ f333 1 f190"/>
                              <a:gd name="f442" fmla="*/ f334 1 f191"/>
                              <a:gd name="f443" fmla="*/ f335 1 f190"/>
                              <a:gd name="f444" fmla="*/ f336 1 f191"/>
                              <a:gd name="f445" fmla="*/ f337 1 f190"/>
                              <a:gd name="f446" fmla="*/ f338 1 f191"/>
                              <a:gd name="f447" fmla="*/ f339 1 f190"/>
                              <a:gd name="f448" fmla="*/ f340 1 f191"/>
                              <a:gd name="f449" fmla="*/ f341 1 f190"/>
                              <a:gd name="f450" fmla="*/ f342 1 f191"/>
                              <a:gd name="f451" fmla="*/ f343 1 f191"/>
                              <a:gd name="f452" fmla="*/ f344 1 f191"/>
                              <a:gd name="f453" fmla="*/ f345 1 f190"/>
                              <a:gd name="f454" fmla="*/ f346 1 f191"/>
                              <a:gd name="f455" fmla="*/ f347 1 f190"/>
                              <a:gd name="f456" fmla="*/ f348 1 f190"/>
                              <a:gd name="f457" fmla="*/ f349 1 f191"/>
                              <a:gd name="f458" fmla="*/ f350 1 f191"/>
                              <a:gd name="f459" fmla="*/ f351 1 f190"/>
                              <a:gd name="f460" fmla="*/ f352 1 f191"/>
                              <a:gd name="f461" fmla="*/ f353 1 f190"/>
                              <a:gd name="f462" fmla="*/ f354 1 f191"/>
                              <a:gd name="f463" fmla="*/ f355 1 f190"/>
                              <a:gd name="f464" fmla="*/ f356 1 f191"/>
                              <a:gd name="f465" fmla="*/ f357 1 f190"/>
                              <a:gd name="f466" fmla="*/ f358 1 f191"/>
                              <a:gd name="f467" fmla="*/ f359 1 f190"/>
                              <a:gd name="f468" fmla="*/ f360 1 f191"/>
                              <a:gd name="f469" fmla="*/ f361 1 f190"/>
                              <a:gd name="f470" fmla="*/ f362 1 f191"/>
                              <a:gd name="f471" fmla="*/ f363 1 f190"/>
                              <a:gd name="f472" fmla="*/ f364 1 f191"/>
                              <a:gd name="f473" fmla="*/ f365 1 f190"/>
                              <a:gd name="f474" fmla="*/ f366 1 f190"/>
                              <a:gd name="f475" fmla="*/ f367 1 f191"/>
                              <a:gd name="f476" fmla="*/ f368 1 f190"/>
                              <a:gd name="f477" fmla="*/ f369 1 f191"/>
                              <a:gd name="f478" fmla="*/ f370 1 f190"/>
                              <a:gd name="f479" fmla="*/ f371 1 f191"/>
                              <a:gd name="f480" fmla="*/ f372 1 f190"/>
                              <a:gd name="f481" fmla="*/ f373 1 f191"/>
                              <a:gd name="f482" fmla="*/ f374 1 f190"/>
                              <a:gd name="f483" fmla="*/ f375 1 f191"/>
                              <a:gd name="f484" fmla="*/ f376 1 f190"/>
                              <a:gd name="f485" fmla="*/ f377 1 f191"/>
                              <a:gd name="f486" fmla="*/ f378 1 f191"/>
                              <a:gd name="f487" fmla="*/ f379 1 f190"/>
                              <a:gd name="f488" fmla="*/ f380 1 f191"/>
                              <a:gd name="f489" fmla="*/ f381 1 f190"/>
                              <a:gd name="f490" fmla="*/ f382 1 f191"/>
                              <a:gd name="f491" fmla="*/ f383 1 f190"/>
                              <a:gd name="f492" fmla="*/ f384 1 f191"/>
                              <a:gd name="f493" fmla="*/ f385 1 f190"/>
                              <a:gd name="f494" fmla="*/ f386 1 f191"/>
                              <a:gd name="f495" fmla="*/ f387 1 f190"/>
                              <a:gd name="f496" fmla="*/ f388 1 f191"/>
                              <a:gd name="f497" fmla="*/ f389 1 f190"/>
                              <a:gd name="f498" fmla="*/ f390 1 f191"/>
                              <a:gd name="f499" fmla="*/ f391 1 f190"/>
                              <a:gd name="f500" fmla="*/ f392 1 f191"/>
                              <a:gd name="f501" fmla="*/ f393 1 f191"/>
                              <a:gd name="f502" fmla="*/ f394 1 f191"/>
                              <a:gd name="f503" fmla="*/ f395 1 f190"/>
                              <a:gd name="f504" fmla="*/ f396 1 f191"/>
                              <a:gd name="f505" fmla="*/ f397 1 f190"/>
                              <a:gd name="f506" fmla="*/ f398 1 f191"/>
                              <a:gd name="f507" fmla="*/ f399 f185 1"/>
                              <a:gd name="f508" fmla="*/ f400 f185 1"/>
                              <a:gd name="f509" fmla="*/ f402 f186 1"/>
                              <a:gd name="f510" fmla="*/ f401 f186 1"/>
                              <a:gd name="f511" fmla="*/ f404 f185 1"/>
                              <a:gd name="f512" fmla="*/ f405 f186 1"/>
                              <a:gd name="f513" fmla="*/ f406 f186 1"/>
                              <a:gd name="f514" fmla="*/ f407 f185 1"/>
                              <a:gd name="f515" fmla="*/ f408 f186 1"/>
                              <a:gd name="f516" fmla="*/ f409 f185 1"/>
                              <a:gd name="f517" fmla="*/ f410 f186 1"/>
                              <a:gd name="f518" fmla="*/ f411 f185 1"/>
                              <a:gd name="f519" fmla="*/ f412 f186 1"/>
                              <a:gd name="f520" fmla="*/ f413 f185 1"/>
                              <a:gd name="f521" fmla="*/ f414 f186 1"/>
                              <a:gd name="f522" fmla="*/ f415 f185 1"/>
                              <a:gd name="f523" fmla="*/ f416 f185 1"/>
                              <a:gd name="f524" fmla="*/ f417 f186 1"/>
                              <a:gd name="f525" fmla="*/ f418 f185 1"/>
                              <a:gd name="f526" fmla="*/ f419 f185 1"/>
                              <a:gd name="f527" fmla="*/ f420 f186 1"/>
                              <a:gd name="f528" fmla="*/ f421 f185 1"/>
                              <a:gd name="f529" fmla="*/ f422 f186 1"/>
                              <a:gd name="f530" fmla="*/ f423 f185 1"/>
                              <a:gd name="f531" fmla="*/ f424 f186 1"/>
                              <a:gd name="f532" fmla="*/ f425 f185 1"/>
                              <a:gd name="f533" fmla="*/ f426 f186 1"/>
                              <a:gd name="f534" fmla="*/ f427 f185 1"/>
                              <a:gd name="f535" fmla="*/ f428 f186 1"/>
                              <a:gd name="f536" fmla="*/ f429 f185 1"/>
                              <a:gd name="f537" fmla="*/ f430 f186 1"/>
                              <a:gd name="f538" fmla="*/ f431 f185 1"/>
                              <a:gd name="f539" fmla="*/ f432 f186 1"/>
                              <a:gd name="f540" fmla="*/ f433 f185 1"/>
                              <a:gd name="f541" fmla="*/ f434 f186 1"/>
                              <a:gd name="f542" fmla="*/ f435 f186 1"/>
                              <a:gd name="f543" fmla="*/ f436 f186 1"/>
                              <a:gd name="f544" fmla="*/ f437 f186 1"/>
                              <a:gd name="f545" fmla="*/ f438 f185 1"/>
                              <a:gd name="f546" fmla="*/ f439 f186 1"/>
                              <a:gd name="f547" fmla="*/ f440 f186 1"/>
                              <a:gd name="f548" fmla="*/ f441 f185 1"/>
                              <a:gd name="f549" fmla="*/ f442 f186 1"/>
                              <a:gd name="f550" fmla="*/ f443 f185 1"/>
                              <a:gd name="f551" fmla="*/ f444 f186 1"/>
                              <a:gd name="f552" fmla="*/ f445 f185 1"/>
                              <a:gd name="f553" fmla="*/ f446 f186 1"/>
                              <a:gd name="f554" fmla="*/ f447 f185 1"/>
                              <a:gd name="f555" fmla="*/ f448 f186 1"/>
                              <a:gd name="f556" fmla="*/ f449 f185 1"/>
                              <a:gd name="f557" fmla="*/ f450 f186 1"/>
                              <a:gd name="f558" fmla="*/ f451 f186 1"/>
                              <a:gd name="f559" fmla="*/ f452 f186 1"/>
                              <a:gd name="f560" fmla="*/ f453 f185 1"/>
                              <a:gd name="f561" fmla="*/ f454 f186 1"/>
                              <a:gd name="f562" fmla="*/ f455 f185 1"/>
                              <a:gd name="f563" fmla="*/ f456 f185 1"/>
                              <a:gd name="f564" fmla="*/ f457 f186 1"/>
                              <a:gd name="f565" fmla="*/ f458 f186 1"/>
                              <a:gd name="f566" fmla="*/ f459 f185 1"/>
                              <a:gd name="f567" fmla="*/ f460 f186 1"/>
                              <a:gd name="f568" fmla="*/ f461 f185 1"/>
                              <a:gd name="f569" fmla="*/ f462 f186 1"/>
                              <a:gd name="f570" fmla="*/ f463 f185 1"/>
                              <a:gd name="f571" fmla="*/ f464 f186 1"/>
                              <a:gd name="f572" fmla="*/ f465 f185 1"/>
                              <a:gd name="f573" fmla="*/ f466 f186 1"/>
                              <a:gd name="f574" fmla="*/ f467 f185 1"/>
                              <a:gd name="f575" fmla="*/ f468 f186 1"/>
                              <a:gd name="f576" fmla="*/ f469 f185 1"/>
                              <a:gd name="f577" fmla="*/ f470 f186 1"/>
                              <a:gd name="f578" fmla="*/ f471 f185 1"/>
                              <a:gd name="f579" fmla="*/ f472 f186 1"/>
                              <a:gd name="f580" fmla="*/ f473 f185 1"/>
                              <a:gd name="f581" fmla="*/ f474 f185 1"/>
                              <a:gd name="f582" fmla="*/ f475 f186 1"/>
                              <a:gd name="f583" fmla="*/ f476 f185 1"/>
                              <a:gd name="f584" fmla="*/ f477 f186 1"/>
                              <a:gd name="f585" fmla="*/ f478 f185 1"/>
                              <a:gd name="f586" fmla="*/ f479 f186 1"/>
                              <a:gd name="f587" fmla="*/ f480 f185 1"/>
                              <a:gd name="f588" fmla="*/ f481 f186 1"/>
                              <a:gd name="f589" fmla="*/ f482 f185 1"/>
                              <a:gd name="f590" fmla="*/ f483 f186 1"/>
                              <a:gd name="f591" fmla="*/ f484 f185 1"/>
                              <a:gd name="f592" fmla="*/ f485 f186 1"/>
                              <a:gd name="f593" fmla="*/ f486 f186 1"/>
                              <a:gd name="f594" fmla="*/ f487 f185 1"/>
                              <a:gd name="f595" fmla="*/ f488 f186 1"/>
                              <a:gd name="f596" fmla="*/ f489 f185 1"/>
                              <a:gd name="f597" fmla="*/ f490 f186 1"/>
                              <a:gd name="f598" fmla="*/ f491 f185 1"/>
                              <a:gd name="f599" fmla="*/ f492 f186 1"/>
                              <a:gd name="f600" fmla="*/ f493 f185 1"/>
                              <a:gd name="f601" fmla="*/ f494 f186 1"/>
                              <a:gd name="f602" fmla="*/ f495 f185 1"/>
                              <a:gd name="f603" fmla="*/ f496 f186 1"/>
                              <a:gd name="f604" fmla="*/ f497 f185 1"/>
                              <a:gd name="f605" fmla="*/ f498 f186 1"/>
                              <a:gd name="f606" fmla="*/ f499 f185 1"/>
                              <a:gd name="f607" fmla="*/ f500 f186 1"/>
                              <a:gd name="f608" fmla="*/ f501 f186 1"/>
                              <a:gd name="f609" fmla="*/ f502 f186 1"/>
                              <a:gd name="f610" fmla="*/ f503 f185 1"/>
                              <a:gd name="f611" fmla="*/ f504 f186 1"/>
                              <a:gd name="f612" fmla="*/ f505 f185 1"/>
                              <a:gd name="f613" fmla="*/ f506 f18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3">
                                <a:pos x="f511" y="f512"/>
                              </a:cxn>
                              <a:cxn ang="f403">
                                <a:pos x="f511" y="f513"/>
                              </a:cxn>
                              <a:cxn ang="f403">
                                <a:pos x="f514" y="f515"/>
                              </a:cxn>
                              <a:cxn ang="f403">
                                <a:pos x="f516" y="f517"/>
                              </a:cxn>
                              <a:cxn ang="f403">
                                <a:pos x="f518" y="f519"/>
                              </a:cxn>
                              <a:cxn ang="f403">
                                <a:pos x="f520" y="f521"/>
                              </a:cxn>
                              <a:cxn ang="f403">
                                <a:pos x="f522" y="f521"/>
                              </a:cxn>
                              <a:cxn ang="f403">
                                <a:pos x="f523" y="f524"/>
                              </a:cxn>
                              <a:cxn ang="f403">
                                <a:pos x="f525" y="f521"/>
                              </a:cxn>
                              <a:cxn ang="f403">
                                <a:pos x="f526" y="f527"/>
                              </a:cxn>
                              <a:cxn ang="f403">
                                <a:pos x="f528" y="f529"/>
                              </a:cxn>
                              <a:cxn ang="f403">
                                <a:pos x="f530" y="f531"/>
                              </a:cxn>
                              <a:cxn ang="f403">
                                <a:pos x="f532" y="f533"/>
                              </a:cxn>
                              <a:cxn ang="f403">
                                <a:pos x="f534" y="f535"/>
                              </a:cxn>
                              <a:cxn ang="f403">
                                <a:pos x="f536" y="f537"/>
                              </a:cxn>
                              <a:cxn ang="f403">
                                <a:pos x="f538" y="f539"/>
                              </a:cxn>
                              <a:cxn ang="f403">
                                <a:pos x="f540" y="f541"/>
                              </a:cxn>
                              <a:cxn ang="f403">
                                <a:pos x="f516" y="f542"/>
                              </a:cxn>
                              <a:cxn ang="f403">
                                <a:pos x="f538" y="f543"/>
                              </a:cxn>
                              <a:cxn ang="f403">
                                <a:pos x="f511" y="f544"/>
                              </a:cxn>
                              <a:cxn ang="f403">
                                <a:pos x="f545" y="f546"/>
                              </a:cxn>
                              <a:cxn ang="f403">
                                <a:pos x="f525" y="f547"/>
                              </a:cxn>
                              <a:cxn ang="f403">
                                <a:pos x="f548" y="f549"/>
                              </a:cxn>
                              <a:cxn ang="f403">
                                <a:pos x="f550" y="f551"/>
                              </a:cxn>
                              <a:cxn ang="f403">
                                <a:pos x="f552" y="f553"/>
                              </a:cxn>
                              <a:cxn ang="f403">
                                <a:pos x="f554" y="f555"/>
                              </a:cxn>
                              <a:cxn ang="f403">
                                <a:pos x="f556" y="f557"/>
                              </a:cxn>
                              <a:cxn ang="f403">
                                <a:pos x="f526" y="f558"/>
                              </a:cxn>
                              <a:cxn ang="f403">
                                <a:pos x="f530" y="f559"/>
                              </a:cxn>
                              <a:cxn ang="f403">
                                <a:pos x="f560" y="f561"/>
                              </a:cxn>
                              <a:cxn ang="f403">
                                <a:pos x="f562" y="f559"/>
                              </a:cxn>
                              <a:cxn ang="f403">
                                <a:pos x="f563" y="f564"/>
                              </a:cxn>
                              <a:cxn ang="f403">
                                <a:pos x="f534" y="f565"/>
                              </a:cxn>
                              <a:cxn ang="f403">
                                <a:pos x="f566" y="f567"/>
                              </a:cxn>
                              <a:cxn ang="f403">
                                <a:pos x="f568" y="f569"/>
                              </a:cxn>
                              <a:cxn ang="f403">
                                <a:pos x="f570" y="f571"/>
                              </a:cxn>
                              <a:cxn ang="f403">
                                <a:pos x="f572" y="f573"/>
                              </a:cxn>
                              <a:cxn ang="f403">
                                <a:pos x="f574" y="f575"/>
                              </a:cxn>
                              <a:cxn ang="f403">
                                <a:pos x="f576" y="f577"/>
                              </a:cxn>
                              <a:cxn ang="f403">
                                <a:pos x="f578" y="f579"/>
                              </a:cxn>
                              <a:cxn ang="f403">
                                <a:pos x="f580" y="f579"/>
                              </a:cxn>
                              <a:cxn ang="f403">
                                <a:pos x="f581" y="f582"/>
                              </a:cxn>
                              <a:cxn ang="f403">
                                <a:pos x="f583" y="f584"/>
                              </a:cxn>
                              <a:cxn ang="f403">
                                <a:pos x="f585" y="f586"/>
                              </a:cxn>
                              <a:cxn ang="f403">
                                <a:pos x="f587" y="f588"/>
                              </a:cxn>
                              <a:cxn ang="f403">
                                <a:pos x="f589" y="f590"/>
                              </a:cxn>
                              <a:cxn ang="f403">
                                <a:pos x="f591" y="f592"/>
                              </a:cxn>
                              <a:cxn ang="f403">
                                <a:pos x="f587" y="f593"/>
                              </a:cxn>
                              <a:cxn ang="f403">
                                <a:pos x="f594" y="f595"/>
                              </a:cxn>
                              <a:cxn ang="f403">
                                <a:pos x="f596" y="f597"/>
                              </a:cxn>
                              <a:cxn ang="f403">
                                <a:pos x="f598" y="f599"/>
                              </a:cxn>
                              <a:cxn ang="f403">
                                <a:pos x="f600" y="f601"/>
                              </a:cxn>
                              <a:cxn ang="f403">
                                <a:pos x="f602" y="f603"/>
                              </a:cxn>
                              <a:cxn ang="f403">
                                <a:pos x="f604" y="f605"/>
                              </a:cxn>
                              <a:cxn ang="f403">
                                <a:pos x="f606" y="f607"/>
                              </a:cxn>
                              <a:cxn ang="f403">
                                <a:pos x="f540" y="f608"/>
                              </a:cxn>
                              <a:cxn ang="f403">
                                <a:pos x="f525" y="f609"/>
                              </a:cxn>
                              <a:cxn ang="f403">
                                <a:pos x="f610" y="f611"/>
                              </a:cxn>
                              <a:cxn ang="f403">
                                <a:pos x="f612" y="f613"/>
                              </a:cxn>
                            </a:cxnLst>
                            <a:rect l="f507" t="f510" r="f508" b="f509"/>
                            <a:pathLst>
                              <a:path w="490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11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1"/>
                                </a:lnTo>
                                <a:lnTo>
                                  <a:pt x="f43" y="f41"/>
                                </a:lnTo>
                                <a:lnTo>
                                  <a:pt x="f44" y="f41"/>
                                </a:lnTo>
                                <a:lnTo>
                                  <a:pt x="f45" y="f39"/>
                                </a:lnTo>
                                <a:lnTo>
                                  <a:pt x="f46" y="f39"/>
                                </a:lnTo>
                                <a:lnTo>
                                  <a:pt x="f47" y="f48"/>
                                </a:lnTo>
                                <a:lnTo>
                                  <a:pt x="f32" y="f48"/>
                                </a:lnTo>
                                <a:lnTo>
                                  <a:pt x="f49" y="f48"/>
                                </a:lnTo>
                                <a:lnTo>
                                  <a:pt x="f50" y="f41"/>
                                </a:lnTo>
                                <a:lnTo>
                                  <a:pt x="f28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26" y="f54"/>
                                </a:lnTo>
                                <a:lnTo>
                                  <a:pt x="f26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50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20" y="f65"/>
                                </a:lnTo>
                                <a:lnTo>
                                  <a:pt x="f14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6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20" y="f83"/>
                                </a:lnTo>
                                <a:lnTo>
                                  <a:pt x="f84" y="f82"/>
                                </a:lnTo>
                                <a:lnTo>
                                  <a:pt x="f85" y="f86"/>
                                </a:lnTo>
                                <a:lnTo>
                                  <a:pt x="f30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7"/>
                                </a:lnTo>
                                <a:lnTo>
                                  <a:pt x="f28" y="f91"/>
                                </a:lnTo>
                                <a:lnTo>
                                  <a:pt x="f84" y="f92"/>
                                </a:lnTo>
                                <a:lnTo>
                                  <a:pt x="f22" y="f93"/>
                                </a:lnTo>
                                <a:lnTo>
                                  <a:pt x="f20" y="f94"/>
                                </a:lnTo>
                                <a:lnTo>
                                  <a:pt x="f9" y="f95"/>
                                </a:lnTo>
                                <a:lnTo>
                                  <a:pt x="f18" y="f2"/>
                                </a:lnTo>
                                <a:lnTo>
                                  <a:pt x="f11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18" y="f99"/>
                                </a:lnTo>
                                <a:lnTo>
                                  <a:pt x="f100" y="f98"/>
                                </a:lnTo>
                                <a:lnTo>
                                  <a:pt x="f101" y="f96"/>
                                </a:lnTo>
                                <a:lnTo>
                                  <a:pt x="f28" y="f102"/>
                                </a:lnTo>
                                <a:lnTo>
                                  <a:pt x="f50" y="f103"/>
                                </a:lnTo>
                                <a:lnTo>
                                  <a:pt x="f49" y="f104"/>
                                </a:lnTo>
                                <a:lnTo>
                                  <a:pt x="f32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47" y="f108"/>
                                </a:lnTo>
                                <a:lnTo>
                                  <a:pt x="f46" y="f109"/>
                                </a:lnTo>
                                <a:lnTo>
                                  <a:pt x="f110" y="f93"/>
                                </a:lnTo>
                                <a:lnTo>
                                  <a:pt x="f110" y="f111"/>
                                </a:lnTo>
                                <a:lnTo>
                                  <a:pt x="f47" y="f103"/>
                                </a:lnTo>
                                <a:lnTo>
                                  <a:pt x="f112" y="f113"/>
                                </a:lnTo>
                                <a:lnTo>
                                  <a:pt x="f106" y="f114"/>
                                </a:lnTo>
                                <a:lnTo>
                                  <a:pt x="f90" y="f115"/>
                                </a:lnTo>
                                <a:lnTo>
                                  <a:pt x="f60" y="f106"/>
                                </a:lnTo>
                                <a:lnTo>
                                  <a:pt x="f85" y="f50"/>
                                </a:lnTo>
                                <a:lnTo>
                                  <a:pt x="f85" y="f85"/>
                                </a:lnTo>
                                <a:lnTo>
                                  <a:pt x="f85" y="f63"/>
                                </a:lnTo>
                                <a:lnTo>
                                  <a:pt x="f56" y="f22"/>
                                </a:lnTo>
                                <a:lnTo>
                                  <a:pt x="f101" y="f18"/>
                                </a:lnTo>
                                <a:lnTo>
                                  <a:pt x="f26" y="f100"/>
                                </a:lnTo>
                                <a:lnTo>
                                  <a:pt x="f26" y="f63"/>
                                </a:lnTo>
                                <a:lnTo>
                                  <a:pt x="f26" y="f56"/>
                                </a:lnTo>
                                <a:lnTo>
                                  <a:pt x="f63" y="f58"/>
                                </a:lnTo>
                                <a:lnTo>
                                  <a:pt x="f116" y="f30"/>
                                </a:lnTo>
                                <a:lnTo>
                                  <a:pt x="f117" y="f118"/>
                                </a:lnTo>
                                <a:lnTo>
                                  <a:pt x="f18" y="f118"/>
                                </a:lnTo>
                                <a:lnTo>
                                  <a:pt x="f119" y="f118"/>
                                </a:lnTo>
                                <a:lnTo>
                                  <a:pt x="f67" y="f30"/>
                                </a:lnTo>
                                <a:lnTo>
                                  <a:pt x="f69" y="f58"/>
                                </a:lnTo>
                                <a:lnTo>
                                  <a:pt x="f120" y="f28"/>
                                </a:lnTo>
                                <a:lnTo>
                                  <a:pt x="f78" y="f52"/>
                                </a:lnTo>
                                <a:lnTo>
                                  <a:pt x="f121" y="f84"/>
                                </a:lnTo>
                                <a:lnTo>
                                  <a:pt x="f121" y="f22"/>
                                </a:lnTo>
                                <a:lnTo>
                                  <a:pt x="f121" y="f11"/>
                                </a:lnTo>
                                <a:lnTo>
                                  <a:pt x="f73" y="f97"/>
                                </a:lnTo>
                                <a:lnTo>
                                  <a:pt x="f71" y="f122"/>
                                </a:lnTo>
                                <a:lnTo>
                                  <a:pt x="f69" y="f78"/>
                                </a:lnTo>
                                <a:lnTo>
                                  <a:pt x="f97" y="f76"/>
                                </a:lnTo>
                                <a:lnTo>
                                  <a:pt x="f18" y="f6"/>
                                </a:lnTo>
                                <a:lnTo>
                                  <a:pt x="f100" y="f6"/>
                                </a:lnTo>
                                <a:lnTo>
                                  <a:pt x="f101" y="f123"/>
                                </a:lnTo>
                                <a:lnTo>
                                  <a:pt x="f124" y="f120"/>
                                </a:lnTo>
                                <a:lnTo>
                                  <a:pt x="f60" y="f125"/>
                                </a:lnTo>
                                <a:lnTo>
                                  <a:pt x="f126" y="f117"/>
                                </a:lnTo>
                                <a:lnTo>
                                  <a:pt x="f110" y="f63"/>
                                </a:lnTo>
                                <a:lnTo>
                                  <a:pt x="f127" y="f128"/>
                                </a:lnTo>
                                <a:lnTo>
                                  <a:pt x="f45" y="f129"/>
                                </a:lnTo>
                                <a:lnTo>
                                  <a:pt x="f130" y="f131"/>
                                </a:lnTo>
                                <a:lnTo>
                                  <a:pt x="f36" y="f96"/>
                                </a:lnTo>
                                <a:lnTo>
                                  <a:pt x="f132" y="f133"/>
                                </a:lnTo>
                                <a:lnTo>
                                  <a:pt x="f43" y="f7"/>
                                </a:lnTo>
                                <a:lnTo>
                                  <a:pt x="f134" y="f86"/>
                                </a:lnTo>
                                <a:lnTo>
                                  <a:pt x="f114" y="f72"/>
                                </a:lnTo>
                                <a:lnTo>
                                  <a:pt x="f38" y="f135"/>
                                </a:lnTo>
                                <a:lnTo>
                                  <a:pt x="f96" y="f136"/>
                                </a:lnTo>
                                <a:lnTo>
                                  <a:pt x="f137" y="f62"/>
                                </a:lnTo>
                                <a:lnTo>
                                  <a:pt x="f95" y="f64"/>
                                </a:lnTo>
                                <a:lnTo>
                                  <a:pt x="f133" y="f64"/>
                                </a:lnTo>
                                <a:lnTo>
                                  <a:pt x="f105" y="f62"/>
                                </a:lnTo>
                                <a:lnTo>
                                  <a:pt x="f138" y="f139"/>
                                </a:lnTo>
                                <a:lnTo>
                                  <a:pt x="f140" y="f141"/>
                                </a:lnTo>
                                <a:lnTo>
                                  <a:pt x="f140" y="f142"/>
                                </a:lnTo>
                                <a:lnTo>
                                  <a:pt x="f140" y="f143"/>
                                </a:lnTo>
                                <a:lnTo>
                                  <a:pt x="f144" y="f89"/>
                                </a:lnTo>
                                <a:lnTo>
                                  <a:pt x="f145" y="f75"/>
                                </a:lnTo>
                                <a:lnTo>
                                  <a:pt x="f94" y="f87"/>
                                </a:lnTo>
                                <a:lnTo>
                                  <a:pt x="f133" y="f87"/>
                                </a:lnTo>
                                <a:lnTo>
                                  <a:pt x="f104" y="f146"/>
                                </a:lnTo>
                                <a:lnTo>
                                  <a:pt x="f95" y="f89"/>
                                </a:lnTo>
                                <a:lnTo>
                                  <a:pt x="f103" y="f72"/>
                                </a:lnTo>
                                <a:lnTo>
                                  <a:pt x="f147" y="f143"/>
                                </a:lnTo>
                                <a:lnTo>
                                  <a:pt x="f137" y="f74"/>
                                </a:lnTo>
                                <a:lnTo>
                                  <a:pt x="f147" y="f148"/>
                                </a:lnTo>
                                <a:lnTo>
                                  <a:pt x="f149" y="f150"/>
                                </a:lnTo>
                                <a:lnTo>
                                  <a:pt x="f95" y="f86"/>
                                </a:lnTo>
                                <a:lnTo>
                                  <a:pt x="f147" y="f83"/>
                                </a:lnTo>
                                <a:lnTo>
                                  <a:pt x="f102" y="f108"/>
                                </a:lnTo>
                                <a:lnTo>
                                  <a:pt x="f102" y="f92"/>
                                </a:lnTo>
                                <a:lnTo>
                                  <a:pt x="f2" y="f7"/>
                                </a:lnTo>
                                <a:lnTo>
                                  <a:pt x="f147" y="f151"/>
                                </a:lnTo>
                                <a:lnTo>
                                  <a:pt x="f103" y="f151"/>
                                </a:lnTo>
                                <a:lnTo>
                                  <a:pt x="f152" y="f153"/>
                                </a:lnTo>
                                <a:lnTo>
                                  <a:pt x="f154" y="f155"/>
                                </a:lnTo>
                                <a:lnTo>
                                  <a:pt x="f156" y="f92"/>
                                </a:lnTo>
                                <a:lnTo>
                                  <a:pt x="f145" y="f108"/>
                                </a:lnTo>
                                <a:lnTo>
                                  <a:pt x="f144" y="f82"/>
                                </a:lnTo>
                                <a:lnTo>
                                  <a:pt x="f107" y="f86"/>
                                </a:lnTo>
                                <a:lnTo>
                                  <a:pt x="f151" y="f75"/>
                                </a:lnTo>
                                <a:lnTo>
                                  <a:pt x="f7" y="f157"/>
                                </a:lnTo>
                                <a:lnTo>
                                  <a:pt x="f7" y="f62"/>
                                </a:lnTo>
                                <a:lnTo>
                                  <a:pt x="f153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38" y="f37"/>
                                </a:lnTo>
                                <a:lnTo>
                                  <a:pt x="f156" y="f35"/>
                                </a:lnTo>
                                <a:lnTo>
                                  <a:pt x="f161" y="f162"/>
                                </a:lnTo>
                                <a:lnTo>
                                  <a:pt x="f149" y="f163"/>
                                </a:lnTo>
                                <a:lnTo>
                                  <a:pt x="f164" y="f31"/>
                                </a:lnTo>
                                <a:lnTo>
                                  <a:pt x="f165" y="f166"/>
                                </a:lnTo>
                                <a:lnTo>
                                  <a:pt x="f167" y="f168"/>
                                </a:lnTo>
                                <a:lnTo>
                                  <a:pt x="f36" y="f169"/>
                                </a:lnTo>
                                <a:lnTo>
                                  <a:pt x="f127" y="f170"/>
                                </a:lnTo>
                                <a:lnTo>
                                  <a:pt x="f112" y="f171"/>
                                </a:lnTo>
                                <a:lnTo>
                                  <a:pt x="f88" y="f172"/>
                                </a:lnTo>
                                <a:lnTo>
                                  <a:pt x="f30" y="f173"/>
                                </a:lnTo>
                                <a:lnTo>
                                  <a:pt x="f58" y="f174"/>
                                </a:lnTo>
                                <a:lnTo>
                                  <a:pt x="f58" y="f175"/>
                                </a:lnTo>
                                <a:lnTo>
                                  <a:pt x="f50" y="f8"/>
                                </a:lnTo>
                                <a:lnTo>
                                  <a:pt x="f176" y="f177"/>
                                </a:lnTo>
                                <a:lnTo>
                                  <a:pt x="f28" y="f178"/>
                                </a:lnTo>
                                <a:lnTo>
                                  <a:pt x="f52" y="f179"/>
                                </a:lnTo>
                                <a:lnTo>
                                  <a:pt x="f101" y="f180"/>
                                </a:lnTo>
                                <a:lnTo>
                                  <a:pt x="f84" y="f181"/>
                                </a:lnTo>
                                <a:lnTo>
                                  <a:pt x="f116" y="f182"/>
                                </a:lnTo>
                                <a:lnTo>
                                  <a:pt x="f117" y="f18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20420479" name="Freeform 203"/>
                        <wps:cNvSpPr/>
                        <wps:spPr>
                          <a:xfrm>
                            <a:off x="25923" y="8675817"/>
                            <a:ext cx="170572" cy="50846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0"/>
                              <a:gd name="f7" fmla="val 811"/>
                              <a:gd name="f8" fmla="val 53"/>
                              <a:gd name="f9" fmla="val 207"/>
                              <a:gd name="f10" fmla="val 115"/>
                              <a:gd name="f11" fmla="val 168"/>
                              <a:gd name="f12" fmla="val 187"/>
                              <a:gd name="f13" fmla="val 139"/>
                              <a:gd name="f14" fmla="val 264"/>
                              <a:gd name="f15" fmla="val 111"/>
                              <a:gd name="f16" fmla="val 346"/>
                              <a:gd name="f17" fmla="val 96"/>
                              <a:gd name="f18" fmla="val 432"/>
                              <a:gd name="f19" fmla="val 87"/>
                              <a:gd name="f20" fmla="val 523"/>
                              <a:gd name="f21" fmla="val 619"/>
                              <a:gd name="f22" fmla="val 710"/>
                              <a:gd name="f23" fmla="val 19"/>
                              <a:gd name="f24" fmla="val 5"/>
                              <a:gd name="f25" fmla="val 730"/>
                              <a:gd name="f26" fmla="val 638"/>
                              <a:gd name="f27" fmla="val 542"/>
                              <a:gd name="f28" fmla="val 442"/>
                              <a:gd name="f29" fmla="val 341"/>
                              <a:gd name="f30" fmla="val 39"/>
                              <a:gd name="f31" fmla="val 240"/>
                              <a:gd name="f32" fmla="val 72"/>
                              <a:gd name="f33" fmla="val 149"/>
                              <a:gd name="f34" fmla="val 106"/>
                              <a:gd name="f35" fmla="val 62"/>
                              <a:gd name="f36" fmla="val 125"/>
                              <a:gd name="f37" fmla="val 135"/>
                              <a:gd name="f38" fmla="val 58"/>
                              <a:gd name="f39" fmla="val 144"/>
                              <a:gd name="f40" fmla="val 159"/>
                              <a:gd name="f41" fmla="val 48"/>
                              <a:gd name="f42" fmla="val 34"/>
                              <a:gd name="f43" fmla="val 178"/>
                              <a:gd name="f44" fmla="val 24"/>
                              <a:gd name="f45" fmla="val 192"/>
                              <a:gd name="f46" fmla="val 197"/>
                              <a:gd name="f47" fmla="val 211"/>
                              <a:gd name="f48" fmla="val 221"/>
                              <a:gd name="f49" fmla="val 14"/>
                              <a:gd name="f50" fmla="val 226"/>
                              <a:gd name="f51" fmla="val 29"/>
                              <a:gd name="f52" fmla="val 235"/>
                              <a:gd name="f53" fmla="val 38"/>
                              <a:gd name="f54" fmla="+- 0 0 -90"/>
                              <a:gd name="f55" fmla="*/ f3 1 250"/>
                              <a:gd name="f56" fmla="*/ f4 1 811"/>
                              <a:gd name="f57" fmla="+- f7 0 f5"/>
                              <a:gd name="f58" fmla="+- f6 0 f5"/>
                              <a:gd name="f59" fmla="*/ f54 f0 1"/>
                              <a:gd name="f60" fmla="*/ f58 1 250"/>
                              <a:gd name="f61" fmla="*/ f57 1 811"/>
                              <a:gd name="f62" fmla="*/ 250 f58 1"/>
                              <a:gd name="f63" fmla="*/ 53 f57 1"/>
                              <a:gd name="f64" fmla="*/ 207 f58 1"/>
                              <a:gd name="f65" fmla="*/ 115 f57 1"/>
                              <a:gd name="f66" fmla="*/ 168 f58 1"/>
                              <a:gd name="f67" fmla="*/ 187 f57 1"/>
                              <a:gd name="f68" fmla="*/ 139 f58 1"/>
                              <a:gd name="f69" fmla="*/ 264 f57 1"/>
                              <a:gd name="f70" fmla="*/ 111 f58 1"/>
                              <a:gd name="f71" fmla="*/ 346 f57 1"/>
                              <a:gd name="f72" fmla="*/ 96 f58 1"/>
                              <a:gd name="f73" fmla="*/ 432 f57 1"/>
                              <a:gd name="f74" fmla="*/ 87 f58 1"/>
                              <a:gd name="f75" fmla="*/ 523 f57 1"/>
                              <a:gd name="f76" fmla="*/ 619 f57 1"/>
                              <a:gd name="f77" fmla="*/ 710 f57 1"/>
                              <a:gd name="f78" fmla="*/ 19 f58 1"/>
                              <a:gd name="f79" fmla="*/ 811 f57 1"/>
                              <a:gd name="f80" fmla="*/ 5 f58 1"/>
                              <a:gd name="f81" fmla="*/ 730 f57 1"/>
                              <a:gd name="f82" fmla="*/ 0 f58 1"/>
                              <a:gd name="f83" fmla="*/ 638 f57 1"/>
                              <a:gd name="f84" fmla="*/ 542 f57 1"/>
                              <a:gd name="f85" fmla="*/ 442 f57 1"/>
                              <a:gd name="f86" fmla="*/ 341 f57 1"/>
                              <a:gd name="f87" fmla="*/ 39 f58 1"/>
                              <a:gd name="f88" fmla="*/ 240 f57 1"/>
                              <a:gd name="f89" fmla="*/ 72 f58 1"/>
                              <a:gd name="f90" fmla="*/ 149 f57 1"/>
                              <a:gd name="f91" fmla="*/ 106 f58 1"/>
                              <a:gd name="f92" fmla="*/ 62 f57 1"/>
                              <a:gd name="f93" fmla="*/ 115 f58 1"/>
                              <a:gd name="f94" fmla="*/ 125 f58 1"/>
                              <a:gd name="f95" fmla="*/ 135 f58 1"/>
                              <a:gd name="f96" fmla="*/ 58 f57 1"/>
                              <a:gd name="f97" fmla="*/ 144 f58 1"/>
                              <a:gd name="f98" fmla="*/ 159 f58 1"/>
                              <a:gd name="f99" fmla="*/ 48 f57 1"/>
                              <a:gd name="f100" fmla="*/ 34 f57 1"/>
                              <a:gd name="f101" fmla="*/ 178 f58 1"/>
                              <a:gd name="f102" fmla="*/ 24 f57 1"/>
                              <a:gd name="f103" fmla="*/ 192 f58 1"/>
                              <a:gd name="f104" fmla="*/ 5 f57 1"/>
                              <a:gd name="f105" fmla="*/ 197 f58 1"/>
                              <a:gd name="f106" fmla="*/ 0 f57 1"/>
                              <a:gd name="f107" fmla="*/ 211 f58 1"/>
                              <a:gd name="f108" fmla="*/ 221 f58 1"/>
                              <a:gd name="f109" fmla="*/ 14 f57 1"/>
                              <a:gd name="f110" fmla="*/ 226 f58 1"/>
                              <a:gd name="f111" fmla="*/ 29 f57 1"/>
                              <a:gd name="f112" fmla="*/ 235 f58 1"/>
                              <a:gd name="f113" fmla="*/ 38 f57 1"/>
                              <a:gd name="f114" fmla="*/ 240 f58 1"/>
                              <a:gd name="f115" fmla="*/ f59 1 f2"/>
                              <a:gd name="f116" fmla="*/ f62 1 250"/>
                              <a:gd name="f117" fmla="*/ f63 1 811"/>
                              <a:gd name="f118" fmla="*/ f64 1 250"/>
                              <a:gd name="f119" fmla="*/ f65 1 811"/>
                              <a:gd name="f120" fmla="*/ f66 1 250"/>
                              <a:gd name="f121" fmla="*/ f67 1 811"/>
                              <a:gd name="f122" fmla="*/ f68 1 250"/>
                              <a:gd name="f123" fmla="*/ f69 1 811"/>
                              <a:gd name="f124" fmla="*/ f70 1 250"/>
                              <a:gd name="f125" fmla="*/ f71 1 811"/>
                              <a:gd name="f126" fmla="*/ f72 1 250"/>
                              <a:gd name="f127" fmla="*/ f73 1 811"/>
                              <a:gd name="f128" fmla="*/ f74 1 250"/>
                              <a:gd name="f129" fmla="*/ f75 1 811"/>
                              <a:gd name="f130" fmla="*/ f76 1 811"/>
                              <a:gd name="f131" fmla="*/ f77 1 811"/>
                              <a:gd name="f132" fmla="*/ f78 1 250"/>
                              <a:gd name="f133" fmla="*/ f79 1 811"/>
                              <a:gd name="f134" fmla="*/ f80 1 250"/>
                              <a:gd name="f135" fmla="*/ f81 1 811"/>
                              <a:gd name="f136" fmla="*/ f82 1 250"/>
                              <a:gd name="f137" fmla="*/ f83 1 811"/>
                              <a:gd name="f138" fmla="*/ f84 1 811"/>
                              <a:gd name="f139" fmla="*/ f85 1 811"/>
                              <a:gd name="f140" fmla="*/ f86 1 811"/>
                              <a:gd name="f141" fmla="*/ f87 1 250"/>
                              <a:gd name="f142" fmla="*/ f88 1 811"/>
                              <a:gd name="f143" fmla="*/ f89 1 250"/>
                              <a:gd name="f144" fmla="*/ f90 1 811"/>
                              <a:gd name="f145" fmla="*/ f91 1 250"/>
                              <a:gd name="f146" fmla="*/ f92 1 811"/>
                              <a:gd name="f147" fmla="*/ f93 1 250"/>
                              <a:gd name="f148" fmla="*/ f94 1 250"/>
                              <a:gd name="f149" fmla="*/ f95 1 250"/>
                              <a:gd name="f150" fmla="*/ f96 1 811"/>
                              <a:gd name="f151" fmla="*/ f97 1 250"/>
                              <a:gd name="f152" fmla="*/ f98 1 250"/>
                              <a:gd name="f153" fmla="*/ f99 1 811"/>
                              <a:gd name="f154" fmla="*/ f100 1 811"/>
                              <a:gd name="f155" fmla="*/ f101 1 250"/>
                              <a:gd name="f156" fmla="*/ f102 1 811"/>
                              <a:gd name="f157" fmla="*/ f103 1 250"/>
                              <a:gd name="f158" fmla="*/ f104 1 811"/>
                              <a:gd name="f159" fmla="*/ f105 1 250"/>
                              <a:gd name="f160" fmla="*/ f106 1 811"/>
                              <a:gd name="f161" fmla="*/ f107 1 250"/>
                              <a:gd name="f162" fmla="*/ f108 1 250"/>
                              <a:gd name="f163" fmla="*/ f109 1 811"/>
                              <a:gd name="f164" fmla="*/ f110 1 250"/>
                              <a:gd name="f165" fmla="*/ f111 1 811"/>
                              <a:gd name="f166" fmla="*/ f112 1 250"/>
                              <a:gd name="f167" fmla="*/ f113 1 811"/>
                              <a:gd name="f168" fmla="*/ f114 1 250"/>
                              <a:gd name="f169" fmla="*/ 0 1 f60"/>
                              <a:gd name="f170" fmla="*/ f6 1 f60"/>
                              <a:gd name="f171" fmla="*/ 0 1 f61"/>
                              <a:gd name="f172" fmla="*/ f7 1 f61"/>
                              <a:gd name="f173" fmla="+- f115 0 f1"/>
                              <a:gd name="f174" fmla="*/ f116 1 f60"/>
                              <a:gd name="f175" fmla="*/ f117 1 f61"/>
                              <a:gd name="f176" fmla="*/ f118 1 f60"/>
                              <a:gd name="f177" fmla="*/ f119 1 f61"/>
                              <a:gd name="f178" fmla="*/ f120 1 f60"/>
                              <a:gd name="f179" fmla="*/ f121 1 f61"/>
                              <a:gd name="f180" fmla="*/ f122 1 f60"/>
                              <a:gd name="f181" fmla="*/ f123 1 f61"/>
                              <a:gd name="f182" fmla="*/ f124 1 f60"/>
                              <a:gd name="f183" fmla="*/ f125 1 f61"/>
                              <a:gd name="f184" fmla="*/ f126 1 f60"/>
                              <a:gd name="f185" fmla="*/ f127 1 f61"/>
                              <a:gd name="f186" fmla="*/ f128 1 f60"/>
                              <a:gd name="f187" fmla="*/ f129 1 f61"/>
                              <a:gd name="f188" fmla="*/ f130 1 f61"/>
                              <a:gd name="f189" fmla="*/ f131 1 f61"/>
                              <a:gd name="f190" fmla="*/ f132 1 f60"/>
                              <a:gd name="f191" fmla="*/ f133 1 f61"/>
                              <a:gd name="f192" fmla="*/ f134 1 f60"/>
                              <a:gd name="f193" fmla="*/ f135 1 f61"/>
                              <a:gd name="f194" fmla="*/ f136 1 f60"/>
                              <a:gd name="f195" fmla="*/ f137 1 f61"/>
                              <a:gd name="f196" fmla="*/ f138 1 f61"/>
                              <a:gd name="f197" fmla="*/ f139 1 f61"/>
                              <a:gd name="f198" fmla="*/ f140 1 f61"/>
                              <a:gd name="f199" fmla="*/ f141 1 f60"/>
                              <a:gd name="f200" fmla="*/ f142 1 f61"/>
                              <a:gd name="f201" fmla="*/ f143 1 f60"/>
                              <a:gd name="f202" fmla="*/ f144 1 f61"/>
                              <a:gd name="f203" fmla="*/ f145 1 f60"/>
                              <a:gd name="f204" fmla="*/ f146 1 f61"/>
                              <a:gd name="f205" fmla="*/ f147 1 f60"/>
                              <a:gd name="f206" fmla="*/ f148 1 f60"/>
                              <a:gd name="f207" fmla="*/ f149 1 f60"/>
                              <a:gd name="f208" fmla="*/ f150 1 f61"/>
                              <a:gd name="f209" fmla="*/ f151 1 f60"/>
                              <a:gd name="f210" fmla="*/ f152 1 f60"/>
                              <a:gd name="f211" fmla="*/ f153 1 f61"/>
                              <a:gd name="f212" fmla="*/ f154 1 f61"/>
                              <a:gd name="f213" fmla="*/ f155 1 f60"/>
                              <a:gd name="f214" fmla="*/ f156 1 f61"/>
                              <a:gd name="f215" fmla="*/ f157 1 f60"/>
                              <a:gd name="f216" fmla="*/ f158 1 f61"/>
                              <a:gd name="f217" fmla="*/ f159 1 f60"/>
                              <a:gd name="f218" fmla="*/ f160 1 f61"/>
                              <a:gd name="f219" fmla="*/ f161 1 f60"/>
                              <a:gd name="f220" fmla="*/ f162 1 f60"/>
                              <a:gd name="f221" fmla="*/ f163 1 f61"/>
                              <a:gd name="f222" fmla="*/ f164 1 f60"/>
                              <a:gd name="f223" fmla="*/ f165 1 f61"/>
                              <a:gd name="f224" fmla="*/ f166 1 f60"/>
                              <a:gd name="f225" fmla="*/ f167 1 f61"/>
                              <a:gd name="f226" fmla="*/ f168 1 f60"/>
                              <a:gd name="f227" fmla="*/ f169 f55 1"/>
                              <a:gd name="f228" fmla="*/ f170 f55 1"/>
                              <a:gd name="f229" fmla="*/ f172 f56 1"/>
                              <a:gd name="f230" fmla="*/ f171 f56 1"/>
                              <a:gd name="f231" fmla="*/ f174 f55 1"/>
                              <a:gd name="f232" fmla="*/ f175 f56 1"/>
                              <a:gd name="f233" fmla="*/ f176 f55 1"/>
                              <a:gd name="f234" fmla="*/ f177 f56 1"/>
                              <a:gd name="f235" fmla="*/ f178 f55 1"/>
                              <a:gd name="f236" fmla="*/ f179 f56 1"/>
                              <a:gd name="f237" fmla="*/ f180 f55 1"/>
                              <a:gd name="f238" fmla="*/ f181 f56 1"/>
                              <a:gd name="f239" fmla="*/ f182 f55 1"/>
                              <a:gd name="f240" fmla="*/ f183 f56 1"/>
                              <a:gd name="f241" fmla="*/ f184 f55 1"/>
                              <a:gd name="f242" fmla="*/ f185 f56 1"/>
                              <a:gd name="f243" fmla="*/ f186 f55 1"/>
                              <a:gd name="f244" fmla="*/ f187 f56 1"/>
                              <a:gd name="f245" fmla="*/ f188 f56 1"/>
                              <a:gd name="f246" fmla="*/ f189 f56 1"/>
                              <a:gd name="f247" fmla="*/ f190 f55 1"/>
                              <a:gd name="f248" fmla="*/ f191 f56 1"/>
                              <a:gd name="f249" fmla="*/ f192 f55 1"/>
                              <a:gd name="f250" fmla="*/ f193 f56 1"/>
                              <a:gd name="f251" fmla="*/ f194 f55 1"/>
                              <a:gd name="f252" fmla="*/ f195 f56 1"/>
                              <a:gd name="f253" fmla="*/ f196 f56 1"/>
                              <a:gd name="f254" fmla="*/ f197 f56 1"/>
                              <a:gd name="f255" fmla="*/ f198 f56 1"/>
                              <a:gd name="f256" fmla="*/ f199 f55 1"/>
                              <a:gd name="f257" fmla="*/ f200 f56 1"/>
                              <a:gd name="f258" fmla="*/ f201 f55 1"/>
                              <a:gd name="f259" fmla="*/ f202 f56 1"/>
                              <a:gd name="f260" fmla="*/ f203 f55 1"/>
                              <a:gd name="f261" fmla="*/ f204 f56 1"/>
                              <a:gd name="f262" fmla="*/ f205 f55 1"/>
                              <a:gd name="f263" fmla="*/ f206 f55 1"/>
                              <a:gd name="f264" fmla="*/ f207 f55 1"/>
                              <a:gd name="f265" fmla="*/ f208 f56 1"/>
                              <a:gd name="f266" fmla="*/ f209 f55 1"/>
                              <a:gd name="f267" fmla="*/ f210 f55 1"/>
                              <a:gd name="f268" fmla="*/ f211 f56 1"/>
                              <a:gd name="f269" fmla="*/ f212 f56 1"/>
                              <a:gd name="f270" fmla="*/ f213 f55 1"/>
                              <a:gd name="f271" fmla="*/ f214 f56 1"/>
                              <a:gd name="f272" fmla="*/ f215 f55 1"/>
                              <a:gd name="f273" fmla="*/ f216 f56 1"/>
                              <a:gd name="f274" fmla="*/ f217 f55 1"/>
                              <a:gd name="f275" fmla="*/ f218 f56 1"/>
                              <a:gd name="f276" fmla="*/ f219 f55 1"/>
                              <a:gd name="f277" fmla="*/ f220 f55 1"/>
                              <a:gd name="f278" fmla="*/ f221 f56 1"/>
                              <a:gd name="f279" fmla="*/ f222 f55 1"/>
                              <a:gd name="f280" fmla="*/ f223 f56 1"/>
                              <a:gd name="f281" fmla="*/ f224 f55 1"/>
                              <a:gd name="f282" fmla="*/ f225 f56 1"/>
                              <a:gd name="f283" fmla="*/ f226 f5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3">
                                <a:pos x="f231" y="f232"/>
                              </a:cxn>
                              <a:cxn ang="f173">
                                <a:pos x="f233" y="f234"/>
                              </a:cxn>
                              <a:cxn ang="f173">
                                <a:pos x="f235" y="f236"/>
                              </a:cxn>
                              <a:cxn ang="f173">
                                <a:pos x="f237" y="f238"/>
                              </a:cxn>
                              <a:cxn ang="f173">
                                <a:pos x="f239" y="f240"/>
                              </a:cxn>
                              <a:cxn ang="f173">
                                <a:pos x="f241" y="f242"/>
                              </a:cxn>
                              <a:cxn ang="f173">
                                <a:pos x="f243" y="f244"/>
                              </a:cxn>
                              <a:cxn ang="f173">
                                <a:pos x="f243" y="f245"/>
                              </a:cxn>
                              <a:cxn ang="f173">
                                <a:pos x="f241" y="f246"/>
                              </a:cxn>
                              <a:cxn ang="f173">
                                <a:pos x="f247" y="f248"/>
                              </a:cxn>
                              <a:cxn ang="f173">
                                <a:pos x="f249" y="f250"/>
                              </a:cxn>
                              <a:cxn ang="f173">
                                <a:pos x="f251" y="f252"/>
                              </a:cxn>
                              <a:cxn ang="f173">
                                <a:pos x="f251" y="f253"/>
                              </a:cxn>
                              <a:cxn ang="f173">
                                <a:pos x="f249" y="f254"/>
                              </a:cxn>
                              <a:cxn ang="f173">
                                <a:pos x="f247" y="f255"/>
                              </a:cxn>
                              <a:cxn ang="f173">
                                <a:pos x="f256" y="f257"/>
                              </a:cxn>
                              <a:cxn ang="f173">
                                <a:pos x="f258" y="f259"/>
                              </a:cxn>
                              <a:cxn ang="f173">
                                <a:pos x="f260" y="f261"/>
                              </a:cxn>
                              <a:cxn ang="f173">
                                <a:pos x="f262" y="f261"/>
                              </a:cxn>
                              <a:cxn ang="f173">
                                <a:pos x="f263" y="f261"/>
                              </a:cxn>
                              <a:cxn ang="f173">
                                <a:pos x="f264" y="f265"/>
                              </a:cxn>
                              <a:cxn ang="f173">
                                <a:pos x="f266" y="f232"/>
                              </a:cxn>
                              <a:cxn ang="f173">
                                <a:pos x="f267" y="f268"/>
                              </a:cxn>
                              <a:cxn ang="f173">
                                <a:pos x="f235" y="f269"/>
                              </a:cxn>
                              <a:cxn ang="f173">
                                <a:pos x="f270" y="f271"/>
                              </a:cxn>
                              <a:cxn ang="f173">
                                <a:pos x="f272" y="f273"/>
                              </a:cxn>
                              <a:cxn ang="f173">
                                <a:pos x="f274" y="f275"/>
                              </a:cxn>
                              <a:cxn ang="f173">
                                <a:pos x="f233" y="f275"/>
                              </a:cxn>
                              <a:cxn ang="f173">
                                <a:pos x="f276" y="f273"/>
                              </a:cxn>
                              <a:cxn ang="f173">
                                <a:pos x="f277" y="f278"/>
                              </a:cxn>
                              <a:cxn ang="f173">
                                <a:pos x="f279" y="f280"/>
                              </a:cxn>
                              <a:cxn ang="f173">
                                <a:pos x="f281" y="f282"/>
                              </a:cxn>
                              <a:cxn ang="f173">
                                <a:pos x="f283" y="f268"/>
                              </a:cxn>
                              <a:cxn ang="f173">
                                <a:pos x="f231" y="f232"/>
                              </a:cxn>
                            </a:cxnLst>
                            <a:rect l="f227" t="f230" r="f228" b="f229"/>
                            <a:pathLst>
                              <a:path w="250" h="811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7" y="f22"/>
                                </a:lnTo>
                                <a:lnTo>
                                  <a:pt x="f23" y="f7"/>
                                </a:lnTo>
                                <a:lnTo>
                                  <a:pt x="f24" y="f25"/>
                                </a:lnTo>
                                <a:lnTo>
                                  <a:pt x="f5" y="f2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0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8"/>
                                </a:lnTo>
                                <a:lnTo>
                                  <a:pt x="f40" y="f41"/>
                                </a:lnTo>
                                <a:lnTo>
                                  <a:pt x="f1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24"/>
                                </a:lnTo>
                                <a:lnTo>
                                  <a:pt x="f46" y="f5"/>
                                </a:lnTo>
                                <a:lnTo>
                                  <a:pt x="f9" y="f5"/>
                                </a:lnTo>
                                <a:lnTo>
                                  <a:pt x="f47" y="f24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31" y="f41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2980335" name="Rectangle 204"/>
                        <wps:cNvSpPr/>
                        <wps:spPr>
                          <a:xfrm>
                            <a:off x="1679798" y="9070170"/>
                            <a:ext cx="2901775" cy="53922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60015662" name="Rectangle 205"/>
                        <wps:cNvSpPr/>
                        <wps:spPr>
                          <a:xfrm>
                            <a:off x="6094887" y="1952965"/>
                            <a:ext cx="58677" cy="5332259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1FA97" id="Group 2" o:spid="_x0000_s1026" style="position:absolute;margin-left:0;margin-top:-3.35pt;width:492pt;height:724.85pt;z-index:251659264;mso-position-horizontal:center;mso-position-horizontal-relative:margin" coordsize="6248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">
                <v:shape id="Freeform 139" o:spid="_x0000_s1027" style="position:absolute;left:52563;width:5602;height:53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280081,0;560161,267709;280081,535417;0,267709;249036,65830;232661,110971;333640,183070;431890,270843;471463,406265;445536,499054;409375,517235;350015,472095;304302,339808;206052,288398;120766,348585;65500,391218;19786,288398;75052,261439;91427,321626;65500,306580;81875,342943;114625,315984;88016,246392;9552,264574;25927,384949;147375,433224;238802,442001;219015,378679;186265,396861;212875,393726;225838,433224;163750,426954;137141,354855;180125,333538;199911,327896;274963,333538;337052,472095;461911,520370;513765,331031;474875,219433;431890,150468;438713,126017;511036,270843;560161,231345;513765,171158;540375,137929;549927,75234;491250,53918;464640,62695;435302,32602;396411,65830;380036,35736;343875,26959;307713,0;327500,77742;373213,132287;347286,120375;304302,68965" o:connectangles="270,0,90,180,0,0,0,0,0,0,0,0,0,0,0,0,0,0,0,0,0,0,0,0,0,0,0,0,0,0,0,0,0,0,0,0,0,0,0,0,0,0,0,0,0,0,0,0,0,0,0,0,0,0,0,0,0,0" textboxrect="0,0,821,854"/>
                </v:shape>
                <v:shape id="Freeform 140" o:spid="_x0000_s1028" style="position:absolute;left:55640;top:2978;width:525;height:1141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" path="m38,182r10,-9l58,153r9,-19l77,105r,-24l77,53r,-24l72,,67,19,62,43,58,57,53,77,43,86,34,96r-15,l,91r38,91xe" fillcolor="#005196" stroked="f">
                  <v:path arrowok="t" o:connecttype="custom" o:connectlocs="26266,0;52532,57054;26266,114107;0,57054;25925,114107;32747,108464;39570,95925;45710,84013;52532,65831;52532,50784;52532,33229;52532,18182;49121,0;45710,11912;42298,26959;39570,35737;36158,48276;29336,53919;23196,60188;12962,60188;0,57054;25925,114107" o:connectangles="270,0,90,180,0,0,0,0,0,0,0,0,0,0,0,0,0,0,0,0,0,0" textboxrect="0,0,77,182"/>
                </v:shape>
                <v:shape id="Freeform 141" o:spid="_x0000_s1029" style="position:absolute;left:56166;top:4087;width:423;height:546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" path="m53,77l57,53,62,39,57,20,53,5,43,5,38,,33,,29,5r-5,l19,10r-5,5l9,20,,29,,48,5,63,9,77r10,5l29,87,43,82,53,77xe" fillcolor="#005196" stroked="f">
                  <v:path arrowok="t" o:connecttype="custom" o:connectlocs="21150,0;42300,27272;21150,54543;0,27272;36160,48274;38889,33227;42300,24450;38889,12539;36160,3135;29337,3135;25926,0;22515,0;19785,3135;16374,3135;12963,6269;9552,9404;6140,12539;0,18181;0,30093;3411,39497;6140,48274;12963,51408;19785,54543;29337,51408;36160,48274" o:connectangles="270,0,90,180,0,0,0,0,0,0,0,0,0,0,0,0,0,0,0,0,0,0,0,0,0" textboxrect="0,0,62,87"/>
                </v:shape>
                <v:shape id="Freeform 142" o:spid="_x0000_s1030" style="position:absolute;left:46996;top:269;width:8119;height:3850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405962,0;811923,192477;405962,384953;0,192477;707533,57053;612013,68966;517174,117241;455086,210658;448263,189342;438711,120376;402550,114107;386175,99060;347285,33229;317264,5643;294749,72100;330910,156113;255176,78370;186265,57053;186265,99060;235389,162382;268139,183699;219015,177429;173301,171160;127588,150470;88015,114107;62088,114107;52536,102194;75052,105329;98250,87147;98250,42006;65500,11912;22516,23824;0,80878;52536,165517;124176,204389;206051,216301;284514,222571;347285,237618;382764,285893;380035,349216;330910,351724;324087,312853;337050,289028;311123,291536;298160,294671;281785,279624;261999,289028;278374,331035;314535,369906;369800,384953;435300,364263;487836,291536;533549,228840;586086,183699;644762,147335;726637,129154;805782,126019;779173,95925" o:connectangles="270,0,90,180,0,0,0,0,0,0,0,0,0,0,0,0,0,0,0,0,0,0,0,0,0,0,0,0,0,0,0,0,0,0,0,0,0,0,0,0,0,0,0,0,0,0,0,0,0,0,0,0,0,0,0,0,0,0" textboxrect="0,0,1190,614"/>
                </v:shape>
                <v:shape id="Freeform 143" o:spid="_x0000_s1031" style="position:absolute;left:57864;top:56;width:4422;height:198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221061,0;442121,99372;221061,198744;0,99372;30021,198744;46395,180562;62770,165516;81874,147334;101661,135422;124858,120375;144645,111598;167160,99685;190358,90281;212873,84639;236071,78369;261998,72100;285195,69592;311122,69592;337731,69592;363658,75234;390267,78369;442121,18182;419606,11912;396408,6270;373892,3135;347283,0;321356,0;294747,0;268820,3135;239482,6270;212873,11912;186946,18182;157608,24451;130999,33228;105072,45141;81874,57053;55947,72100;32750,87146;32750,93416;32750,99685;32750,108463;30021,117240;26609,126644;19786,132287;13646,141691;3411,150469;0,156738;0,162381;3411,168650;10234,171785;16375,177428;19786,186832;26609,192474;30021,198744" o:connectangles="270,0,90,180,0,0,0,0,0,0,0,0,0,0,0,0,0,0,0,0,0,0,0,0,0,0,0,0,0,0,0,0,0,0,0,0,0,0,0,0,0,0,0,0,0,0,0,0,0,0,0,0,0,0" textboxrect="0,0,648,317"/>
                </v:shape>
                <v:shape id="Freeform 144" o:spid="_x0000_s1032" style="position:absolute;left:57639;top:1053;width:3862;height:4088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193089,0;386178,204387;193089,408773;0,204387;366391,2508;330912,0;307714,11912;294751,30094;284516,47648;281787,42006;278376,20689;251766,26959;216287,47648;189678,84012;180125,120375;169891,129152;167162,110971;156927,95924;140552,92789;118037,110971;94839,147334;85287,189340;78464,240750;81875,291533;91427,321627;78464,327896;71641,318492;65500,309715;58677,300937;49125,309715;38891,333539;25927,354855;12964,366767;0,373037;3411,376171;36162,408773" o:connectangles="270,0,90,180,0,0,0,0,0,0,0,0,0,0,0,0,0,0,0,0,0,0,0,0,0,0,0,0,0,0,0,0,0,0,0,0" textboxrect="0,0,566,652"/>
                </v:shape>
                <v:shape id="Freeform 145" o:spid="_x0000_s1033" style="position:absolute;left:58001;top:1141;width:3568;height:442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178418,0;356835,221317;178418,442633;0,221317;356835,21317;356835,60188;343872,87147;330226,105329;313851,114107;320674,117241;337049,123511;333637,150470;313851,192476;284513,225705;251763,234483;245623,243887;258586,252664;271549,262069;274961,279624;258586,307210;229248,331034;193087,342947;147374,352351;104390,346081;78463,337304;71640,352351;81874,357994;88015,367398;94838,376175;84603,384953;65499,397492;49125,412539;35479,427586;29338,442633;29338,436363;0,400000" o:connectangles="270,0,90,180,0,0,0,0,0,0,0,0,0,0,0,0,0,0,0,0,0,0,0,0,0,0,0,0,0,0,0,0,0,0,0,0" textboxrect="0,0,523,706"/>
                </v:shape>
                <v:shape id="Freeform 146" o:spid="_x0000_s1034" style="position:absolute;left:56554;top:5266;width:1085;height:1204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54242,0;108484,60186;54242,120371;0,60186;79146,0;68911,8777;59359,15046;49125,20689;39573,26958;26609,30093;16375,30093;6823,32600;0,30093;3411,38870;10234,45139;16375,50782;23198,57051;30021,62693;36161,68963;39573,72097;46396,72097;39573,75232;36161,80874;30021,84009;26609,90278;23198,99055;23198,105325;23198,114102;30021,120371;108484,30093;79146,0" o:connectangles="270,0,90,180,0,0,0,0,0,0,0,0,0,0,0,0,0,0,0,0,0,0,0,0,0,0,0,0,0,0,0" textboxrect="0,0,159,192"/>
                </v:shape>
                <v:shape id="Freeform 147" o:spid="_x0000_s1035" style="position:absolute;left:56855;top:5567;width:1043;height:1229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52194,0;104387,61443;52194,122886;0,61443;104387,32602;98247,45142;91424,53919;84601,68967;81872,80879;78461,90284;78461,105331;75049,114108;78461,122886;71638,117243;65498,110974;58675,105331;55264,95926;49123,90284;45712,84014;42301,77744;42301,72101;38889,77744;35478,84014;29338,90284;25926,95926;19104,99061;12963,99061;6140,95926;0,90284;78461,0;104387,32602" o:connectangles="270,0,90,180,0,0,0,0,0,0,0,0,0,0,0,0,0,0,0,0,0,0,0,0,0,0,0,0,0,0,0" textboxrect="0,0,153,196"/>
                </v:shape>
                <v:shape id="Freeform 148" o:spid="_x0000_s1036" style="position:absolute;left:57701;top:5266;width:955;height:1141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47759,0;95518,57054;47759,114107;0,57054;19786,0;30020,11912;42983,26959;52535,38872;65498,50784;75732,62696;81873,72101;88695,80878;92107,84013;95518,87148;95518,92790;95518,102195;92107,107837;88695,110972;81873,114107;79143,114107;72321,107837;62769,99060;52535,87148;39572,72101;30020,57054;19786,42006;10234,32602;3411,23825;0,20690;19786,0" o:connectangles="270,0,90,180,0,0,0,0,0,0,0,0,0,0,0,0,0,0,0,0,0,0,0,0,0,0,0,0,0,0" textboxrect="0,0,140,182"/>
                </v:shape>
                <v:shape id="Freeform 149" o:spid="_x0000_s1037" style="position:absolute;left:57803;top:4934;width:4681;height:6438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234027,0;468053,321942;234027,643883;0,321942;409376,361126;369803,379308;307714,261440;232662,150469;114625,105328;32750,132288;16375,174294;58677,243886;169891,297804;216287,409402;169891,502191;134412,508461;147375,607520;235391,607520;232662,541689;196500,529777;212875,550467;193089,574918;176714,523508;235391,517238;255178,610654;167162,640748;114625,499683;68912,396863;114625,364261;134412,411910;118037,415044;107802,381816;81875,426956;137141,490279;196500,433226;169891,433226;186266,357991;134412,285892;55266,255798;6141,201253;12964,114106;75052,65830;176714,57053;274964,102194;337053,147334;369803,147334;294751,108463;235391,60188;242214,11912;307714,38871;340464,42006;380037,8777;429162,60188;396412,108463;435303,132288;425751,177428;415516,204387;442126,234481;455089,300939;412787,289026;366391,228839;347287,234481;399141,279622" o:connectangles="270,0,90,180,0,0,0,0,0,0,0,0,0,0,0,0,0,0,0,0,0,0,0,0,0,0,0,0,0,0,0,0,0,0,0,0,0,0,0,0,0,0,0,0,0,0,0,0,0,0,0,0,0,0,0,0,0,0,0,0,0,0,0" textboxrect="0,0,686,1027"/>
                </v:shape>
                <v:shape id="Freeform 150" o:spid="_x0000_s1038" style="position:absolute;left:58881;top:7222;width:1017;height:602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" path="m,52l10,38,24,24,43,14,63,9,82,4,106,r19,4l149,9,130,19r-15,5l101,28,87,38,77,48,72,62,67,76r5,20l,52xe" fillcolor="#005196" stroked="f">
                  <v:path arrowok="t" o:connecttype="custom" o:connectlocs="50831,0;101662,30093;50831,60185;0,30093;0,32600;6823,23823;16375,15046;29339,8777;42985,5642;55948,2508;72323,0;85287,2508;101662,5642;88698,11912;78464,15046;68912,17554;59360,23823;52537,30092;49125,38869;45714,47646;49125,60185;0,32600" o:connectangles="270,0,90,180,0,0,0,0,0,0,0,0,0,0,0,0,0,0,0,0,0,0" textboxrect="0,0,149,96"/>
                </v:shape>
                <v:shape id="Freeform 151" o:spid="_x0000_s1039" style="position:absolute;left:58458;top:6771;width:457;height:4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" path="m9,14l14,4r10,l33,r5,l43,,53,4r4,l62,14r5,14l67,38,57,52,53,67r-5,5l43,76r-10,l29,76,24,72r-10,l9,67r,-5l5,52,,38,,24,9,14xe" fillcolor="#005196" stroked="f">
                  <v:path arrowok="t" o:connecttype="custom" o:connectlocs="22855,0;45710,23825;22855,47649;0,23825;6140,8777;9551,2508;16374,2508;22514,0;25925,0;29336,0;36159,2508;38888,2508;42299,8777;45710,17555;45710,23825;38888,32602;36159,42006;32747,45141;29336,47649;22514,47649;19785,47649;16374,45141;9551,45141;6140,42006;6140,38872;3411,32602;0,23825;0,15047;6140,8777" o:connectangles="270,0,90,180,0,0,0,0,0,0,0,0,0,0,0,0,0,0,0,0,0,0,0,0,0,0,0,0,0" textboxrect="0,0,67,76"/>
                </v:shape>
                <v:shape id="Freeform 152" o:spid="_x0000_s1040" style="position:absolute;left:58915;top:8451;width:3343;height:9329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167161,0;334322,466454;167161,932907;0,466454;281786,93416;281786,174920;265411,258932;229249,337301;170572,397489;127588,421313;150786,421313;180125,415670;216286,421313;242213,445764;219697,481500;245624,487770;298161,517864;320676,556735;317947,581186;271551,596233;212874,566139;229249,589963;271551,665198;281786,722251;261999,725385;216286,695292;186947,644508;173302,641374;183536,722251;209463,800620;232661,855165;242213,870212;245624,827579;278374,818801;304301,827579;324088,857673;320676,897171;291338,927264;245624,924130;189677,872719;160338,815667;143963,674602;127588,547957;81875,494039;39573,490905;19786,524133;32750,559870;58677,563004;78463,539180;78463,581186;88698,605010;81875,631969;55948,623192;23198,593098;0,526641;16375,433852;62088,382442;107802,349213;163750,273979;209463,171785;216286,0;236072,27586;258588,42633" o:connectangles="270,0,90,180,0,0,0,0,0,0,0,0,0,0,0,0,0,0,0,0,0,0,0,0,0,0,0,0,0,0,0,0,0,0,0,0,0,0,0,0,0,0,0,0,0,0,0,0,0,0,0,0,0,0,0,0,0,0,0,0,0,0,0" textboxrect="0,0,490,1488"/>
                </v:shape>
                <v:shape id="Freeform 153" o:spid="_x0000_s1041" style="position:absolute;left:60716;top:238;width:1706;height:5053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85286,0;170572,252662;85286,505324;0,252662;0,472722;29338,433224;55948,388084;75052,339808;91427,289025;105072,231973;111213,174293;111213,117240;101661,60187;156926,0;167161,51410;170572,108463;170572,168650;167161,228838;156926,292160;143963,354855;121447,412535;98249,466453;91427,466453;85286,466453;75052,469588;68911,472722;62088,475230;55948,481500;49125,490277;39573,502816;36161,505324;29338,505324;25927,502816;19786,496547;16375,487769;9552,481500;3411,475230;0,472722" o:connectangles="270,0,90,180,0,0,0,0,0,0,0,0,0,0,0,0,0,0,0,0,0,0,0,0,0,0,0,0,0,0,0,0,0,0,0,0,0,0" textboxrect="0,0,250,806"/>
                </v:shape>
                <v:shape id="Freeform 154" o:spid="_x0000_s1042" style="position:absolute;left:56786;top:86576;width:1017;height:1084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50831,0;101662,54233;50831,108466;0,54233;101662,21317;88698,33229;78464,48277;65500,60189;55948,72102;45714,84641;39573,93419;29339,102196;25927,105331;23198,108466;19787,108466;12964,105331;6823,105331;3411,99688;0,93419;0,87149;6823,78371;16375,69594;25927,57054;39573,45142;52537,33229;62089,18182;72323,9405;78464,0;81875,0;101662,21317" o:connectangles="270,0,90,180,0,0,0,0,0,0,0,0,0,0,0,0,0,0,0,0,0,0,0,0,0,0,0,0,0,0" textboxrect="0,0,149,173"/>
                </v:shape>
                <v:shape id="Freeform 155" o:spid="_x0000_s1043" style="position:absolute;left:52461;top:86695;width:5601;height:5360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280081,0;560161,268024;280081,536048;0,268024;249036,466456;232661,424450;334323,352350;432573,265203;472145,129780;445536,36363;409375,18182;350698,63323;304984,195610;206734,247021;121448,183698;65500,144827;19786,247021;75734,270845;92109,213792;65500,228839;81875,193103;114625,220062;88698,289027;10234,270845;26609,150470;147375,102821;239484,93417;219698,156739;186948,138557;212875,138557;226521,105329;163750,105329;137823,180564;180125,198745;199911,208150;275646,201880;337734,60188;461911,15047;514447,201880;472145,313478;432573,385578;439395,409403;511036,265203;560161,300939;514447,364262;540375,397491;547197,457678;491250,481503;461911,472725;435984,502819;396411,466456;376625,496550;343875,509089;304984,536048;327500,454544;373896,403760;347286,415672;304984,466456" o:connectangles="270,0,90,180,0,0,0,0,0,0,0,0,0,0,0,0,0,0,0,0,0,0,0,0,0,0,0,0,0,0,0,0,0,0,0,0,0,0,0,0,0,0,0,0,0,0,0,0,0,0,0,0,0,0,0,0,0,0" textboxrect="0,0,821,855"/>
                </v:shape>
                <v:shape id="Freeform 156" o:spid="_x0000_s1044" style="position:absolute;left:55545;top:87930;width:518;height:1147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" path="m33,l48,10r9,19l67,48r5,29l76,101r,29l76,154r-4,29l67,159,62,144,57,125,52,106,43,91,33,87r-14,l,87,33,xe" fillcolor="#005196" stroked="f">
                  <v:path arrowok="t" o:connecttype="custom" o:connectlocs="25928,0;51855,57365;25928,114729;0,57365;22516,0;32751,6269;38891,18181;45714,30093;49126,48274;51855,63320;51855,81501;51855,96548;49126,114729;45714,99683;42303,90279;38891,78367;35480,66455;29339,57051;22516,54543;12964,54543;0,54543;22516,0" o:connectangles="270,0,90,180,0,0,0,0,0,0,0,0,0,0,0,0,0,0,0,0,0,0" textboxrect="0,0,76,183"/>
                </v:shape>
                <v:shape id="Freeform 157" o:spid="_x0000_s1045" style="position:absolute;left:56063;top:87422;width:430;height:539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" path="m53,9r5,19l63,48,58,67,53,81r-9,l39,86r-5,l29,81r-5,l20,76,15,72,5,67,,52,,38,5,24,10,9,20,4,29,,44,r9,9xe" fillcolor="#005196" stroked="f">
                  <v:path arrowok="t" o:connecttype="custom" o:connectlocs="21493,0;42985,26961;21493,53922;0,26961;36162,5643;39573,17556;42985,30096;39573,42009;36162,50787;30021,50787;26610,53922;23198,53922;19787,50787;16375,50787;13646,47652;10235,45144;3412,42009;0,32604;0,23826;3412,15048;6823,5643;13646,2508;19787,0;30021,0;36162,5643" o:connectangles="270,0,90,180,0,0,0,0,0,0,0,0,0,0,0,0,0,0,0,0,0,0,0,0,0" textboxrect="0,0,63,86"/>
                </v:shape>
                <v:shape id="Freeform 158" o:spid="_x0000_s1046" style="position:absolute;left:46893;top:87930;width:8126;height:3856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406304,0;812608,192788;406304,385575;0,192788;707535,327895;612697,312849;517858,265200;455770,171785;448947,198744;439395,265200;403234,270843;386859,285890;347286,352347;317947,379305;294750,312849;330911,231972;255859,307206;186948,327895;186948,282755;236073,222568;268822,198744;219698,207521;173984,213790;128271,235107;88698,270843;62771,270843;52536,282755;72323,280247;98250,297802;98250,342942;65500,373036;19786,361124;0,304071;52536,222568;124859,180562;206734,168650;285197,162380;347286,144826;383447,96550;380036,36363;330911,33228;324770,69592;337734,96550;311124,93416;298161,90281;281786,105328;262000,96550;278375,51410;314536,15047;370484,0;435984,21316;488520,93416;534233,156738;586770,201878;645447,237615;727322,252661;805785,258931;779858,289025" o:connectangles="270,0,90,180,0,0,0,0,0,0,0,0,0,0,0,0,0,0,0,0,0,0,0,0,0,0,0,0,0,0,0,0,0,0,0,0,0,0,0,0,0,0,0,0,0,0,0,0,0,0,0,0,0,0,0,0,0,0" textboxrect="0,0,1191,615"/>
                </v:shape>
                <v:shape id="Freeform 159" o:spid="_x0000_s1047" style="position:absolute;left:57769;top:90005;width:4421;height:1988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221061,0;442121,99372;221061,198744;0,99372;25927,0;45713,18182;62088,33228;81874,51410;101661,63322;121447,78369;143962,90281;167160,99685;189675,108463;212873,114732;236071,120375;261998,126644;285195,126644;311122,129779;337049,126644;363658,123510;386174,120375;442121,180562;418923,186832;396408,193101;373210,195609;347283,198744;320674,198744;294747,198744;268820,195609;238800,193101;212873,186832;183535,180562;156926,174920;130999,165516;105072,153603;81874,141691;55947,126644;32750,111598;32750,105328;32750,99685;32750,90281;29338,81504;25927,75234;19786,66457;12963,57680;3411,48275;0,42633;0,36363;3411,30094;9552,24451;12963,18182;19786,15047;25927,6270;25927,0" o:connectangles="270,0,90,180,0,0,0,0,0,0,0,0,0,0,0,0,0,0,0,0,0,0,0,0,0,0,0,0,0,0,0,0,0,0,0,0,0,0,0,0,0,0,0,0,0,0,0,0,0,0,0,0,0,0" textboxrect="0,0,648,317"/>
                </v:shape>
                <v:shape id="Freeform 160" o:spid="_x0000_s1048" style="position:absolute;left:57537;top:86908;width:3868;height:4094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193428,0;386855,204702;193428,409404;0,204702;367069,406269;330908,409404;308392,394357;294747,379310;285195,361128;281783,367398;275643,388087;252445,382445;216284,361128;190357,324765;180123,289028;170571,279624;163748,297805;157608,312852;141233,315987;118035,297805;95520,264577;85285,219436;79145,168652;81874,120376;92108,87147;79145,81505;72322,90282;65499,99059;59359,108464;49124,99059;39572,75235;23198,53918;13646,42006;0,36364;3411,33229;36161,0" o:connectangles="270,0,90,180,0,0,0,0,0,0,0,0,0,0,0,0,0,0,0,0,0,0,0,0,0,0,0,0,0,0,0,0,0,0,0,0" textboxrect="0,0,567,653"/>
                </v:shape>
                <v:shape id="Freeform 161" o:spid="_x0000_s1049" style="position:absolute;left:57898;top:86488;width:3569;height:4420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178418,0;356835,221001;178418,442002;0,221001;356835,418178;356835,381814;343872,351721;330908,336674;314533,327897;321356,321627;337731,319119;334320,289025;314533,249527;281784,216299;252445,207522;245623,195609;258586,189340;272232,180563;274961,162381;258586,135422;229248,110971;193087,99059;143962,90281;105072,93416;78463,105328;72322,93416;78463,84012;88697,75234;92108,65830;85286,57053;65499,45141;49125,26959;36161,15047;29338,0;26609,5643;0,42006" o:connectangles="270,0,90,180,0,0,0,0,0,0,0,0,0,0,0,0,0,0,0,0,0,0,0,0,0,0,0,0,0,0,0,0,0,0,0,0" textboxrect="0,0,523,705"/>
                </v:shape>
                <v:shape id="Freeform 162" o:spid="_x0000_s1050" style="position:absolute;left:56459;top:85585;width:1078;height:1173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53899,0;107798,58622;53899,117244;0,58622;78461,117244;68909,110974;58675,102197;49123,99062;39571,93419;25926,90284;16374,90284;6823,87149;0,90284;3411,80880;9552,75237;16374,68967;23197,63324;29337,57055;36160,53920;39571,48277;45712,48277;39571,45142;32749,38872;29337,35737;25926,30095;23197,20690;19786,15047;23197,5643;29337,0;107798,90284;78461,117244" o:connectangles="270,0,90,180,0,0,0,0,0,0,0,0,0,0,0,0,0,0,0,0,0,0,0,0,0,0,0,0,0,0,0" textboxrect="0,0,158,187"/>
                </v:shape>
                <v:shape id="Freeform 163" o:spid="_x0000_s1051" style="position:absolute;left:56752;top:85253;width:1051;height:1235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52537,0;105073,61754;52537,123508;0,61754;105073,93415;98250,81503;92109,68964;85287,57052;81875,42005;78464,33228;78464,18181;75734,8777;78464,0;72323,6269;65500,11912;59359,18181;55948,26959;49125,33228;45714,38871;42984,45140;42984,51409;39573,45140;36161,38871;29339,33228;26609,26959;19786,23824;12964,23824;6823,26959;0,33228;78464,123508;105073,93415" o:connectangles="270,0,90,180,0,0,0,0,0,0,0,0,0,0,0,0,0,0,0,0,0,0,0,0,0,0,0,0,0,0,0" textboxrect="0,0,154,197"/>
                </v:shape>
                <v:shape id="Freeform 164" o:spid="_x0000_s1052" style="position:absolute;left:57605;top:85642;width:949;height:1147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47421,0;94841,57365;47421,114729;0,57365;19787,114729;29339,102817;42303,90279;52538,75232;65502,63320;75054,51409;81877,42632;88700,33228;91429,30093;94841,24450;94841,18181;94841,12539;91429,6269;88700,3135;81877,0;75054,0;68913,6269;62090,15046;52538,27585;39574,42632;29339,57678;16375,69590;9552,81501;3412,90279;0,93413;19787,114729" o:connectangles="270,0,90,180,0,0,0,0,0,0,0,0,0,0,0,0,0,0,0,0,0,0,0,0,0,0,0,0,0,0" textboxrect="0,0,139,183"/>
                </v:shape>
                <v:shape id="Freeform 165" o:spid="_x0000_s1053" style="position:absolute;left:57701;top:80676;width:4687;height:6445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234365,0;468730,322257;234365,644514;0,322257;409371,283386;370481,265204;308393,382445;232659,496552;114624,539185;32750,511599;16375,469592;59359,400627;170571,346081;216284,238244;170571,141693;134410,135423;144644,36364;236071,36364;232659,102821;196498,114734;212873,93417;193769,69592;173983,120376;236071,126646;255857,33229;167160,3135;114624,141693;68911,247022;114624,277116;134410,231975;118035,228840;108483,262069;81874,216928;137822,153605;196498,210658;170571,210658;186946,285893;134410,361128;55947,388715;3411,442633;13646,529780;75734,578056;177394,589969;275643,541693;337731,496552;370481,496552;294747,536050;236071,581191;239482,635110;304982,605016;341143,601881;376621,635110;425746,581191;396408,536050;435980,514733;425746,466458;416194,442633;442121,409404;455767,343574;412783,358621;363658,412539;347283,409404;396408,364263" o:connectangles="270,0,90,180,0,0,0,0,0,0,0,0,0,0,0,0,0,0,0,0,0,0,0,0,0,0,0,0,0,0,0,0,0,0,0,0,0,0,0,0,0,0,0,0,0,0,0,0,0,0,0,0,0,0,0,0,0,0,0,0,0,0,0" textboxrect="0,0,687,1028"/>
                </v:shape>
                <v:shape id="Freeform 166" o:spid="_x0000_s1054" style="position:absolute;left:58786;top:84200;width:982;height:601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49126,0;98252,30093;49126,60185;0,30093;0,26958;6141,38869;16375,45139;29339,53916;42303,57050;55267,60185;71642,60185;85288,60185;98252,57050;88017,51408;78465,48273;68913,42004;58678,38869;52538,33227;49126,23823;45714,15046;49126,0;0,26958" o:connectangles="270,0,90,180,0,0,0,0,0,0,0,0,0,0,0,0,0,0,0,0,0,0" textboxrect="0,0,144,96"/>
                </v:shape>
                <v:shape id="Freeform 167" o:spid="_x0000_s1055" style="position:absolute;left:58356;top:84801;width:464;height:483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" path="m5,62l15,72r9,l34,77r5,l44,77r9,-5l58,72,63,62,68,48r,-10l58,24,53,10,48,5,44,,34,,29,,20,5r-5,l10,10,5,14,,24,,38,,53r5,9xe" fillcolor="#005196" stroked="f">
                  <v:path arrowok="t" o:connecttype="custom" o:connectlocs="23198,0;46396,24140;23198,48280;0,24140;3411,38875;10234,45145;16375,45145;23198,48280;26609,48280;30021,48280;36162,45145;39573,45145;42985,38875;46396,30097;46396,23826;39573,15048;36162,6270;32750,3135;30021,0;23198,0;19787,0;13646,3135;10234,3135;6823,6270;3411,8778;0,15048;0,23826;0,33232;3411,38875" o:connectangles="270,0,90,180,0,0,0,0,0,0,0,0,0,0,0,0,0,0,0,0,0,0,0,0,0,0,0,0,0" textboxrect="0,0,68,77"/>
                </v:shape>
                <v:shape id="Freeform 168" o:spid="_x0000_s1056" style="position:absolute;left:58786;top:74269;width:3370;height:9329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168524,0;337047,466454;168524,932907;0,466454;284511,839491;284511,758614;268137,673975;232658,595606;173299,538553;127587,511594;153513,511594;183534,517864;219012,511594;245621,487770;222424,451407;249033,445137;298157,415043;324084,376172;320672,354856;274959,337301;216283,367395;232658,342944;274959,267709;284511,213791;265407,207522;216283,237615;189674,289026;176711,294668;183534,210656;212872,135422;235387,78369;245621,66457;249033,105328;281782,114106;307709,105328;324084,75234;324084,36363;294746,6270;245621,8777;193086,60188;160336,117240;147373,258932;130998,384950;85285,442629;42301,442629;22515,409401;36161,373037;62088,369903;81874,394354;81874,352348;91426,331032;81874,300938;55265,309715;25927,339809;3411,406266;19786,499682;65499,550465;111212,583694;167159,658928;212872,761122;216283,932907;238798,905948;258585,890901" o:connectangles="270,0,90,180,0,0,0,0,0,0,0,0,0,0,0,0,0,0,0,0,0,0,0,0,0,0,0,0,0,0,0,0,0,0,0,0,0,0,0,0,0,0,0,0,0,0,0,0,0,0,0,0,0,0,0,0,0,0,0,0,0,0,0" textboxrect="0,0,494,1488"/>
                </v:shape>
                <v:shape id="Freeform 169" o:spid="_x0000_s1057" style="position:absolute;left:60587;top:86758;width:1733;height:5084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86649,0;173297,254231;86649,508461;0,254231;0,33229;32749,72100;55264,117241;78461,165516;94836,216927;107799,270845;111210,327898;111210,388086;104388,445138;160334,508461;169886,457678;173297,399998;173297,339810;169886,277114;160334,213792;143959,150469;124173,93416;98247,38871;94836,38871;88013,38871;78461,36363;71639,33229;65498,30094;58675,21316;52535,15047;42301,3135;38889,0;32749,0;29338,3135;22515,8777;19786,18182;12963,23824;6140,30094;0,33229" o:connectangles="270,0,90,180,0,0,0,0,0,0,0,0,0,0,0,0,0,0,0,0,0,0,0,0,0,0,0,0,0,0,0,0,0,0,0,0,0,0" textboxrect="0,0,254,811"/>
                </v:shape>
                <v:shape id="Freeform 170" o:spid="_x0000_s1058" style="position:absolute;left:4550;top:4388;width:1017;height:1085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50831,0;101662,54233;50831,108466;0,54233;0,87776;12964,75237;23198,60189;36162,48277;45714,36364;55948,24452;65500,15047;72323,6270;75052,3135;78464,0;85287,0;91428,0;94839,3135;101662,9405;101662,15047;101662,21317;94839,27587;88698,39499;75052,51412;65500,63324;52537,78371;39573,90284;29339,99688;23198,108466;19787,108466;0,87776" o:connectangles="270,0,90,180,0,0,0,0,0,0,0,0,0,0,0,0,0,0,0,0,0,0,0,0,0,0,0,0,0,0" textboxrect="0,0,149,173"/>
                </v:shape>
                <v:shape id="Freeform 171" o:spid="_x0000_s1059" style="position:absolute;left:4318;width:5568;height:53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278375,0;556750,267709;278375,535417;0,267709;308396,65830;324771,110971;223109,183070;124859,270843;88698,406265;111896,499054;147375,517235;210146,472095;255859,339808;350698,288398;439396,348585;491250,391218;540375,288398;485109,261439;465323,321626;491250,306580;474875,342943;442125,315984;472146,246392;547198,264574;534234,384949;409375,433224;321359,442001;341146,378679;370484,396861;347286,393726;330911,433224;396411,426954;423021,354855;380036,333538;357521,327896;281786,333538;219698,472095;95521,520370;46396,331031;85286,219433;124859,150468;121448,126017;46396,270843;0,231345;46396,171158;19786,137929;10234,75234;68911,53918;95521,62695;121448,32602;163750,65830;180125,35736;216286,26959;252448,0;229250,77742;186948,132287;210146,120375;255859,68965" o:connectangles="270,0,90,180,0,0,0,0,0,0,0,0,0,0,0,0,0,0,0,0,0,0,0,0,0,0,0,0,0,0,0,0,0,0,0,0,0,0,0,0,0,0,0,0,0,0,0,0,0,0,0,0,0,0,0,0,0,0" textboxrect="0,0,816,854"/>
                </v:shape>
                <v:shape id="Freeform 172" o:spid="_x0000_s1060" style="position:absolute;left:6283;top:2978;width:526;height:1141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" path="m39,182l29,173,20,153,10,134,5,105,,81,,53,,29,5,r5,19l20,43r4,14l29,77r5,9l44,96r14,l77,91,39,182xe" fillcolor="#005196" stroked="f">
                  <v:path arrowok="t" o:connecttype="custom" o:connectlocs="26266,0;52532,57054;26266,114107;0,57054;26607,114107;19785,108464;13645,95925;6822,84013;3411,65831;0,50784;0,33229;0,18182;3411,0;6822,11912;13645,26959;16374,35737;19785,48276;23196,53919;30018,60188;39570,60188;52532,57054;26607,114107" o:connectangles="270,0,90,180,0,0,0,0,0,0,0,0,0,0,0,0,0,0,0,0,0,0" textboxrect="0,0,77,182"/>
                </v:shape>
                <v:shape id="Freeform 173" o:spid="_x0000_s1061" style="position:absolute;left:5860;top:4087;width:423;height:546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" path="m14,77l5,53,,39,5,20,14,5,24,,34,5r14,5l58,20r4,9l62,48,58,63,53,77,43,82r-9,5l24,82,14,77xe" fillcolor="#005196" stroked="f">
                  <v:path arrowok="t" o:connecttype="custom" o:connectlocs="21150,0;42300,27272;21150,54543;0,27272;9552,48274;3411,33227;0,24450;3411,12539;9552,3135;16374,0;23197,3135;32748,6269;39571,12539;42300,18181;42300,30093;39571,39497;36160,48274;29337,51408;23197,54543;16374,51408;9552,48274" o:connectangles="270,0,90,180,0,0,0,0,0,0,0,0,0,0,0,0,0,0,0,0,0" textboxrect="0,0,62,87"/>
                </v:shape>
                <v:shape id="Freeform 174" o:spid="_x0000_s1062" style="position:absolute;left:7334;top:269;width:8119;height:3850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405962,0;811923,192477;405962,384953;0,192477;105072,57053;203322,68966;294749,117241;356837,210658;363660,189342;373212,120376;409373,114107;425748,99060;465321,33229;498070,5643;517174,72100;484425,156113;556747,78370;629070,57053;629070,99060;576534,162382;543784,183699;596320,177429;638622,171160;684335,150470;727319,114107;753246,114107;762798,102194;740283,105329;717085,87147;717085,42006;746423,11912;792819,23824;811923,80878;762798,165517;691158,204389;605872,216301;527409,222571;465321,237618;429159,285893;435300,349216;481695,351724;487836,312853;478284,289028;500800,291536;514445,294671;530820,279624;549924,289028;533549,331035;500800,369906;442123,384953;376623,364263;324087,291536;278374,228840;225837,183699;167161,147335;85286,129154;9552,126019;32750,95925" o:connectangles="270,0,90,180,0,0,0,0,0,0,0,0,0,0,0,0,0,0,0,0,0,0,0,0,0,0,0,0,0,0,0,0,0,0,0,0,0,0,0,0,0,0,0,0,0,0,0,0,0,0,0,0,0,0,0,0,0,0" textboxrect="0,0,1190,614"/>
                </v:shape>
                <v:shape id="Freeform 175" o:spid="_x0000_s1063" style="position:absolute;left:197;top:56;width:4387;height:198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219355,0;438710,99372;219355,198744;0,99372;412101,198744;395726,180562;376622,165516;356836,147334;337049,135422;317263,120375;294748,111598;271550,99685;248352,90281;229248,84639;202639,78369;180124,72100;153514,69592;127588,69592;104390,69592;78463,75234;51854,78369;0,18182;19104,11912;42302,6270;68229,3135;91426,0;117353,0;143962,0;173301,3135;199228,6270;225837,11912;255175,18182;281102,24451;307711,33228;333638,45141;360247,57053;382763,72100;405960,87146;405960,93416;405960,99685;409372,108463;409372,117240;415512,126644;418924,132287;428476,141691;435299,150469;438710,156738;438710,162381;435299,168650;431887,171785;425747,177428;418924,186832;412101,192474;412101,198744" o:connectangles="270,0,90,180,0,0,0,0,0,0,0,0,0,0,0,0,0,0,0,0,0,0,0,0,0,0,0,0,0,0,0,0,0,0,0,0,0,0,0,0,0,0,0,0,0,0,0,0,0,0,0,0,0,0" textboxrect="0,0,643,317"/>
                </v:shape>
                <v:shape id="Freeform 176" o:spid="_x0000_s1064" style="position:absolute;left:982;top:1053;width:3828;height:4088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191384,0;382767,204387;191384,408773;0,204387;0,8777;19787,2508;36162,0;52537,0;65500,5643;75052,11912;85287,20689;91427,30094;94839,38871;98250,47648;101662,50783;101662,42006;101662,26959;107802,20689;118037,20689;131000,26959;150787,35736;167162,47648;183537,65830;196501,84012;199912,105328;202641,120375;209464,129152;212876,129152;216287,120375;219016,110971;222428,105328;229251,95924;235391,92789;242214,92789;255178,99058;268142,110971;281787,132287;287928,147334;294751,165515;298163,189340;300892,213164;304303,240750;304303,267709;300892,291533;294751,306580;291340,321627;300892,333539;307715,324761;314538,312849;320678,306580;330913,300937;333642,309715;340465,321627;347288,333539;353428,342943;360251,354855;366392,361125;373215,366767;376626,369902;382767,373037;382767,376171;380038,376171;376626,376171;347288,408773;0,8777" o:connectangles="270,0,90,180,0,0,0,0,0,0,0,0,0,0,0,0,0,0,0,0,0,0,0,0,0,0,0,0,0,0,0,0,0,0,0,0,0,0,0,0,0,0,0,0,0,0,0,0,0,0,0,0,0,0,0,0,0,0,0,0,0,0,0,0,0" textboxrect="0,0,561,652"/>
                </v:shape>
                <v:shape id="Freeform 177" o:spid="_x0000_s1065" style="position:absolute;left:880;top:1141;width:3575;height:442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178761,0;357521,221317;178761,442633;0,221317;3411,21317;3411,60188;13646,87147;26609,105329;42984,114107;39573,117241;19786,123511;23198,150470;42984,192476;75734,225705;108484,234483;111896,243887;98250,252664;85286,262069;81875,279624;98250,307210;128271,331034;163750,342947;212875,352351;255859,346081;281787,337304;288610,352351;278375,357994;272235,367398;265412,376175;272235,384953;292021,397492;311125,412539;321360,427586;327500,442633;330912,436363;357521,400000" o:connectangles="270,0,90,180,0,0,0,0,0,0,0,0,0,0,0,0,0,0,0,0,0,0,0,0,0,0,0,0,0,0,0,0,0,0,0,0" textboxrect="0,0,524,706"/>
                </v:shape>
                <v:shape id="Freeform 178" o:spid="_x0000_s1066" style="position:absolute;left:4810;top:5266;width:1119;height:1204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55948,0;111895,60186;55948,120371;0,60186;30021,0;39573,8777;49125,15046;59359,20689;72322,26958;81874,30093;92109,30093;101661,32600;111895,30093;105072,38870;98249,45139;92109,50782;85286,57051;79145,62693;72322,68963;68911,72097;62770,72097;68911,75232;75734,80874;81874,84009;85286,90278;88697,99055;88697,105325;85286,114102;81874,120371;0,30093;30021,0" o:connectangles="270,0,90,180,0,0,0,0,0,0,0,0,0,0,0,0,0,0,0,0,0,0,0,0,0,0,0,0,0,0,0" textboxrect="0,0,164,192"/>
                </v:shape>
                <v:shape id="Freeform 179" o:spid="_x0000_s1067" style="position:absolute;left:4584;top:5567;width:1017;height:1229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50831,0;101662,61443;50831,122886;0,61443;0,32602;6141,45142;12964,53919;16375,68967;19787,80879;22516,90284;25927,105331;25927,114108;25927,122886;29339,117243;36162,110974;42302,105331;49125,95926;52537,90284;58677,84014;62089,77744;62089,72101;62089,77744;68912,84014;71641,90284;78464,95926;81875,99061;88016,99061;94839,95926;101662,90284;22516,0;0,32602" o:connectangles="270,0,90,180,0,0,0,0,0,0,0,0,0,0,0,0,0,0,0,0,0,0,0,0,0,0,0,0,0,0,0" textboxrect="0,0,149,196"/>
                </v:shape>
                <v:shape id="Freeform 180" o:spid="_x0000_s1068" style="position:absolute;left:3800;top:5266;width:948;height:1141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47421,0;94841,57054;47421,114107;0,57054;75054,0;65502,11912;55267,26959;42303,38872;32751,50784;22516,62696;12964,72101;6141,80878;2729,84013;0,87148;0,92790;2729,102195;2729,107837;9552,110972;12964,114107;19105,114107;25928,107837;35480,99060;45715,87148;55267,72101;68231,57054;78466,42006;88018,32602;94841,23825;94841,20690;75054,0" o:connectangles="270,0,90,180,0,0,0,0,0,0,0,0,0,0,0,0,0,0,0,0,0,0,0,0,0,0,0,0,0,0" textboxrect="0,0,139,182"/>
                </v:shape>
                <v:shape id="Freeform 181" o:spid="_x0000_s1069" style="position:absolute;top:4934;width:4646;height:6438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232322,0;464643,321942;232322,643883;0,321942;58677,361126;94839,379308;156928,261440;232663,150469;350017,105328;431893,132288;448268,174294;409377,243886;294752,297804;251767,409402;294752,502191;333642,508461;320679,607520;232663,607520;232663,541689;268142,529777;251767,550467;274965,574918;291340,523508;232663,517238;212876,610654;300892,640748;353429,499683;399143,396863;350017,364261;330913,411910;350017,415044;360252,381816;382768,426956;330913,490279;271553,433226;294752,433226;278376,357991;330913,285892;409377,255798;461914,201253;451679,114106;393002,65830;287929,57053;189678,102194;127589,147334;94839,147334;169891,108463;232663,60188;225840,11912;160339,38871;127589,42006;88016,8777;38891,60188;71641,108463;29339,132288;42302,177428;49125,204387;22516,234481;12964,300939;55266,289026;101662,228839;118037,234481;68912,279622" o:connectangles="270,0,90,180,0,0,0,0,0,0,0,0,0,0,0,0,0,0,0,0,0,0,0,0,0,0,0,0,0,0,0,0,0,0,0,0,0,0,0,0,0,0,0,0,0,0,0,0,0,0,0,0,0,0,0,0,0,0,0,0,0,0,0" textboxrect="0,0,681,1027"/>
                </v:shape>
                <v:shape id="Freeform 182" o:spid="_x0000_s1070" style="position:absolute;left:2585;top:7222;width:1017;height:602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" path="m149,52l134,38,120,24,106,14,86,9,62,4,43,,19,4,,9,14,19r15,5l43,28,58,38r9,10l72,62r5,14l72,96,149,52xe" fillcolor="#005196" stroked="f">
                  <v:path arrowok="t" o:connecttype="custom" o:connectlocs="50831,0;101662,30093;50831,60185;0,30093;101662,32600;91428,23823;81875,15046;72323,8777;58677,5642;42302,2508;29339,0;12964,2508;0,5642;9552,11912;19787,15046;29339,17554;39573,23823;45714,30092;49125,38869;52537,47646;49125,60185;101662,32600" o:connectangles="270,0,90,180,0,0,0,0,0,0,0,0,0,0,0,0,0,0,0,0,0,0" textboxrect="0,0,149,96"/>
                </v:shape>
                <v:shape id="Freeform 183" o:spid="_x0000_s1071" style="position:absolute;left:3534;top:6771;width:491;height:4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24561,0;49121,23825;24561,47649;0,23825;42981,8777;36159,2508;29336,2508;26607,0;19785,0;16374,0;12962,2508;6822,2508;6822,8777;0,17555;3411,23825;6822,32602;12962,42006;16374,45141;19785,47649;23196,47649;26607,47649;32747,45141;36159,45141;39570,42006;42981,38872;45710,32602;49121,23825;49121,15047;42981,8777" o:connectangles="270,0,90,180,0,0,0,0,0,0,0,0,0,0,0,0,0,0,0,0,0,0,0,0,0,0,0,0,0" textboxrect="0,0,72,76"/>
                </v:shape>
                <v:shape id="Freeform 184" o:spid="_x0000_s1072" style="position:absolute;left:197;top:8451;width:3371;height:9329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168524,0;337047,466454;168524,932907;0,466454;51853,93416;55265,174920;71640,258932;107800,337301;163748,397489;209460,421313;186263,421313;153513,415670;120764,421313;94837,445764;117352,481500;88014,487770;38890,517864;12963,556735;16375,581186;65499,596233;124175,566139;104389,589963;65499,665198;51853,722251;75051,725385;120764,695292;150102,644508;160336,641374;153513,722251;124175,800620;100978,855165;91426,870212;88014,827579;55265,818801;32750,827579;12963,857673;16375,897171;42301,927264;91426,924130;143961,872719;176711,815667;193086,674602;206049,547957;251762,494039;297475,490905;313849,524133;300886,559870;274959,563004;255173,539180;258585,581186;245621,605010;255173,631969;281100,623192;311120,593098;333636,526641;320672,433852;274959,382442;225835,349213;169888,273979;124175,171785;120764,0;98249,27586;78462,42633" o:connectangles="270,0,90,180,0,0,0,0,0,0,0,0,0,0,0,0,0,0,0,0,0,0,0,0,0,0,0,0,0,0,0,0,0,0,0,0,0,0,0,0,0,0,0,0,0,0,0,0,0,0,0,0,0,0,0,0,0,0,0,0,0,0,0" textboxrect="0,0,494,1488"/>
                </v:shape>
                <v:shape id="Freeform 185" o:spid="_x0000_s1073" style="position:absolute;left:34;top:238;width:1733;height:5053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86649,0;173297,252662;86649,505324;0,252662;173297,472722;143959,433224;117351,388084;94836,339808;78461,289025;68227,231973;62087,174293;62087,117240;68227,60187;16375,0;6140,51410;0,108463;0,168650;6140,228838;16375,292160;29338,354855;49124,412535;75050,466453;81873,466453;88013,466453;94836,469588;100976,472722;107799,475230;117351,481500;124173,490277;130996,502816;137137,505324;140548,505324;147371,502816;150100,496547;156922,487769;160334,481500;166474,475230;173297,472722" o:connectangles="270,0,90,180,0,0,0,0,0,0,0,0,0,0,0,0,0,0,0,0,0,0,0,0,0,0,0,0,0,0,0,0,0,0,0,0,0,0" textboxrect="0,0,254,806"/>
                </v:shape>
                <v:rect id="Rectangle 186" o:spid="_x0000_s1074" style="position:absolute;left:914;top:19134;width:559;height:53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" fillcolor="#005196" stroked="f">
                  <v:textbox inset="0,0,0,0"/>
                </v:rect>
                <v:rect id="Rectangle 187" o:spid="_x0000_s1075" style="position:absolute;left:16797;top:1021;width:2901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" fillcolor="#005196" stroked="f">
                  <v:textbox inset="0,0,0,0"/>
                </v:rect>
                <v:shape id="Freeform 188" o:spid="_x0000_s1076" style="position:absolute;left:4782;top:86576;width:983;height:1084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49126,0;98252,54233;49126,108466;0,54233;0,21317;9552,33229;22516,48277;32751,60189;42303,72102;51855,84641;62090,93419;68231,102196;71642,105331;78465,108466;81877,108466;88017,105331;91429,105331;98252,99688;98252,93419;98252,87149;91429,78371;84606,69594;75054,57054;62090,45142;49126,33229;35480,18182;25928,9405;19105,0;16375,0;0,21317" o:connectangles="270,0,90,180,0,0,0,0,0,0,0,0,0,0,0,0,0,0,0,0,0,0,0,0,0,0,0,0,0,0" textboxrect="0,0,144,173"/>
                </v:shape>
                <v:shape id="Freeform 189" o:spid="_x0000_s1077" style="position:absolute;left:4516;top:86695;width:5568;height:5360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278375,0;556750,268024;278375,536048;0,268024;311125,466456;327500,424450;223109,352350;127589,265203;88698,129780;111214,36363;147375,18182;209464,63323;255859,195610;354109,247021;438714,183698;491250,144827;540375,247021;485109,270845;465323,213792;491250,228839;478286,193103;445536,220062;471464,289027;547198,270845;534234,150470;409375,102821;321359,93417;340464,156739;370484,138557;347286,138557;334323,105329;396411,105329;422339,180564;380036,198745;356839,208150;281786,201880;219698,60188;98250,15047;45714,201880;85286,313478;124859,385578;121448,409403;45714,265203;0,300939;45714,364262;19786,397491;10234,457678;68911,481503;94839,472725;121448,502819;163750,466456;180125,496550;216286,509089;252448,536048;232661,454544;186948,403760;209464,415672;255859,466456" o:connectangles="270,0,90,180,0,0,0,0,0,0,0,0,0,0,0,0,0,0,0,0,0,0,0,0,0,0,0,0,0,0,0,0,0,0,0,0,0,0,0,0,0,0,0,0,0,0,0,0,0,0,0,0,0,0,0,0,0,0" textboxrect="0,0,816,855"/>
                </v:shape>
                <v:shape id="Freeform 190" o:spid="_x0000_s1078" style="position:absolute;left:6481;top:87930;width:526;height:1147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" path="m43,l29,10,19,29,10,48,5,77,,101r,29l5,154r,29l15,159r4,-15l24,125r5,-19l39,91r9,-4l58,87r19,l43,xe" fillcolor="#005196" stroked="f">
                  <v:path arrowok="t" o:connecttype="custom" o:connectlocs="26266,0;52532,57365;26266,114729;0,57365;29336,0;19785,6269;12962,18181;6822,30093;3411,48274;0,63320;0,81501;3411,96548;3411,114729;10234,99683;12962,90279;16374,78367;19785,66455;26607,57051;32747,54543;39570,54543;52532,54543;29336,0" o:connectangles="270,0,90,180,0,0,0,0,0,0,0,0,0,0,0,0,0,0,0,0,0,0" textboxrect="0,0,77,183"/>
                </v:shape>
                <v:shape id="Freeform 191" o:spid="_x0000_s1079" style="position:absolute;left:6092;top:87422;width:389;height:539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" path="m9,9l,28,,48,,67,9,81r10,5l33,81,43,76r9,-9l57,52r,-14l52,24,48,9,43,4,28,,19,,9,9xe" fillcolor="#005196" stroked="f">
                  <v:path arrowok="t" o:connecttype="custom" o:connectlocs="19445,0;38889,26961;19445,53922;0,26961;6140,5643;0,17556;0,30096;0,42009;6140,50787;12963,53922;22515,50787;29337,47652;35478,42009;38889,32604;38889,23826;35478,15048;32749,5643;29337,2508;19103,0;12963,0;6140,5643" o:connectangles="270,0,90,180,0,0,0,0,0,0,0,0,0,0,0,0,0,0,0,0,0" textboxrect="0,0,57,86"/>
                </v:shape>
                <v:shape id="Freeform 192" o:spid="_x0000_s1080" style="position:absolute;left:7532;top:87930;width:8153;height:3856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407667,0;815333,192788;407667,385575;0,192788;104390,327895;202639,312849;294748,265200;356836,171785;366388,198744;373211,265200;409372,270843;425747,285890;464637,352347;497387,379305;520585,312849;484424,231972;556746,307206;628386,327895;628386,282755;579262,222568;546512,198744;595637,207521;642032,213790;684334,235107;726636,270843;753245,270843;762797,282755;740281,280247;717084,297802;717084,342942;749833,373036;792135,361124;815333,304071;762797,222568;691157,180562;609282,168650;527408,162380;464637,144826;429159,96550;435299,36363;481012,33228;491247,69592;478283,96550;504210,93416;517174,90281;530137,105328;553335,96550;536960,51410;500799,15047;445533,0;376622,21316;324086,93416;278373,156738;229248,201878;167160,237615;85286,252661;9552,258931;36161,289025" o:connectangles="270,0,90,180,0,0,0,0,0,0,0,0,0,0,0,0,0,0,0,0,0,0,0,0,0,0,0,0,0,0,0,0,0,0,0,0,0,0,0,0,0,0,0,0,0,0,0,0,0,0,0,0,0,0,0,0,0,0" textboxrect="0,0,1195,615"/>
                </v:shape>
                <v:shape id="Freeform 193" o:spid="_x0000_s1081" style="position:absolute;left:388;top:90005;width:4422;height:1988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221061,0;442121,99372;221061,198744;0,99372;412783,0;396408,18182;376622,33228;360247,51410;341143,63322;317945,78369;298159,90281;275643,99685;252446,108463;229248,114732;203321,120375;180123,126644;154197,126644;130999,129779;105072,126644;79145,123510;52536,120375;0,180562;23198,186832;46395,193101;68911,195609;95520,198744;118035,198744;147374,198744;173983,195609;199910,193101;226519,186832;255857,180562;281784,174920;308393,165516;334320,153603;360247,141691;386856,126644;406642,111598;406642,105328;406642,99685;409371,90281;412783,81504;416194,75234;419606,66457;429158,57680;439392,48275;442121,42633;442121,36363;439392,30094;432569,24451;425746,18182;419606,15047;416194,6270;412783,0" o:connectangles="270,0,90,180,0,0,0,0,0,0,0,0,0,0,0,0,0,0,0,0,0,0,0,0,0,0,0,0,0,0,0,0,0,0,0,0,0,0,0,0,0,0,0,0,0,0,0,0,0,0,0,0,0,0" textboxrect="0,0,648,317"/>
                </v:shape>
                <v:shape id="Freeform 194" o:spid="_x0000_s1082" style="position:absolute;left:1180;top:86908;width:3862;height:4094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193089,0;386178,204702;193089,409404;0,204702;0,400000;19104,406269;35479,409404;51854,409404;65500,403134;78464,394357;84604,388087;91427,379310;94839,373040;98250,361128;100979,357993;104391,367398;104391,382445;107802,388087;117354,388087;133729,382445;150105,373040;166480,361128;182855,346081;196500,324765;202641,304075;206053,289028;209464,279624;212876,279624;215605,289028;219016,297805;222428,304075;229251,312852;235391,315987;245626,315987;255178,309718;268141,297805;281105,277116;287928,264577;294751,243887;300891,219436;304303,195611;304303,168652;304303,141693;300891,120376;297480,102194;291339,87147;300891,75235;307714,87147;313855,96552;320678,102194;330230,108464;333641,99059;340464,87147;346605,75235;353428,66458;360251,53918;366391,48276;373214,42006;379355,36364;386178,36364;382767,33229;379355,33229;379355,33229;346605,0;0,400000" o:connectangles="270,0,90,180,0,0,0,0,0,0,0,0,0,0,0,0,0,0,0,0,0,0,0,0,0,0,0,0,0,0,0,0,0,0,0,0,0,0,0,0,0,0,0,0,0,0,0,0,0,0,0,0,0,0,0,0,0,0,0,0,0,0,0,0,0" textboxrect="0,0,566,653"/>
                </v:shape>
                <v:shape id="Freeform 195" o:spid="_x0000_s1083" style="position:absolute;left:1112;top:86488;width:3534;height:4420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176712,0;353424,221001;176712,442002;0,221001;0,418178;0,381814;9552,351721;25927,336674;42302,327897;36161,321627;16375,319119;23198,289025;42302,249527;72322,216299;105072,207522;111213,195609;94838,189340;85286,180563;81874,162381;94838,135422;127587,110971;163749,99059;209462,90281;252446,93416;278373,105328;285195,93416;274961,84012;268821,75234;261998,65830;268821,57053;287925,45141;307711,26959;320674,15047;324086,0;327497,5643;353424,42006" o:connectangles="270,0,90,180,0,0,0,0,0,0,0,0,0,0,0,0,0,0,0,0,0,0,0,0,0,0,0,0,0,0,0,0,0,0,0,0" textboxrect="0,0,518,705"/>
                </v:shape>
                <v:shape id="Freeform 196" o:spid="_x0000_s1084" style="position:absolute;left:5042;top:85585;width:1078;height:1173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53899,0;107798,58622;53899,117244;0,58622;25926,117244;36160,110974;45712,102197;58675,99062;68909,93419;78461,90284;88695,90284;98246,87149;107798,90284;101658,80880;94835,75237;88695,68967;85283,63324;78461,57055;72320,53920;65498,48277;62086,48277;65498,45142;72320,38872;78461,35737;81872,30095;85283,20690;85283,15047;81872,5643;78461,0;0,90284;25926,117244" o:connectangles="270,0,90,180,0,0,0,0,0,0,0,0,0,0,0,0,0,0,0,0,0,0,0,0,0,0,0,0,0,0,0" textboxrect="0,0,158,187"/>
                </v:shape>
                <v:shape id="Freeform 197" o:spid="_x0000_s1085" style="position:absolute;left:4782;top:85253;width:1044;height:1235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52194,0;104387,61754;52194,123508;0,61754;0,93415;6140,81503;12963,68964;16374,57052;22515,42005;25926,33228;25926,18181;25926,8777;25926,0;32749,6269;35478,11912;42301,18181;49123,26959;55264,33228;58675,38871;62086,45140;62086,51409;65498,45140;68227,38871;71638,33228;78461,26959;84601,23824;91424,23824;98247,26959;104387,33228;25926,123508;0,93415" o:connectangles="270,0,90,180,0,0,0,0,0,0,0,0,0,0,0,0,0,0,0,0,0,0,0,0,0,0,0,0,0,0,0" textboxrect="0,0,153,197"/>
                </v:shape>
                <v:shape id="Freeform 198" o:spid="_x0000_s1086" style="position:absolute;left:4025;top:85642;width:948;height:1147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47421,0;94841,57365;47421,114729;0,57365;75736,114729;62090,102817;52538,90279;39574,75232;29339,63320;19787,51409;10235,42632;3412,33228;0,30093;0,24450;0,18181;0,12539;3412,6269;6823,3135;10235,0;16375,0;23199,6269;32751,15046;42985,27585;52538,42632;65502,57678;75736,69590;85289,81501;92112,90279;94841,93413;75736,114729" o:connectangles="270,0,90,180,0,0,0,0,0,0,0,0,0,0,0,0,0,0,0,0,0,0,0,0,0,0,0,0,0,0" textboxrect="0,0,139,183"/>
                </v:shape>
                <v:shape id="Freeform 199" o:spid="_x0000_s1087" style="position:absolute;left:197;top:80676;width:4647;height:6445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232322,0;464643,322257;232322,644514;0,322257;58677,283386;94839,265204;156928,382445;235392,496552;353429,539185;435304,511599;451679,469592;409377,400627;294752,346081;251767,238244;297481,141693;333642,135423;320679,36364;231980,36364;235392,102821;271553,114734;255178,93417;274965,69592;291340,120376;231980,126646;212876,33229;300892,3135;353429,141693;399143,247022;353429,277116;330231,231975;350017,228840;360252,262069;382768,216928;330231,153605;271553,210658;294752,210658;281106,285893;333642,361128;412106,388715;461232,442633;451679,529780;393002,578056;287929,589969;189678,541693;131001,496552;98251,496552;173303,536050;231980,581191;225840,635110;160339,605016;127589,601881;88016,635110;38891,581191;71641,536050;29339,514733;42302,466458;51854,442633;22516,409404;12964,343574;55266,358621;100980,412539;117355,409404;68230,364263" o:connectangles="270,0,90,180,0,0,0,0,0,0,0,0,0,0,0,0,0,0,0,0,0,0,0,0,0,0,0,0,0,0,0,0,0,0,0,0,0,0,0,0,0,0,0,0,0,0,0,0,0,0,0,0,0,0,0,0,0,0,0,0,0,0,0" textboxrect="0,0,681,1028"/>
                </v:shape>
                <v:shape id="Freeform 200" o:spid="_x0000_s1088" style="position:absolute;left:2783;top:84200;width:1017;height:601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connecttype="custom" o:connectlocs="50831,0;101662,30093;50831,60185;0,30093;101662,26958;94839,38869;85287,45139;71641,53916;58677,57050;45714,60185;29339,60185;12964,60185;0,57050;12964,51408;22516,48273;32750,42004;38891,38869;49125,33227;52537,23823;52537,15046;49125,0;101662,26958" o:connectangles="270,0,90,180,0,0,0,0,0,0,0,0,0,0,0,0,0,0,0,0,0,0" textboxrect="0,0,149,96"/>
                </v:shape>
                <v:shape id="Freeform 201" o:spid="_x0000_s1089" style="position:absolute;left:3766;top:84801;width:457;height:483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" path="m57,62l48,72r-5,l33,77r-4,l19,77,14,72r-5,l5,62,,48,,38,5,24,14,10,19,5,24,r9,l38,r5,5l48,5r9,5l57,14r5,10l67,38r,15l57,62xe" fillcolor="#005196" stroked="f">
                  <v:path arrowok="t" o:connecttype="custom" o:connectlocs="22855,0;45710,24140;22855,48280;0,24140;38888,38875;32747,45145;29336,45145;22514,48280;19785,48280;12963,48280;9551,45145;6140,45145;3411,38875;0,30097;0,23826;3411,15048;9551,6270;12963,3135;16374,0;22514,0;25925,0;29336,3135;32747,3135;38888,6270;38888,8778;42299,15048;45710,23826;45710,33232;38888,38875" o:connectangles="270,0,90,180,0,0,0,0,0,0,0,0,0,0,0,0,0,0,0,0,0,0,0,0,0,0,0,0,0" textboxrect="0,0,67,77"/>
                </v:shape>
                <v:shape id="Freeform 202" o:spid="_x0000_s1090" style="position:absolute;left:423;top:74269;width:3343;height:9329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167161,0;334322,466454;167161,932907;0,466454;52536,839491;52536,758614;68911,673975;105073,595606;160338,538553;206734,511594;183536,511594;154197,517864;118036,511594;92109,487770;114625,451407;85286,445137;36161,415043;12964,376172;16375,354856;62088,337301;121448,367395;105073,342944;62088,267709;52536,213791;72323,207522;118036,237615;147375,289026;157609,294668;150786,210656;124859,135422;101661,78369;92109,66457;85286,105328;55948,114106;29338,105328;10234,75234;12964,36363;39573,6270;88698,8777;143963,60188;173984,117240;190359,258932;203322,384950;249036,442629;294749,442629;311124,409401;301572,373037;274963,369903;252447,394354;255859,352348;242213,331032;252447,300938;278374,309715;307713,339809;334322,406266;317947,499682;272234,550465;223109,583694;167161,658928;121448,761122;118036,932907;94838,905948;75734,890901" o:connectangles="270,0,90,180,0,0,0,0,0,0,0,0,0,0,0,0,0,0,0,0,0,0,0,0,0,0,0,0,0,0,0,0,0,0,0,0,0,0,0,0,0,0,0,0,0,0,0,0,0,0,0,0,0,0,0,0,0,0,0,0,0,0,0" textboxrect="0,0,490,1488"/>
                </v:shape>
                <v:shape id="Freeform 203" o:spid="_x0000_s1091" style="position:absolute;left:259;top:86758;width:1705;height:5084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85286,0;170572,254231;85286,508461;0,254231;170572,33229;141234,72100;114624,117241;94838,165516;75734,216927;65500,270845;59359,327898;59359,388086;65500,445138;12963,508461;3411,457678;0,399998;0,339810;3411,277114;12963,213792;26609,150469;49125,93416;72323,38871;78463,38871;85286,38871;92109,36363;98249,33229;108484,30094;114624,21316;121447,15047;130999,3135;134411,0;141234,0;143963,3135;150786,8777;154197,18182;160338,23824;163749,30094;170572,33229" o:connectangles="270,0,90,180,0,0,0,0,0,0,0,0,0,0,0,0,0,0,0,0,0,0,0,0,0,0,0,0,0,0,0,0,0,0,0,0,0,0" textboxrect="0,0,250,811"/>
                </v:shape>
                <v:rect id="Rectangle 204" o:spid="_x0000_s1092" style="position:absolute;left:16797;top:90701;width:29018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" fillcolor="#005196" stroked="f">
                  <v:textbox inset="0,0,0,0"/>
                </v:rect>
                <v:rect id="Rectangle 205" o:spid="_x0000_s1093" style="position:absolute;left:60948;top:19529;width:587;height:53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" fillcolor="#005196" stroked="f">
                  <v:textbox inset="0,0,0,0"/>
                </v:rect>
                <w10:wrap anchorx="margin"/>
              </v:group>
            </w:pict>
          </mc:Fallback>
        </mc:AlternateContent>
      </w:r>
    </w:p>
    <w:p w14:paraId="0501ED17" w14:textId="77777777" w:rsidR="003D6B6C" w:rsidRPr="00492569" w:rsidRDefault="00000000">
      <w:pPr>
        <w:pStyle w:val="Binhthng1"/>
        <w:tabs>
          <w:tab w:val="left" w:pos="3120"/>
        </w:tabs>
        <w:ind w:left="1200" w:hanging="1200"/>
        <w:rPr>
          <w:rFonts w:ascii="Arial" w:hAnsi="Arial" w:cs="Arial"/>
          <w:lang w:val="vi-VN"/>
        </w:rPr>
      </w:pPr>
      <w:r>
        <w:rPr>
          <w:rStyle w:val="Phngmcinhcuaoanvn1"/>
          <w:b/>
          <w:bCs/>
          <w:lang w:val="vi-VN"/>
        </w:rPr>
        <w:tab/>
      </w:r>
      <w:r>
        <w:rPr>
          <w:rStyle w:val="Phngmcinhcuaoanvn1"/>
          <w:b/>
          <w:bCs/>
          <w:lang w:val="vi-VN"/>
        </w:rPr>
        <w:tab/>
      </w:r>
      <w:r w:rsidRPr="00492569">
        <w:rPr>
          <w:rStyle w:val="Phngmcinhcuaoanvn1"/>
          <w:rFonts w:ascii="Arial" w:hAnsi="Arial" w:cs="Arial"/>
          <w:b/>
          <w:szCs w:val="26"/>
          <w:lang w:val="vi-VN"/>
        </w:rPr>
        <w:t>ĐẠI HỌC ĐÀ NẴNG</w:t>
      </w:r>
    </w:p>
    <w:p w14:paraId="35F14341" w14:textId="77777777" w:rsidR="003D6B6C" w:rsidRPr="00492569" w:rsidRDefault="00000000">
      <w:pPr>
        <w:pStyle w:val="Binhthng1"/>
        <w:ind w:left="1200" w:hanging="1200"/>
        <w:jc w:val="center"/>
        <w:rPr>
          <w:rFonts w:ascii="Arial" w:hAnsi="Arial" w:cs="Arial"/>
          <w:lang w:val="vi-VN"/>
        </w:rPr>
      </w:pPr>
      <w:r w:rsidRPr="00492569">
        <w:rPr>
          <w:rStyle w:val="Phngmcinhcuaoanvn1"/>
          <w:rFonts w:ascii="Arial" w:hAnsi="Arial" w:cs="Arial"/>
          <w:b/>
          <w:szCs w:val="26"/>
          <w:lang w:val="vi-VN"/>
        </w:rPr>
        <w:t>TRƯỜNG ĐẠI HỌC SƯ PHẠM KỸ THUẬT</w:t>
      </w:r>
    </w:p>
    <w:p w14:paraId="03ADDB6D" w14:textId="77777777" w:rsidR="003D6B6C" w:rsidRDefault="00000000">
      <w:pPr>
        <w:pStyle w:val="Binhthng1"/>
        <w:ind w:left="1200" w:hanging="1200"/>
        <w:jc w:val="center"/>
      </w:pPr>
      <w:r>
        <w:rPr>
          <w:rStyle w:val="Phngmcinhcuaoanvn1"/>
          <w:b/>
          <w:sz w:val="34"/>
          <w:szCs w:val="34"/>
        </w:rPr>
        <w:t>---</w:t>
      </w:r>
      <w:r>
        <w:rPr>
          <w:rStyle w:val="Phngmcinhcuaoanvn1"/>
          <w:rFonts w:ascii="Wingdings" w:eastAsia="Wingdings" w:hAnsi="Wingdings" w:cs="Wingdings"/>
          <w:b/>
          <w:sz w:val="34"/>
          <w:szCs w:val="34"/>
        </w:rPr>
        <w:t></w:t>
      </w:r>
      <w:r>
        <w:rPr>
          <w:rStyle w:val="Phngmcinhcuaoanvn1"/>
          <w:rFonts w:ascii="Wingdings" w:eastAsia="Wingdings" w:hAnsi="Wingdings" w:cs="Wingdings"/>
          <w:sz w:val="34"/>
          <w:szCs w:val="34"/>
        </w:rPr>
        <w:t></w:t>
      </w:r>
      <w:r>
        <w:rPr>
          <w:rStyle w:val="Phngmcinhcuaoanvn1"/>
          <w:rFonts w:ascii="Wingdings" w:eastAsia="Wingdings" w:hAnsi="Wingdings" w:cs="Wingdings"/>
          <w:b/>
          <w:sz w:val="34"/>
          <w:szCs w:val="34"/>
        </w:rPr>
        <w:t></w:t>
      </w:r>
      <w:r>
        <w:rPr>
          <w:rStyle w:val="Phngmcinhcuaoanvn1"/>
          <w:b/>
          <w:sz w:val="34"/>
          <w:szCs w:val="34"/>
        </w:rPr>
        <w:t>---</w:t>
      </w:r>
    </w:p>
    <w:p w14:paraId="3FC78AA9" w14:textId="77777777" w:rsidR="003D6B6C" w:rsidRDefault="00000000">
      <w:pPr>
        <w:pStyle w:val="Binhthng1"/>
        <w:ind w:left="1200" w:hanging="1200"/>
        <w:jc w:val="center"/>
      </w:pPr>
      <w:r>
        <w:rPr>
          <w:noProof/>
        </w:rPr>
        <w:drawing>
          <wp:inline distT="0" distB="0" distL="0" distR="0" wp14:anchorId="75A0E273" wp14:editId="381C44AC">
            <wp:extent cx="1189355" cy="1198245"/>
            <wp:effectExtent l="0" t="0" r="14605" b="5715"/>
            <wp:docPr id="1096840593" name="Picture 1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0593" name="Picture 1" descr="A blue and white logo&#10;&#10;Description automatically generated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9899" cy="119845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C1F05C" w14:textId="4683268A" w:rsidR="003D6B6C" w:rsidRPr="00492569" w:rsidRDefault="00000000" w:rsidP="00BB0AED">
      <w:pPr>
        <w:pStyle w:val="Binhthng1"/>
        <w:tabs>
          <w:tab w:val="left" w:pos="3360"/>
          <w:tab w:val="left" w:pos="4800"/>
        </w:tabs>
        <w:spacing w:before="80" w:after="80"/>
        <w:jc w:val="center"/>
        <w:rPr>
          <w:rFonts w:ascii="Arial" w:hAnsi="Arial" w:cs="Arial"/>
        </w:rPr>
      </w:pPr>
      <w:r>
        <w:rPr>
          <w:rStyle w:val="Phngmcinhcuaoanvn1"/>
          <w:b/>
          <w:sz w:val="36"/>
          <w:szCs w:val="36"/>
          <w:lang w:val="vi-VN"/>
        </w:rPr>
        <w:br/>
      </w:r>
      <w:r w:rsidRPr="00492569">
        <w:rPr>
          <w:rStyle w:val="Phngmcinhcuaoanvn1"/>
          <w:rFonts w:ascii="Arial" w:hAnsi="Arial" w:cs="Arial"/>
          <w:b/>
          <w:sz w:val="44"/>
          <w:szCs w:val="44"/>
          <w:lang w:val="vi-VN"/>
        </w:rPr>
        <w:t>MÔN CÔNG NGHỆ PHẦN MỀM</w:t>
      </w:r>
    </w:p>
    <w:p w14:paraId="712EF7AC" w14:textId="77777777" w:rsidR="003D6B6C" w:rsidRPr="00492569" w:rsidRDefault="003D6B6C">
      <w:pPr>
        <w:pStyle w:val="Binhthng1"/>
        <w:tabs>
          <w:tab w:val="left" w:pos="4560"/>
          <w:tab w:val="left" w:pos="6300"/>
        </w:tabs>
        <w:spacing w:before="80" w:after="80"/>
        <w:rPr>
          <w:rFonts w:ascii="Arial" w:hAnsi="Arial" w:cs="Arial"/>
          <w:bCs/>
          <w:sz w:val="30"/>
          <w:szCs w:val="30"/>
          <w:lang w:val="vi-VN"/>
        </w:rPr>
      </w:pPr>
    </w:p>
    <w:p w14:paraId="31E0843C" w14:textId="4B5DA3CD" w:rsidR="003D6B6C" w:rsidRPr="00492569" w:rsidRDefault="00BB0AED">
      <w:pPr>
        <w:pStyle w:val="Binhthng1"/>
        <w:tabs>
          <w:tab w:val="left" w:pos="2160"/>
          <w:tab w:val="left" w:pos="6300"/>
        </w:tabs>
        <w:spacing w:before="80" w:after="80"/>
        <w:ind w:left="179" w:firstLine="90"/>
        <w:jc w:val="center"/>
        <w:rPr>
          <w:rFonts w:ascii="Arial" w:hAnsi="Arial" w:cs="Arial"/>
          <w:sz w:val="44"/>
          <w:szCs w:val="44"/>
          <w:lang w:val="vi-VN"/>
        </w:rPr>
      </w:pPr>
      <w:r w:rsidRPr="00492569">
        <w:rPr>
          <w:rStyle w:val="Phngmcinhcuaoanvn1"/>
          <w:rFonts w:ascii="Arial" w:hAnsi="Arial" w:cs="Arial"/>
          <w:b/>
          <w:sz w:val="44"/>
          <w:szCs w:val="44"/>
        </w:rPr>
        <w:t>BÀI</w:t>
      </w:r>
      <w:r w:rsidRPr="00492569">
        <w:rPr>
          <w:rStyle w:val="Phngmcinhcuaoanvn1"/>
          <w:rFonts w:ascii="Arial" w:hAnsi="Arial" w:cs="Arial"/>
          <w:b/>
          <w:sz w:val="44"/>
          <w:szCs w:val="44"/>
          <w:lang w:val="vi-VN"/>
        </w:rPr>
        <w:t xml:space="preserve"> TẬP 2</w:t>
      </w:r>
    </w:p>
    <w:p w14:paraId="2748373C" w14:textId="77777777" w:rsidR="008E7126" w:rsidRPr="00492569" w:rsidRDefault="008E7126" w:rsidP="008E7126">
      <w:pPr>
        <w:pStyle w:val="oancuaDanhsach1"/>
        <w:tabs>
          <w:tab w:val="left" w:pos="1520"/>
        </w:tabs>
        <w:spacing w:before="80" w:after="80"/>
        <w:ind w:left="1890"/>
        <w:rPr>
          <w:rFonts w:ascii="Arial" w:hAnsi="Arial" w:cs="Arial"/>
          <w:b/>
          <w:szCs w:val="26"/>
          <w:lang w:val="vi-VN"/>
        </w:rPr>
      </w:pPr>
    </w:p>
    <w:p w14:paraId="1C1CF71B" w14:textId="77777777" w:rsidR="006C2D12" w:rsidRPr="00492569" w:rsidRDefault="006C2D12" w:rsidP="008E7126">
      <w:pPr>
        <w:pStyle w:val="oancuaDanhsach1"/>
        <w:tabs>
          <w:tab w:val="left" w:pos="1520"/>
        </w:tabs>
        <w:spacing w:before="80" w:after="80"/>
        <w:ind w:left="1890"/>
        <w:rPr>
          <w:rFonts w:ascii="Arial" w:hAnsi="Arial" w:cs="Arial"/>
          <w:b/>
          <w:szCs w:val="26"/>
          <w:lang w:val="vi-VN"/>
        </w:rPr>
      </w:pPr>
    </w:p>
    <w:p w14:paraId="2C1E62FE" w14:textId="77777777" w:rsidR="006C2D12" w:rsidRPr="00492569" w:rsidRDefault="006C2D12" w:rsidP="008E7126">
      <w:pPr>
        <w:pStyle w:val="oancuaDanhsach1"/>
        <w:tabs>
          <w:tab w:val="left" w:pos="1520"/>
        </w:tabs>
        <w:spacing w:before="80" w:after="80"/>
        <w:ind w:left="1890"/>
        <w:rPr>
          <w:rFonts w:ascii="Arial" w:hAnsi="Arial" w:cs="Arial"/>
          <w:b/>
          <w:szCs w:val="26"/>
          <w:lang w:val="vi-VN"/>
        </w:rPr>
      </w:pPr>
    </w:p>
    <w:p w14:paraId="7C998924" w14:textId="798E9A3D" w:rsidR="006C2D12" w:rsidRPr="00492569" w:rsidRDefault="006C2D12" w:rsidP="006C2D12">
      <w:pPr>
        <w:pStyle w:val="oancuaDanhsach1"/>
        <w:tabs>
          <w:tab w:val="left" w:pos="1520"/>
          <w:tab w:val="left" w:pos="5103"/>
        </w:tabs>
        <w:spacing w:before="80" w:after="80"/>
        <w:ind w:left="1890"/>
        <w:rPr>
          <w:rFonts w:ascii="Arial" w:hAnsi="Arial" w:cs="Arial"/>
          <w:bCs/>
          <w:sz w:val="28"/>
          <w:szCs w:val="28"/>
          <w:lang w:val="vi-VN"/>
        </w:rPr>
      </w:pPr>
      <w:r w:rsidRPr="00492569">
        <w:rPr>
          <w:rFonts w:ascii="Arial" w:hAnsi="Arial" w:cs="Arial"/>
          <w:b/>
          <w:sz w:val="28"/>
          <w:szCs w:val="28"/>
          <w:lang w:val="vi-VN"/>
        </w:rPr>
        <w:t>Giảng viên hướng dẫn</w:t>
      </w:r>
      <w:r w:rsidRPr="00492569">
        <w:rPr>
          <w:rFonts w:ascii="Arial" w:hAnsi="Arial" w:cs="Arial"/>
          <w:bCs/>
          <w:sz w:val="28"/>
          <w:szCs w:val="28"/>
          <w:lang w:val="vi-VN"/>
        </w:rPr>
        <w:t xml:space="preserve">: </w:t>
      </w:r>
      <w:r w:rsidRPr="00492569">
        <w:rPr>
          <w:rFonts w:ascii="Arial" w:hAnsi="Arial" w:cs="Arial"/>
          <w:bCs/>
          <w:sz w:val="28"/>
          <w:szCs w:val="28"/>
          <w:lang w:val="vi-VN"/>
        </w:rPr>
        <w:tab/>
      </w:r>
      <w:r w:rsidRPr="00492569">
        <w:rPr>
          <w:rFonts w:ascii="Arial" w:hAnsi="Arial" w:cs="Arial"/>
          <w:bCs/>
          <w:sz w:val="28"/>
          <w:szCs w:val="28"/>
          <w:lang w:val="vi-VN"/>
        </w:rPr>
        <w:t>ThS. Đỗ Phú Huy</w:t>
      </w:r>
    </w:p>
    <w:p w14:paraId="39C951FF" w14:textId="540F2A8B" w:rsidR="006C2D12" w:rsidRPr="00492569" w:rsidRDefault="00FB3D1E" w:rsidP="00FB3D1E">
      <w:pPr>
        <w:pStyle w:val="oancuaDanhsach1"/>
        <w:tabs>
          <w:tab w:val="left" w:pos="1520"/>
          <w:tab w:val="left" w:pos="5103"/>
        </w:tabs>
        <w:spacing w:before="80" w:after="80"/>
        <w:ind w:left="1890"/>
        <w:rPr>
          <w:rFonts w:ascii="Arial" w:hAnsi="Arial" w:cs="Arial"/>
          <w:bCs/>
          <w:sz w:val="28"/>
          <w:szCs w:val="28"/>
          <w:lang w:val="vi-VN"/>
        </w:rPr>
      </w:pPr>
      <w:r w:rsidRPr="00492569">
        <w:rPr>
          <w:rFonts w:ascii="Arial" w:hAnsi="Arial" w:cs="Arial"/>
          <w:b/>
          <w:sz w:val="28"/>
          <w:szCs w:val="28"/>
          <w:lang w:val="vi-VN"/>
        </w:rPr>
        <w:t>Lớp học phần:</w:t>
      </w:r>
      <w:r w:rsidRPr="00492569">
        <w:rPr>
          <w:rFonts w:ascii="Arial" w:hAnsi="Arial" w:cs="Arial"/>
          <w:b/>
          <w:sz w:val="28"/>
          <w:szCs w:val="28"/>
          <w:lang w:val="vi-VN"/>
        </w:rPr>
        <w:tab/>
      </w:r>
      <w:r w:rsidRPr="00492569">
        <w:rPr>
          <w:rFonts w:ascii="Arial" w:hAnsi="Arial" w:cs="Arial"/>
          <w:bCs/>
          <w:sz w:val="28"/>
          <w:szCs w:val="28"/>
          <w:lang w:val="vi-VN"/>
        </w:rPr>
        <w:t>125LTTD01</w:t>
      </w:r>
    </w:p>
    <w:p w14:paraId="5F2D4154" w14:textId="7A56C44F" w:rsidR="008E7126" w:rsidRPr="00492569" w:rsidRDefault="008E7126" w:rsidP="008E7126">
      <w:pPr>
        <w:pStyle w:val="oancuaDanhsach1"/>
        <w:tabs>
          <w:tab w:val="left" w:pos="1520"/>
        </w:tabs>
        <w:spacing w:before="80" w:after="80"/>
        <w:ind w:left="1890"/>
        <w:rPr>
          <w:rFonts w:ascii="Arial" w:hAnsi="Arial" w:cs="Arial"/>
          <w:b/>
          <w:sz w:val="28"/>
          <w:szCs w:val="28"/>
          <w:lang w:val="vi-VN"/>
        </w:rPr>
      </w:pPr>
      <w:r w:rsidRPr="00492569">
        <w:rPr>
          <w:rFonts w:ascii="Arial" w:hAnsi="Arial" w:cs="Arial"/>
          <w:b/>
          <w:sz w:val="28"/>
          <w:szCs w:val="28"/>
          <w:lang w:val="vi-VN"/>
        </w:rPr>
        <w:t>Sinh viên thực hiện:</w:t>
      </w:r>
    </w:p>
    <w:p w14:paraId="43188FAF" w14:textId="435DF9A1" w:rsidR="008E7126" w:rsidRPr="00492569" w:rsidRDefault="008E7126" w:rsidP="006C2D12">
      <w:pPr>
        <w:pStyle w:val="oancuaDanhsach1"/>
        <w:tabs>
          <w:tab w:val="left" w:pos="1520"/>
          <w:tab w:val="left" w:pos="5103"/>
        </w:tabs>
        <w:spacing w:before="80" w:after="80"/>
        <w:ind w:left="1890"/>
        <w:rPr>
          <w:rFonts w:ascii="Arial" w:hAnsi="Arial" w:cs="Arial"/>
          <w:bCs/>
          <w:sz w:val="28"/>
          <w:szCs w:val="28"/>
          <w:lang w:val="vi-VN"/>
        </w:rPr>
      </w:pPr>
      <w:r w:rsidRPr="00492569">
        <w:rPr>
          <w:rFonts w:ascii="Arial" w:hAnsi="Arial" w:cs="Arial"/>
          <w:bCs/>
          <w:sz w:val="28"/>
          <w:szCs w:val="28"/>
          <w:lang w:val="vi-VN"/>
        </w:rPr>
        <w:t xml:space="preserve">Họ tên: </w:t>
      </w:r>
      <w:r w:rsidR="006C2D12" w:rsidRPr="00492569">
        <w:rPr>
          <w:rFonts w:ascii="Arial" w:hAnsi="Arial" w:cs="Arial"/>
          <w:bCs/>
          <w:sz w:val="28"/>
          <w:szCs w:val="28"/>
          <w:lang w:val="vi-VN"/>
        </w:rPr>
        <w:tab/>
      </w:r>
      <w:r w:rsidRPr="00492569">
        <w:rPr>
          <w:rFonts w:ascii="Arial" w:hAnsi="Arial" w:cs="Arial"/>
          <w:bCs/>
          <w:sz w:val="28"/>
          <w:szCs w:val="28"/>
          <w:lang w:val="vi-VN"/>
        </w:rPr>
        <w:t>Bùi Xuân Văn</w:t>
      </w:r>
    </w:p>
    <w:p w14:paraId="2DAA32A9" w14:textId="4689BDB9" w:rsidR="006C2D12" w:rsidRPr="00492569" w:rsidRDefault="006C2D12" w:rsidP="006C2D12">
      <w:pPr>
        <w:pStyle w:val="oancuaDanhsach1"/>
        <w:tabs>
          <w:tab w:val="left" w:pos="1520"/>
          <w:tab w:val="left" w:pos="5103"/>
        </w:tabs>
        <w:spacing w:before="80" w:after="80"/>
        <w:ind w:left="1890"/>
        <w:rPr>
          <w:rFonts w:ascii="Arial" w:hAnsi="Arial" w:cs="Arial"/>
          <w:bCs/>
          <w:sz w:val="28"/>
          <w:szCs w:val="28"/>
          <w:lang w:val="vi-VN"/>
        </w:rPr>
      </w:pPr>
      <w:r w:rsidRPr="00492569">
        <w:rPr>
          <w:rFonts w:ascii="Arial" w:hAnsi="Arial" w:cs="Arial"/>
          <w:bCs/>
          <w:sz w:val="28"/>
          <w:szCs w:val="28"/>
          <w:lang w:val="vi-VN"/>
        </w:rPr>
        <w:t xml:space="preserve">Mã sinh viên: </w:t>
      </w:r>
      <w:r w:rsidRPr="00492569">
        <w:rPr>
          <w:rFonts w:ascii="Arial" w:hAnsi="Arial" w:cs="Arial"/>
          <w:bCs/>
          <w:sz w:val="28"/>
          <w:szCs w:val="28"/>
          <w:lang w:val="vi-VN"/>
        </w:rPr>
        <w:tab/>
      </w:r>
      <w:r w:rsidRPr="00492569">
        <w:rPr>
          <w:rFonts w:ascii="Arial" w:hAnsi="Arial" w:cs="Arial"/>
          <w:bCs/>
          <w:sz w:val="28"/>
          <w:szCs w:val="28"/>
          <w:lang w:val="vi-VN"/>
        </w:rPr>
        <w:t>222115053122147</w:t>
      </w:r>
    </w:p>
    <w:p w14:paraId="75663D4E" w14:textId="5059B55E" w:rsidR="006C2D12" w:rsidRPr="00492569" w:rsidRDefault="006C2D12" w:rsidP="006C2D12">
      <w:pPr>
        <w:pStyle w:val="oancuaDanhsach1"/>
        <w:tabs>
          <w:tab w:val="left" w:pos="1520"/>
          <w:tab w:val="left" w:pos="5103"/>
        </w:tabs>
        <w:spacing w:before="80" w:after="80"/>
        <w:ind w:left="1890"/>
        <w:rPr>
          <w:rFonts w:ascii="Arial" w:hAnsi="Arial" w:cs="Arial"/>
          <w:bCs/>
          <w:sz w:val="36"/>
          <w:szCs w:val="36"/>
          <w:lang w:val="vi-VN"/>
        </w:rPr>
      </w:pPr>
      <w:r w:rsidRPr="00492569">
        <w:rPr>
          <w:rFonts w:ascii="Arial" w:hAnsi="Arial" w:cs="Arial"/>
          <w:bCs/>
          <w:sz w:val="28"/>
          <w:szCs w:val="28"/>
          <w:lang w:val="vi-VN"/>
        </w:rPr>
        <w:t xml:space="preserve">Lớp sinh hoạt: </w:t>
      </w:r>
      <w:r w:rsidRPr="00492569">
        <w:rPr>
          <w:rFonts w:ascii="Arial" w:hAnsi="Arial" w:cs="Arial"/>
          <w:bCs/>
          <w:sz w:val="28"/>
          <w:szCs w:val="28"/>
          <w:lang w:val="vi-VN"/>
        </w:rPr>
        <w:tab/>
      </w:r>
      <w:r w:rsidRPr="00492569">
        <w:rPr>
          <w:rFonts w:ascii="Arial" w:hAnsi="Arial" w:cs="Arial"/>
          <w:bCs/>
          <w:sz w:val="28"/>
          <w:szCs w:val="28"/>
          <w:lang w:val="vi-VN"/>
        </w:rPr>
        <w:t>22T1</w:t>
      </w:r>
    </w:p>
    <w:p w14:paraId="74B7BDB9" w14:textId="77777777" w:rsidR="003D6B6C" w:rsidRDefault="003D6B6C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47F64603" w14:textId="77777777" w:rsidR="003D6B6C" w:rsidRDefault="003D6B6C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4DE8B8D5" w14:textId="77777777" w:rsidR="003D6B6C" w:rsidRDefault="003D6B6C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464B245C" w14:textId="77777777" w:rsidR="00FB3D1E" w:rsidRDefault="00FB3D1E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6FCE2865" w14:textId="77777777" w:rsidR="00FB3D1E" w:rsidRDefault="00FB3D1E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74FB8EF8" w14:textId="77777777" w:rsidR="00FB3D1E" w:rsidRDefault="00FB3D1E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6FBB2E63" w14:textId="77777777" w:rsidR="00FB3D1E" w:rsidRDefault="00FB3D1E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535F99AD" w14:textId="77777777" w:rsidR="00FB3D1E" w:rsidRPr="008E7126" w:rsidRDefault="00FB3D1E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14:paraId="740791C0" w14:textId="77777777" w:rsidR="003D6B6C" w:rsidRPr="00492569" w:rsidRDefault="003D6B6C">
      <w:pPr>
        <w:pStyle w:val="Binhthng1"/>
        <w:tabs>
          <w:tab w:val="left" w:pos="4560"/>
          <w:tab w:val="left" w:pos="6300"/>
        </w:tabs>
        <w:spacing w:before="80" w:after="80"/>
        <w:rPr>
          <w:rFonts w:ascii="Arial" w:hAnsi="Arial" w:cs="Arial"/>
          <w:sz w:val="10"/>
          <w:lang w:val="vi-VN"/>
        </w:rPr>
      </w:pPr>
    </w:p>
    <w:p w14:paraId="616F72CD" w14:textId="3781A0A7" w:rsidR="003D6B6C" w:rsidRPr="00492569" w:rsidRDefault="00000000">
      <w:pPr>
        <w:pStyle w:val="Binhthng1"/>
        <w:tabs>
          <w:tab w:val="left" w:pos="4560"/>
          <w:tab w:val="left" w:pos="6300"/>
        </w:tabs>
        <w:spacing w:before="80" w:after="80"/>
        <w:jc w:val="center"/>
        <w:rPr>
          <w:rFonts w:ascii="Arial" w:hAnsi="Arial" w:cs="Arial"/>
          <w:lang w:val="vi-VN"/>
        </w:rPr>
        <w:sectPr w:rsidR="003D6B6C" w:rsidRPr="00492569">
          <w:footerReference w:type="default" r:id="rId9"/>
          <w:pgSz w:w="11907" w:h="16840"/>
          <w:pgMar w:top="1304" w:right="1418" w:bottom="1304" w:left="1985" w:header="720" w:footer="720" w:gutter="0"/>
          <w:cols w:space="720"/>
        </w:sectPr>
      </w:pPr>
      <w:r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 xml:space="preserve">Đà Nẵng, </w:t>
      </w:r>
      <w:r w:rsidR="00FB3D1E"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>06</w:t>
      </w:r>
      <w:r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 xml:space="preserve"> tháng </w:t>
      </w:r>
      <w:r w:rsidR="00FB3D1E"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>09</w:t>
      </w:r>
      <w:r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 xml:space="preserve"> năm </w:t>
      </w:r>
      <w:r w:rsidR="006953AB" w:rsidRPr="00492569">
        <w:rPr>
          <w:rStyle w:val="Phngmcinhcuaoanvn1"/>
          <w:rFonts w:ascii="Arial" w:hAnsi="Arial" w:cs="Arial"/>
          <w:b/>
          <w:bCs/>
          <w:i/>
          <w:iCs/>
          <w:szCs w:val="26"/>
          <w:lang w:val="vi-VN"/>
        </w:rPr>
        <w:t>2025</w:t>
      </w:r>
    </w:p>
    <w:p w14:paraId="0B940CA6" w14:textId="400A2930" w:rsidR="003D6B6C" w:rsidRDefault="006953AB" w:rsidP="00497047">
      <w:pPr>
        <w:pStyle w:val="Heading1"/>
        <w:numPr>
          <w:ilvl w:val="0"/>
          <w:numId w:val="16"/>
        </w:numPr>
        <w:rPr>
          <w:lang w:val="vi-VN"/>
        </w:rPr>
      </w:pPr>
      <w:r w:rsidRPr="006953AB">
        <w:rPr>
          <w:lang w:val="vi-VN"/>
        </w:rPr>
        <w:lastRenderedPageBreak/>
        <w:t>Tạo project trên Trello</w:t>
      </w:r>
    </w:p>
    <w:p w14:paraId="7A655BB4" w14:textId="77777777" w:rsidR="00266918" w:rsidRDefault="00266918" w:rsidP="00266918">
      <w:pPr>
        <w:ind w:left="720"/>
        <w:rPr>
          <w:rFonts w:ascii="Arial" w:hAnsi="Arial" w:cs="Arial"/>
          <w:b/>
          <w:bCs/>
          <w:sz w:val="36"/>
          <w:szCs w:val="36"/>
          <w:lang w:val="vi-VN"/>
        </w:rPr>
      </w:pPr>
    </w:p>
    <w:p w14:paraId="388B162D" w14:textId="77777777" w:rsidR="00266918" w:rsidRDefault="00492569" w:rsidP="00266918">
      <w:pPr>
        <w:ind w:left="720"/>
        <w:rPr>
          <w:rFonts w:ascii="Arial" w:hAnsi="Arial" w:cs="Arial"/>
          <w:b/>
          <w:bCs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1FF4F3DC" wp14:editId="44D4299D">
            <wp:extent cx="5274310" cy="2547620"/>
            <wp:effectExtent l="76200" t="76200" r="135890" b="138430"/>
            <wp:docPr id="1714221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10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B2F34" w14:textId="77777777" w:rsidR="00266918" w:rsidRDefault="00266918" w:rsidP="00266918">
      <w:pPr>
        <w:ind w:left="720"/>
        <w:rPr>
          <w:rFonts w:ascii="Arial" w:hAnsi="Arial" w:cs="Arial"/>
          <w:b/>
          <w:bCs/>
          <w:sz w:val="36"/>
          <w:szCs w:val="36"/>
          <w:lang w:val="vi-VN"/>
        </w:rPr>
      </w:pPr>
    </w:p>
    <w:p w14:paraId="156BD531" w14:textId="59FE88BD" w:rsidR="00266918" w:rsidRDefault="00492569" w:rsidP="00266918">
      <w:pPr>
        <w:ind w:left="720"/>
        <w:rPr>
          <w:rFonts w:ascii="Arial" w:hAnsi="Arial" w:cs="Arial"/>
          <w:b/>
          <w:bCs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4DC2C7FF" wp14:editId="76736FC9">
            <wp:extent cx="5274310" cy="2440305"/>
            <wp:effectExtent l="76200" t="76200" r="135890" b="131445"/>
            <wp:docPr id="308413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36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0A284" w14:textId="77777777" w:rsidR="00266918" w:rsidRDefault="00266918">
      <w:pPr>
        <w:rPr>
          <w:rFonts w:ascii="Arial" w:hAnsi="Arial" w:cs="Arial"/>
          <w:b/>
          <w:bCs/>
          <w:sz w:val="36"/>
          <w:szCs w:val="36"/>
          <w:lang w:val="vi-VN"/>
        </w:rPr>
      </w:pPr>
      <w:r>
        <w:rPr>
          <w:rFonts w:ascii="Arial" w:hAnsi="Arial" w:cs="Arial"/>
          <w:b/>
          <w:bCs/>
          <w:sz w:val="36"/>
          <w:szCs w:val="36"/>
          <w:lang w:val="vi-VN"/>
        </w:rPr>
        <w:br w:type="page"/>
      </w:r>
    </w:p>
    <w:p w14:paraId="7AB127E8" w14:textId="77777777" w:rsidR="00492569" w:rsidRPr="006953AB" w:rsidRDefault="00492569" w:rsidP="00492569">
      <w:pPr>
        <w:ind w:left="720"/>
        <w:rPr>
          <w:rFonts w:ascii="Arial" w:hAnsi="Arial" w:cs="Arial"/>
          <w:b/>
          <w:bCs/>
          <w:sz w:val="36"/>
          <w:szCs w:val="36"/>
          <w:lang w:val="vi-VN"/>
        </w:rPr>
      </w:pPr>
    </w:p>
    <w:p w14:paraId="49B5FE8B" w14:textId="77777777" w:rsidR="003D6B6C" w:rsidRPr="008E7126" w:rsidRDefault="003D6B6C">
      <w:pPr>
        <w:rPr>
          <w:lang w:val="vi-VN"/>
        </w:rPr>
      </w:pPr>
    </w:p>
    <w:sectPr w:rsidR="003D6B6C" w:rsidRPr="008E712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5A23EC" w14:textId="77777777" w:rsidR="00E54CCB" w:rsidRDefault="00E54CCB">
      <w:r>
        <w:separator/>
      </w:r>
    </w:p>
  </w:endnote>
  <w:endnote w:type="continuationSeparator" w:id="0">
    <w:p w14:paraId="212EBFF7" w14:textId="77777777" w:rsidR="00E54CCB" w:rsidRDefault="00E54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B1FD8" w14:textId="77777777" w:rsidR="003D6B6C" w:rsidRDefault="00000000">
    <w:pPr>
      <w:pStyle w:val="Chntrang1"/>
      <w:pBdr>
        <w:top w:val="single" w:sz="4" w:space="1" w:color="D9D9D9"/>
      </w:pBdr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| </w:t>
    </w:r>
    <w:r>
      <w:rPr>
        <w:rStyle w:val="Phngmcinhcuaoanvn1"/>
        <w:color w:val="7F7F7F"/>
        <w:spacing w:val="60"/>
      </w:rPr>
      <w:t>Page</w:t>
    </w:r>
  </w:p>
  <w:p w14:paraId="7C71A005" w14:textId="77777777" w:rsidR="003D6B6C" w:rsidRDefault="003D6B6C">
    <w:pPr>
      <w:pStyle w:val="Chntrang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6FDE1" w14:textId="77777777" w:rsidR="00E54CCB" w:rsidRDefault="00E54CCB">
      <w:r>
        <w:separator/>
      </w:r>
    </w:p>
  </w:footnote>
  <w:footnote w:type="continuationSeparator" w:id="0">
    <w:p w14:paraId="1EE33AAE" w14:textId="77777777" w:rsidR="00E54CCB" w:rsidRDefault="00E54C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F42DD9"/>
    <w:multiLevelType w:val="hybridMultilevel"/>
    <w:tmpl w:val="434E524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AA35168"/>
    <w:multiLevelType w:val="multilevel"/>
    <w:tmpl w:val="0AA35168"/>
    <w:lvl w:ilvl="0">
      <w:start w:val="1"/>
      <w:numFmt w:val="decimal"/>
      <w:lvlText w:val="%1."/>
      <w:lvlJc w:val="left"/>
      <w:pPr>
        <w:ind w:left="880" w:hanging="360"/>
      </w:pPr>
      <w:rPr>
        <w:sz w:val="24"/>
      </w:rPr>
    </w:lvl>
    <w:lvl w:ilvl="1">
      <w:start w:val="1"/>
      <w:numFmt w:val="lowerLetter"/>
      <w:lvlText w:val="."/>
      <w:lvlJc w:val="left"/>
      <w:pPr>
        <w:ind w:left="1600" w:hanging="360"/>
      </w:pPr>
    </w:lvl>
    <w:lvl w:ilvl="2">
      <w:start w:val="1"/>
      <w:numFmt w:val="lowerRoman"/>
      <w:lvlText w:val="."/>
      <w:lvlJc w:val="right"/>
      <w:pPr>
        <w:ind w:left="2320" w:hanging="180"/>
      </w:pPr>
    </w:lvl>
    <w:lvl w:ilvl="3">
      <w:start w:val="1"/>
      <w:numFmt w:val="decimal"/>
      <w:lvlText w:val="."/>
      <w:lvlJc w:val="left"/>
      <w:pPr>
        <w:ind w:left="3040" w:hanging="360"/>
      </w:pPr>
    </w:lvl>
    <w:lvl w:ilvl="4">
      <w:start w:val="1"/>
      <w:numFmt w:val="lowerLetter"/>
      <w:lvlText w:val="."/>
      <w:lvlJc w:val="left"/>
      <w:pPr>
        <w:ind w:left="3760" w:hanging="360"/>
      </w:pPr>
    </w:lvl>
    <w:lvl w:ilvl="5">
      <w:start w:val="1"/>
      <w:numFmt w:val="lowerRoman"/>
      <w:lvlText w:val="."/>
      <w:lvlJc w:val="right"/>
      <w:pPr>
        <w:ind w:left="4480" w:hanging="180"/>
      </w:pPr>
    </w:lvl>
    <w:lvl w:ilvl="6">
      <w:start w:val="1"/>
      <w:numFmt w:val="decimal"/>
      <w:lvlText w:val="."/>
      <w:lvlJc w:val="left"/>
      <w:pPr>
        <w:ind w:left="5200" w:hanging="360"/>
      </w:pPr>
    </w:lvl>
    <w:lvl w:ilvl="7">
      <w:start w:val="1"/>
      <w:numFmt w:val="lowerLetter"/>
      <w:lvlText w:val="."/>
      <w:lvlJc w:val="left"/>
      <w:pPr>
        <w:ind w:left="5920" w:hanging="360"/>
      </w:pPr>
    </w:lvl>
    <w:lvl w:ilvl="8">
      <w:start w:val="1"/>
      <w:numFmt w:val="lowerRoman"/>
      <w:lvlText w:val="."/>
      <w:lvlJc w:val="right"/>
      <w:pPr>
        <w:ind w:left="6640" w:hanging="180"/>
      </w:pPr>
    </w:lvl>
  </w:abstractNum>
  <w:abstractNum w:abstractNumId="12" w15:restartNumberingAfterBreak="0">
    <w:nsid w:val="122C4493"/>
    <w:multiLevelType w:val="hybridMultilevel"/>
    <w:tmpl w:val="D1E013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47186"/>
    <w:multiLevelType w:val="hybridMultilevel"/>
    <w:tmpl w:val="DC7635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704C0"/>
    <w:multiLevelType w:val="hybridMultilevel"/>
    <w:tmpl w:val="3EB2A2B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E4145"/>
    <w:multiLevelType w:val="hybridMultilevel"/>
    <w:tmpl w:val="8260144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05429">
    <w:abstractNumId w:val="9"/>
  </w:num>
  <w:num w:numId="2" w16cid:durableId="437259149">
    <w:abstractNumId w:val="7"/>
  </w:num>
  <w:num w:numId="3" w16cid:durableId="1758480748">
    <w:abstractNumId w:val="6"/>
  </w:num>
  <w:num w:numId="4" w16cid:durableId="491524252">
    <w:abstractNumId w:val="5"/>
  </w:num>
  <w:num w:numId="5" w16cid:durableId="1996100513">
    <w:abstractNumId w:val="4"/>
  </w:num>
  <w:num w:numId="6" w16cid:durableId="1884827102">
    <w:abstractNumId w:val="8"/>
  </w:num>
  <w:num w:numId="7" w16cid:durableId="1023896405">
    <w:abstractNumId w:val="3"/>
  </w:num>
  <w:num w:numId="8" w16cid:durableId="972446921">
    <w:abstractNumId w:val="2"/>
  </w:num>
  <w:num w:numId="9" w16cid:durableId="775906217">
    <w:abstractNumId w:val="1"/>
  </w:num>
  <w:num w:numId="10" w16cid:durableId="739788554">
    <w:abstractNumId w:val="0"/>
  </w:num>
  <w:num w:numId="11" w16cid:durableId="990139825">
    <w:abstractNumId w:val="11"/>
  </w:num>
  <w:num w:numId="12" w16cid:durableId="1256400453">
    <w:abstractNumId w:val="15"/>
  </w:num>
  <w:num w:numId="13" w16cid:durableId="969634450">
    <w:abstractNumId w:val="14"/>
  </w:num>
  <w:num w:numId="14" w16cid:durableId="1951429409">
    <w:abstractNumId w:val="10"/>
  </w:num>
  <w:num w:numId="15" w16cid:durableId="997076633">
    <w:abstractNumId w:val="12"/>
  </w:num>
  <w:num w:numId="16" w16cid:durableId="10955205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B996D6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66918"/>
    <w:rsid w:val="002C2F53"/>
    <w:rsid w:val="0033518C"/>
    <w:rsid w:val="003437C2"/>
    <w:rsid w:val="00377186"/>
    <w:rsid w:val="003A1C03"/>
    <w:rsid w:val="003D6B6C"/>
    <w:rsid w:val="00414627"/>
    <w:rsid w:val="00425D63"/>
    <w:rsid w:val="004643D8"/>
    <w:rsid w:val="00492569"/>
    <w:rsid w:val="00497047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01B40"/>
    <w:rsid w:val="006128EF"/>
    <w:rsid w:val="006264B4"/>
    <w:rsid w:val="00643033"/>
    <w:rsid w:val="00644CC3"/>
    <w:rsid w:val="00661468"/>
    <w:rsid w:val="006649F0"/>
    <w:rsid w:val="0067245D"/>
    <w:rsid w:val="0068470E"/>
    <w:rsid w:val="006953AB"/>
    <w:rsid w:val="00695DCD"/>
    <w:rsid w:val="006A05CC"/>
    <w:rsid w:val="006A35A7"/>
    <w:rsid w:val="006C2D12"/>
    <w:rsid w:val="007152D7"/>
    <w:rsid w:val="00746C14"/>
    <w:rsid w:val="007C2C59"/>
    <w:rsid w:val="00801F23"/>
    <w:rsid w:val="00837632"/>
    <w:rsid w:val="0085640F"/>
    <w:rsid w:val="008567AA"/>
    <w:rsid w:val="00892712"/>
    <w:rsid w:val="008A488C"/>
    <w:rsid w:val="008A680A"/>
    <w:rsid w:val="008B0BB0"/>
    <w:rsid w:val="008E6C4B"/>
    <w:rsid w:val="008E7126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0AED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54CCB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0FB3D1E"/>
    <w:rsid w:val="031E59CA"/>
    <w:rsid w:val="6B99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2FE28"/>
  <w15:docId w15:val="{CBC45EE8-A1DF-4F8C-A6D1-0388BD264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rsid w:val="00266918"/>
    <w:pPr>
      <w:keepNext/>
      <w:keepLines/>
      <w:spacing w:before="100" w:beforeAutospacing="1" w:after="100" w:afterAutospacing="1" w:line="360" w:lineRule="auto"/>
      <w:outlineLvl w:val="0"/>
    </w:pPr>
    <w:rPr>
      <w:rFonts w:ascii="Arial" w:hAnsi="Arial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styleId="BodyTextIndent">
    <w:name w:val="Body Text Indent"/>
    <w:basedOn w:val="Normal"/>
    <w:pPr>
      <w:spacing w:after="120"/>
      <w:ind w:leftChars="200" w:left="420"/>
    </w:pPr>
  </w:style>
  <w:style w:type="paragraph" w:styleId="BodyTextFirstIndent2">
    <w:name w:val="Body Text First Indent 2"/>
    <w:basedOn w:val="BodyTextIndent"/>
    <w:pPr>
      <w:ind w:firstLineChars="200" w:firstLine="420"/>
    </w:pPr>
  </w:style>
  <w:style w:type="paragraph" w:styleId="BodyTextIndent2">
    <w:name w:val="Body Text Indent 2"/>
    <w:basedOn w:val="Normal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pPr>
      <w:ind w:leftChars="2100" w:left="100"/>
    </w:p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Date">
    <w:name w:val="Date"/>
    <w:basedOn w:val="Normal"/>
    <w:next w:val="Normal"/>
    <w:pPr>
      <w:ind w:leftChars="2500" w:left="100"/>
    </w:pPr>
  </w:style>
  <w:style w:type="paragraph" w:styleId="DocumentMap">
    <w:name w:val="Document Map"/>
    <w:basedOn w:val="Normal"/>
    <w:pPr>
      <w:shd w:val="clear" w:color="auto" w:fill="000080"/>
    </w:pPr>
  </w:style>
  <w:style w:type="paragraph" w:styleId="E-mailSignature">
    <w:name w:val="E-mail Signature"/>
    <w:basedOn w:val="Normal"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pPr>
      <w:snapToGrid w:val="0"/>
    </w:p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Pr>
      <w:vertAlign w:val="superscript"/>
    </w:rPr>
  </w:style>
  <w:style w:type="paragraph" w:styleId="FootnoteText">
    <w:name w:val="footnote text"/>
    <w:basedOn w:val="Normal"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rPr>
      <w:i/>
      <w:iCs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Pr>
      <w:i/>
      <w:iCs/>
    </w:rPr>
  </w:style>
  <w:style w:type="character" w:styleId="HTMLKeyboard">
    <w:name w:val="HTML Keyboard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</w:rPr>
  </w:style>
  <w:style w:type="character" w:styleId="HTMLSample">
    <w:name w:val="HTML Sample"/>
    <w:basedOn w:val="DefaultParagraphFont"/>
    <w:rPr>
      <w:rFonts w:ascii="Courier New" w:hAnsi="Courier New" w:cs="Courier New"/>
    </w:rPr>
  </w:style>
  <w:style w:type="character" w:styleId="HTMLTypewriter">
    <w:name w:val="HTML Typewriter"/>
    <w:basedOn w:val="DefaultParagraphFont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Index1">
    <w:name w:val="index 1"/>
    <w:basedOn w:val="Normal"/>
    <w:next w:val="Normal"/>
  </w:style>
  <w:style w:type="paragraph" w:styleId="Index2">
    <w:name w:val="index 2"/>
    <w:basedOn w:val="Normal"/>
    <w:next w:val="Normal"/>
    <w:pPr>
      <w:ind w:leftChars="200" w:left="200"/>
    </w:pPr>
  </w:style>
  <w:style w:type="paragraph" w:styleId="Index3">
    <w:name w:val="index 3"/>
    <w:basedOn w:val="Normal"/>
    <w:next w:val="Normal"/>
    <w:pPr>
      <w:ind w:leftChars="400" w:left="400"/>
    </w:pPr>
  </w:style>
  <w:style w:type="paragraph" w:styleId="Index4">
    <w:name w:val="index 4"/>
    <w:basedOn w:val="Normal"/>
    <w:next w:val="Normal"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pPr>
      <w:ind w:leftChars="1000" w:left="1000"/>
    </w:pPr>
  </w:style>
  <w:style w:type="paragraph" w:styleId="Index7">
    <w:name w:val="index 7"/>
    <w:basedOn w:val="Normal"/>
    <w:next w:val="Normal"/>
    <w:pPr>
      <w:ind w:leftChars="1200" w:left="1200"/>
    </w:pPr>
  </w:style>
  <w:style w:type="paragraph" w:styleId="Index8">
    <w:name w:val="index 8"/>
    <w:basedOn w:val="Normal"/>
    <w:next w:val="Normal"/>
    <w:pPr>
      <w:ind w:leftChars="1400" w:left="1400"/>
    </w:pPr>
  </w:style>
  <w:style w:type="paragraph" w:styleId="Index9">
    <w:name w:val="index 9"/>
    <w:basedOn w:val="Normal"/>
    <w:next w:val="Normal"/>
    <w:pPr>
      <w:ind w:leftChars="1600" w:left="1600"/>
    </w:pPr>
  </w:style>
  <w:style w:type="paragraph" w:styleId="IndexHeading">
    <w:name w:val="index heading"/>
    <w:basedOn w:val="Normal"/>
    <w:next w:val="Index1"/>
    <w:rPr>
      <w:rFonts w:ascii="Arial" w:hAnsi="Arial" w:cs="Arial"/>
      <w:b/>
      <w:bCs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pPr>
      <w:ind w:left="200" w:hangingChars="200" w:hanging="200"/>
    </w:p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pPr>
      <w:numPr>
        <w:numId w:val="1"/>
      </w:numPr>
    </w:pPr>
  </w:style>
  <w:style w:type="paragraph" w:styleId="ListBullet2">
    <w:name w:val="List Bullet 2"/>
    <w:basedOn w:val="Normal"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Chars="200" w:left="420"/>
    </w:p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styleId="ListContinue3">
    <w:name w:val="List Continue 3"/>
    <w:basedOn w:val="Normal"/>
    <w:pPr>
      <w:spacing w:after="120"/>
      <w:ind w:leftChars="600" w:left="1260"/>
    </w:pPr>
  </w:style>
  <w:style w:type="paragraph" w:styleId="ListContinue4">
    <w:name w:val="List Continue 4"/>
    <w:basedOn w:val="Normal"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pPr>
      <w:ind w:firstLineChars="200" w:firstLine="420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pPr>
      <w:ind w:leftChars="200" w:left="200" w:hangingChars="200" w:hanging="200"/>
    </w:pPr>
  </w:style>
  <w:style w:type="table" w:styleId="TableProfessional">
    <w:name w:val="Table Professional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</w:style>
  <w:style w:type="paragraph" w:styleId="TOC2">
    <w:name w:val="toc 2"/>
    <w:basedOn w:val="Normal"/>
    <w:next w:val="Normal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table" w:styleId="LightShading">
    <w:name w:val="Light Shading"/>
    <w:basedOn w:val="TableNormal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hinhAnh">
    <w:name w:val="hinhAnh"/>
    <w:basedOn w:val="Normal"/>
    <w:pPr>
      <w:spacing w:beforeAutospacing="1" w:afterAutospacing="1" w:line="360" w:lineRule="auto"/>
      <w:ind w:left="1080"/>
      <w:jc w:val="center"/>
    </w:pPr>
  </w:style>
  <w:style w:type="paragraph" w:customStyle="1" w:styleId="Binhthng1">
    <w:name w:val="Bình thường1"/>
    <w:qFormat/>
    <w:pPr>
      <w:suppressAutoHyphens/>
      <w:autoSpaceDN w:val="0"/>
      <w:spacing w:after="160"/>
    </w:pPr>
    <w:rPr>
      <w:rFonts w:ascii="Times New Roman" w:eastAsia="Aptos" w:hAnsi="Times New Roman" w:cs="Times New Roman"/>
      <w:sz w:val="26"/>
      <w:szCs w:val="22"/>
      <w:lang w:val="en-US" w:eastAsia="en-US"/>
    </w:rPr>
  </w:style>
  <w:style w:type="character" w:customStyle="1" w:styleId="Phngmcinhcuaoanvn1">
    <w:name w:val="Phông mặc định của đoạn văn1"/>
    <w:qFormat/>
  </w:style>
  <w:style w:type="paragraph" w:customStyle="1" w:styleId="oancuaDanhsach1">
    <w:name w:val="Đoạn của Danh sách1"/>
    <w:basedOn w:val="Binhthng1"/>
    <w:qFormat/>
    <w:pPr>
      <w:ind w:left="720"/>
      <w:contextualSpacing/>
    </w:pPr>
  </w:style>
  <w:style w:type="paragraph" w:customStyle="1" w:styleId="Chntrang1">
    <w:name w:val="Chân trang1"/>
    <w:basedOn w:val="Binhthng1"/>
    <w:qFormat/>
    <w:pPr>
      <w:tabs>
        <w:tab w:val="center" w:pos="4680"/>
        <w:tab w:val="right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Xuân Văn Bùi</dc:creator>
  <cp:lastModifiedBy>Bùi Xuân Văn</cp:lastModifiedBy>
  <cp:revision>3</cp:revision>
  <dcterms:created xsi:type="dcterms:W3CDTF">2024-11-19T13:11:00Z</dcterms:created>
  <dcterms:modified xsi:type="dcterms:W3CDTF">2025-09-04T12:45:00Z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9613D7C886D84FE3A00775F5AC4DE924_11</vt:lpwstr>
  </property>
</Properties>
</file>